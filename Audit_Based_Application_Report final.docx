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46AD0" w14:textId="77777777" w:rsidR="009D0F0E" w:rsidRDefault="009D0F0E">
      <w:pPr>
        <w:pStyle w:val="Title"/>
      </w:pPr>
    </w:p>
    <w:p w14:paraId="3BB26B4E" w14:textId="77777777" w:rsidR="009D0F0E" w:rsidRDefault="009D0F0E">
      <w:pPr>
        <w:pStyle w:val="Title"/>
      </w:pPr>
    </w:p>
    <w:p w14:paraId="46CB5C97" w14:textId="77777777" w:rsidR="009D0F0E" w:rsidRDefault="00000000">
      <w:pPr>
        <w:pStyle w:val="Title"/>
      </w:pPr>
      <w:r>
        <w:t>Audit</w:t>
      </w:r>
      <w:r>
        <w:rPr>
          <w:spacing w:val="-4"/>
        </w:rPr>
        <w:t xml:space="preserve"> </w:t>
      </w:r>
      <w:r>
        <w:t>Based</w:t>
      </w:r>
      <w:r>
        <w:rPr>
          <w:spacing w:val="-7"/>
        </w:rPr>
        <w:t xml:space="preserve"> </w:t>
      </w:r>
      <w:r>
        <w:t>-</w:t>
      </w:r>
      <w:r>
        <w:rPr>
          <w:spacing w:val="-3"/>
        </w:rPr>
        <w:t xml:space="preserve"> </w:t>
      </w:r>
      <w:r>
        <w:rPr>
          <w:spacing w:val="-2"/>
        </w:rPr>
        <w:t>Application</w:t>
      </w:r>
    </w:p>
    <w:p w14:paraId="02ABD637" w14:textId="77777777" w:rsidR="009D0F0E" w:rsidRDefault="009D0F0E">
      <w:pPr>
        <w:pStyle w:val="BodyText"/>
        <w:rPr>
          <w:b/>
          <w:sz w:val="20"/>
        </w:rPr>
      </w:pPr>
    </w:p>
    <w:p w14:paraId="1545A8CA" w14:textId="77777777" w:rsidR="009D0F0E" w:rsidRDefault="009D0F0E">
      <w:pPr>
        <w:pStyle w:val="BodyText"/>
        <w:rPr>
          <w:b/>
          <w:sz w:val="20"/>
        </w:rPr>
      </w:pPr>
    </w:p>
    <w:p w14:paraId="2C6918B1" w14:textId="77777777" w:rsidR="009D0F0E" w:rsidRDefault="00000000">
      <w:pPr>
        <w:pStyle w:val="BodyText"/>
        <w:spacing w:before="94"/>
        <w:rPr>
          <w:b/>
          <w:sz w:val="20"/>
        </w:rPr>
      </w:pPr>
      <w:r>
        <w:rPr>
          <w:b/>
          <w:noProof/>
          <w:sz w:val="20"/>
        </w:rPr>
        <w:drawing>
          <wp:anchor distT="0" distB="0" distL="0" distR="0" simplePos="0" relativeHeight="251661312" behindDoc="1" locked="0" layoutInCell="1" allowOverlap="1" wp14:anchorId="34F8B9B1" wp14:editId="44F88003">
            <wp:simplePos x="0" y="0"/>
            <wp:positionH relativeFrom="page">
              <wp:posOffset>2722880</wp:posOffset>
            </wp:positionH>
            <wp:positionV relativeFrom="paragraph">
              <wp:posOffset>220980</wp:posOffset>
            </wp:positionV>
            <wp:extent cx="2111375" cy="184912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11205" cy="1848897"/>
                    </a:xfrm>
                    <a:prstGeom prst="rect">
                      <a:avLst/>
                    </a:prstGeom>
                  </pic:spPr>
                </pic:pic>
              </a:graphicData>
            </a:graphic>
          </wp:anchor>
        </w:drawing>
      </w:r>
    </w:p>
    <w:p w14:paraId="56E4F778" w14:textId="77777777" w:rsidR="009D0F0E" w:rsidRDefault="009D0F0E">
      <w:pPr>
        <w:pStyle w:val="BodyText"/>
        <w:spacing w:before="305"/>
        <w:rPr>
          <w:b/>
          <w:sz w:val="32"/>
        </w:rPr>
      </w:pPr>
    </w:p>
    <w:p w14:paraId="28F6A723" w14:textId="77777777" w:rsidR="009D0F0E" w:rsidRDefault="00000000">
      <w:pPr>
        <w:pStyle w:val="Heading1"/>
        <w:spacing w:before="0"/>
        <w:ind w:right="329"/>
      </w:pPr>
      <w:r>
        <w:t>C-DAC’s</w:t>
      </w:r>
      <w:r>
        <w:rPr>
          <w:spacing w:val="-6"/>
        </w:rPr>
        <w:t xml:space="preserve"> </w:t>
      </w:r>
      <w:r>
        <w:t>Post</w:t>
      </w:r>
      <w:r>
        <w:rPr>
          <w:spacing w:val="-10"/>
        </w:rPr>
        <w:t xml:space="preserve"> </w:t>
      </w:r>
      <w:r>
        <w:t>Graduate</w:t>
      </w:r>
      <w:r>
        <w:rPr>
          <w:spacing w:val="-4"/>
        </w:rPr>
        <w:t xml:space="preserve"> </w:t>
      </w:r>
      <w:r>
        <w:t>Diploma</w:t>
      </w:r>
      <w:r>
        <w:rPr>
          <w:spacing w:val="-6"/>
        </w:rPr>
        <w:t xml:space="preserve"> </w:t>
      </w:r>
      <w:r>
        <w:t>in</w:t>
      </w:r>
      <w:r>
        <w:rPr>
          <w:spacing w:val="-7"/>
        </w:rPr>
        <w:t xml:space="preserve"> </w:t>
      </w:r>
      <w:r>
        <w:t>IT</w:t>
      </w:r>
      <w:r>
        <w:rPr>
          <w:spacing w:val="-8"/>
        </w:rPr>
        <w:t xml:space="preserve"> </w:t>
      </w:r>
      <w:r>
        <w:t>Infrastructure Systems and Security (PG-DITISS)</w:t>
      </w:r>
    </w:p>
    <w:p w14:paraId="1976BCD0" w14:textId="77777777" w:rsidR="009D0F0E" w:rsidRDefault="00000000">
      <w:pPr>
        <w:spacing w:before="322"/>
        <w:ind w:left="187" w:right="330"/>
        <w:jc w:val="center"/>
        <w:rPr>
          <w:sz w:val="32"/>
        </w:rPr>
      </w:pPr>
      <w:r>
        <w:rPr>
          <w:sz w:val="32"/>
        </w:rPr>
        <w:t>BATCH</w:t>
      </w:r>
      <w:r>
        <w:rPr>
          <w:spacing w:val="-9"/>
          <w:sz w:val="32"/>
        </w:rPr>
        <w:t xml:space="preserve"> </w:t>
      </w:r>
      <w:r>
        <w:rPr>
          <w:sz w:val="32"/>
        </w:rPr>
        <w:t>AUGUST</w:t>
      </w:r>
      <w:r>
        <w:rPr>
          <w:spacing w:val="-9"/>
          <w:sz w:val="32"/>
        </w:rPr>
        <w:t xml:space="preserve"> </w:t>
      </w:r>
      <w:r>
        <w:rPr>
          <w:sz w:val="32"/>
        </w:rPr>
        <w:t>2025</w:t>
      </w:r>
      <w:r>
        <w:rPr>
          <w:spacing w:val="-10"/>
          <w:sz w:val="32"/>
        </w:rPr>
        <w:t xml:space="preserve"> </w:t>
      </w:r>
      <w:r>
        <w:rPr>
          <w:sz w:val="32"/>
        </w:rPr>
        <w:t>-</w:t>
      </w:r>
      <w:r>
        <w:rPr>
          <w:spacing w:val="-9"/>
          <w:sz w:val="32"/>
        </w:rPr>
        <w:t xml:space="preserve"> </w:t>
      </w:r>
      <w:r>
        <w:rPr>
          <w:sz w:val="32"/>
        </w:rPr>
        <w:t>FEBRUARY</w:t>
      </w:r>
      <w:r>
        <w:rPr>
          <w:spacing w:val="-9"/>
          <w:sz w:val="32"/>
        </w:rPr>
        <w:t xml:space="preserve"> </w:t>
      </w:r>
      <w:r>
        <w:rPr>
          <w:spacing w:val="-4"/>
          <w:sz w:val="32"/>
        </w:rPr>
        <w:t>2026</w:t>
      </w:r>
    </w:p>
    <w:p w14:paraId="7B363BE5" w14:textId="77777777" w:rsidR="009D0F0E" w:rsidRDefault="009D0F0E">
      <w:pPr>
        <w:pStyle w:val="BodyText"/>
        <w:rPr>
          <w:sz w:val="32"/>
        </w:rPr>
      </w:pPr>
    </w:p>
    <w:p w14:paraId="6AA4B334" w14:textId="77777777" w:rsidR="009D0F0E" w:rsidRDefault="009D0F0E">
      <w:pPr>
        <w:pStyle w:val="BodyText"/>
        <w:rPr>
          <w:sz w:val="32"/>
        </w:rPr>
      </w:pPr>
    </w:p>
    <w:p w14:paraId="4B7BCB33" w14:textId="77777777" w:rsidR="009D0F0E" w:rsidRDefault="00000000">
      <w:pPr>
        <w:spacing w:before="1" w:line="360" w:lineRule="auto"/>
        <w:ind w:left="3336" w:right="3479"/>
        <w:jc w:val="center"/>
        <w:rPr>
          <w:b/>
          <w:sz w:val="32"/>
        </w:rPr>
      </w:pPr>
      <w:r>
        <w:rPr>
          <w:b/>
          <w:spacing w:val="-2"/>
          <w:sz w:val="32"/>
        </w:rPr>
        <w:t xml:space="preserve">GUIDANCE </w:t>
      </w:r>
      <w:r>
        <w:rPr>
          <w:b/>
          <w:spacing w:val="-6"/>
          <w:sz w:val="32"/>
        </w:rPr>
        <w:t>BY</w:t>
      </w:r>
    </w:p>
    <w:p w14:paraId="672F4049" w14:textId="77777777" w:rsidR="009D0F0E" w:rsidRDefault="00000000">
      <w:pPr>
        <w:ind w:left="187" w:right="329"/>
        <w:jc w:val="center"/>
        <w:rPr>
          <w:b/>
          <w:sz w:val="32"/>
        </w:rPr>
      </w:pPr>
      <w:r>
        <w:rPr>
          <w:b/>
          <w:sz w:val="32"/>
        </w:rPr>
        <w:t>DHEERAJ</w:t>
      </w:r>
      <w:r>
        <w:rPr>
          <w:b/>
          <w:spacing w:val="-15"/>
          <w:sz w:val="32"/>
        </w:rPr>
        <w:t xml:space="preserve"> </w:t>
      </w:r>
      <w:r>
        <w:rPr>
          <w:b/>
          <w:spacing w:val="-2"/>
          <w:sz w:val="32"/>
        </w:rPr>
        <w:t>SADAWARTE</w:t>
      </w:r>
    </w:p>
    <w:p w14:paraId="1AC22BC7" w14:textId="77777777" w:rsidR="009D0F0E" w:rsidRDefault="009D0F0E">
      <w:pPr>
        <w:pStyle w:val="BodyText"/>
        <w:rPr>
          <w:b/>
          <w:sz w:val="32"/>
        </w:rPr>
      </w:pPr>
    </w:p>
    <w:p w14:paraId="2616436B" w14:textId="77777777" w:rsidR="009D0F0E" w:rsidRDefault="009D0F0E">
      <w:pPr>
        <w:pStyle w:val="BodyText"/>
        <w:rPr>
          <w:b/>
          <w:sz w:val="32"/>
        </w:rPr>
      </w:pPr>
    </w:p>
    <w:p w14:paraId="3F251658" w14:textId="77777777" w:rsidR="009D0F0E" w:rsidRDefault="009D0F0E">
      <w:pPr>
        <w:pStyle w:val="BodyText"/>
        <w:spacing w:before="184"/>
        <w:rPr>
          <w:b/>
          <w:sz w:val="32"/>
        </w:rPr>
      </w:pPr>
    </w:p>
    <w:p w14:paraId="0CD709D6" w14:textId="77777777" w:rsidR="009D0F0E" w:rsidRDefault="00000000">
      <w:pPr>
        <w:spacing w:line="360" w:lineRule="auto"/>
        <w:ind w:left="4169" w:right="3187" w:hanging="737"/>
        <w:rPr>
          <w:b/>
          <w:sz w:val="32"/>
        </w:rPr>
      </w:pPr>
      <w:r>
        <w:rPr>
          <w:b/>
          <w:spacing w:val="-2"/>
          <w:sz w:val="32"/>
        </w:rPr>
        <w:t xml:space="preserve">SUBMITTED </w:t>
      </w:r>
      <w:r>
        <w:rPr>
          <w:b/>
          <w:spacing w:val="-6"/>
          <w:sz w:val="32"/>
        </w:rPr>
        <w:t>BY</w:t>
      </w:r>
    </w:p>
    <w:p w14:paraId="30A0FE61" w14:textId="77777777" w:rsidR="009D0F0E" w:rsidRDefault="00000000">
      <w:pPr>
        <w:pStyle w:val="ListParagraph"/>
        <w:numPr>
          <w:ilvl w:val="0"/>
          <w:numId w:val="1"/>
        </w:numPr>
        <w:tabs>
          <w:tab w:val="left" w:pos="665"/>
          <w:tab w:val="left" w:pos="4757"/>
        </w:tabs>
        <w:spacing w:line="321" w:lineRule="exact"/>
        <w:rPr>
          <w:b/>
          <w:sz w:val="28"/>
        </w:rPr>
      </w:pPr>
      <w:r>
        <w:rPr>
          <w:b/>
          <w:sz w:val="28"/>
        </w:rPr>
        <w:t>BHAVANA</w:t>
      </w:r>
      <w:r>
        <w:rPr>
          <w:b/>
          <w:spacing w:val="-10"/>
          <w:sz w:val="28"/>
        </w:rPr>
        <w:t xml:space="preserve"> </w:t>
      </w:r>
      <w:r>
        <w:rPr>
          <w:b/>
          <w:spacing w:val="-2"/>
          <w:sz w:val="28"/>
        </w:rPr>
        <w:t>MADARSE</w:t>
      </w:r>
      <w:proofErr w:type="gramStart"/>
      <w:r>
        <w:rPr>
          <w:b/>
          <w:sz w:val="28"/>
        </w:rPr>
        <w:tab/>
      </w:r>
      <w:r>
        <w:rPr>
          <w:sz w:val="28"/>
        </w:rPr>
        <w:t>(</w:t>
      </w:r>
      <w:r>
        <w:rPr>
          <w:spacing w:val="-8"/>
          <w:sz w:val="28"/>
        </w:rPr>
        <w:t xml:space="preserve"> </w:t>
      </w:r>
      <w:r>
        <w:rPr>
          <w:sz w:val="28"/>
        </w:rPr>
        <w:t>Reg.No</w:t>
      </w:r>
      <w:proofErr w:type="gramEnd"/>
      <w:r>
        <w:rPr>
          <w:sz w:val="28"/>
        </w:rPr>
        <w:t>-</w:t>
      </w:r>
      <w:r>
        <w:rPr>
          <w:spacing w:val="-2"/>
          <w:sz w:val="28"/>
        </w:rPr>
        <w:t>250850323006)</w:t>
      </w:r>
    </w:p>
    <w:p w14:paraId="2B4BAC73" w14:textId="77777777" w:rsidR="009D0F0E" w:rsidRDefault="00000000">
      <w:pPr>
        <w:pStyle w:val="ListParagraph"/>
        <w:numPr>
          <w:ilvl w:val="0"/>
          <w:numId w:val="1"/>
        </w:numPr>
        <w:tabs>
          <w:tab w:val="left" w:pos="665"/>
          <w:tab w:val="left" w:pos="4779"/>
        </w:tabs>
        <w:spacing w:line="322" w:lineRule="exact"/>
        <w:rPr>
          <w:b/>
          <w:sz w:val="28"/>
        </w:rPr>
      </w:pPr>
      <w:r>
        <w:rPr>
          <w:b/>
          <w:sz w:val="28"/>
        </w:rPr>
        <w:t>KATRU</w:t>
      </w:r>
      <w:r>
        <w:rPr>
          <w:b/>
          <w:spacing w:val="-10"/>
          <w:sz w:val="28"/>
        </w:rPr>
        <w:t xml:space="preserve"> </w:t>
      </w:r>
      <w:r>
        <w:rPr>
          <w:b/>
          <w:sz w:val="28"/>
        </w:rPr>
        <w:t>TIRUMALA</w:t>
      </w:r>
      <w:r>
        <w:rPr>
          <w:b/>
          <w:spacing w:val="-7"/>
          <w:sz w:val="28"/>
        </w:rPr>
        <w:t xml:space="preserve"> </w:t>
      </w:r>
      <w:r>
        <w:rPr>
          <w:b/>
          <w:spacing w:val="-2"/>
          <w:sz w:val="28"/>
        </w:rPr>
        <w:t>VENKAT</w:t>
      </w:r>
      <w:proofErr w:type="gramStart"/>
      <w:r>
        <w:rPr>
          <w:b/>
          <w:spacing w:val="-2"/>
          <w:sz w:val="28"/>
          <w:lang w:val="en-IN"/>
        </w:rPr>
        <w:t xml:space="preserve">   </w:t>
      </w:r>
      <w:r>
        <w:rPr>
          <w:sz w:val="28"/>
        </w:rPr>
        <w:t>(</w:t>
      </w:r>
      <w:proofErr w:type="gramEnd"/>
      <w:r>
        <w:rPr>
          <w:spacing w:val="-8"/>
          <w:sz w:val="28"/>
        </w:rPr>
        <w:t xml:space="preserve"> </w:t>
      </w:r>
      <w:r>
        <w:rPr>
          <w:sz w:val="28"/>
        </w:rPr>
        <w:t>Reg.No-</w:t>
      </w:r>
      <w:r>
        <w:rPr>
          <w:spacing w:val="-2"/>
          <w:sz w:val="28"/>
        </w:rPr>
        <w:t>250850323011)</w:t>
      </w:r>
    </w:p>
    <w:p w14:paraId="1123901F" w14:textId="77777777" w:rsidR="009D0F0E" w:rsidRDefault="00000000">
      <w:pPr>
        <w:pStyle w:val="ListParagraph"/>
        <w:numPr>
          <w:ilvl w:val="0"/>
          <w:numId w:val="1"/>
        </w:numPr>
        <w:tabs>
          <w:tab w:val="left" w:pos="665"/>
          <w:tab w:val="left" w:pos="4740"/>
        </w:tabs>
        <w:rPr>
          <w:b/>
          <w:sz w:val="28"/>
        </w:rPr>
      </w:pPr>
      <w:r>
        <w:rPr>
          <w:b/>
          <w:sz w:val="28"/>
        </w:rPr>
        <w:t>HIMANSHU</w:t>
      </w:r>
      <w:r>
        <w:rPr>
          <w:b/>
          <w:spacing w:val="-10"/>
          <w:sz w:val="28"/>
        </w:rPr>
        <w:t xml:space="preserve"> </w:t>
      </w:r>
      <w:r>
        <w:rPr>
          <w:b/>
          <w:spacing w:val="-2"/>
          <w:sz w:val="28"/>
        </w:rPr>
        <w:t>BARFA</w:t>
      </w:r>
      <w:proofErr w:type="gramStart"/>
      <w:r>
        <w:rPr>
          <w:b/>
          <w:sz w:val="28"/>
        </w:rPr>
        <w:tab/>
      </w:r>
      <w:r>
        <w:rPr>
          <w:sz w:val="28"/>
        </w:rPr>
        <w:t>(</w:t>
      </w:r>
      <w:r>
        <w:rPr>
          <w:spacing w:val="-8"/>
          <w:sz w:val="28"/>
        </w:rPr>
        <w:t xml:space="preserve"> </w:t>
      </w:r>
      <w:r>
        <w:rPr>
          <w:sz w:val="28"/>
        </w:rPr>
        <w:t>Reg.No</w:t>
      </w:r>
      <w:proofErr w:type="gramEnd"/>
      <w:r>
        <w:rPr>
          <w:sz w:val="28"/>
        </w:rPr>
        <w:t>-</w:t>
      </w:r>
      <w:r>
        <w:rPr>
          <w:spacing w:val="-2"/>
          <w:sz w:val="28"/>
        </w:rPr>
        <w:t>250850323010)</w:t>
      </w:r>
    </w:p>
    <w:p w14:paraId="1C5CAEA9" w14:textId="77777777" w:rsidR="009D0F0E" w:rsidRDefault="00000000">
      <w:pPr>
        <w:pStyle w:val="ListParagraph"/>
        <w:numPr>
          <w:ilvl w:val="0"/>
          <w:numId w:val="1"/>
        </w:numPr>
        <w:tabs>
          <w:tab w:val="left" w:pos="665"/>
          <w:tab w:val="left" w:pos="4748"/>
        </w:tabs>
        <w:spacing w:before="2"/>
        <w:rPr>
          <w:sz w:val="28"/>
        </w:rPr>
      </w:pPr>
      <w:r>
        <w:rPr>
          <w:b/>
          <w:sz w:val="28"/>
        </w:rPr>
        <w:t>AMIT</w:t>
      </w:r>
      <w:r>
        <w:rPr>
          <w:b/>
          <w:spacing w:val="-4"/>
          <w:sz w:val="28"/>
        </w:rPr>
        <w:t xml:space="preserve"> </w:t>
      </w:r>
      <w:r>
        <w:rPr>
          <w:b/>
          <w:spacing w:val="-2"/>
          <w:sz w:val="28"/>
        </w:rPr>
        <w:t>YADAV</w:t>
      </w:r>
      <w:proofErr w:type="gramStart"/>
      <w:r>
        <w:rPr>
          <w:b/>
          <w:sz w:val="28"/>
        </w:rPr>
        <w:tab/>
      </w:r>
      <w:r>
        <w:rPr>
          <w:sz w:val="28"/>
        </w:rPr>
        <w:t>(</w:t>
      </w:r>
      <w:r>
        <w:rPr>
          <w:spacing w:val="-8"/>
          <w:sz w:val="28"/>
        </w:rPr>
        <w:t xml:space="preserve"> </w:t>
      </w:r>
      <w:r>
        <w:rPr>
          <w:sz w:val="28"/>
        </w:rPr>
        <w:t>Reg.No</w:t>
      </w:r>
      <w:proofErr w:type="gramEnd"/>
      <w:r>
        <w:rPr>
          <w:sz w:val="28"/>
        </w:rPr>
        <w:t>-</w:t>
      </w:r>
      <w:r>
        <w:rPr>
          <w:spacing w:val="-2"/>
          <w:sz w:val="28"/>
        </w:rPr>
        <w:t>250850323003)</w:t>
      </w:r>
    </w:p>
    <w:p w14:paraId="2AA5421E" w14:textId="77777777" w:rsidR="009D0F0E" w:rsidRDefault="009D0F0E">
      <w:pPr>
        <w:pStyle w:val="ListParagraph"/>
        <w:rPr>
          <w:sz w:val="28"/>
        </w:rPr>
        <w:sectPr w:rsidR="009D0F0E">
          <w:footerReference w:type="default" r:id="rId9"/>
          <w:type w:val="continuous"/>
          <w:pgSz w:w="11910" w:h="16840"/>
          <w:pgMar w:top="1440" w:right="1080" w:bottom="1440" w:left="1080" w:header="0" w:footer="699" w:gutter="0"/>
          <w:pgBorders>
            <w:top w:val="single" w:sz="4" w:space="1" w:color="auto"/>
            <w:left w:val="single" w:sz="4" w:space="4" w:color="auto"/>
            <w:bottom w:val="single" w:sz="4" w:space="1" w:color="auto"/>
            <w:right w:val="single" w:sz="4" w:space="4" w:color="auto"/>
          </w:pgBorders>
          <w:pgNumType w:start="1"/>
          <w:cols w:space="720"/>
        </w:sectPr>
      </w:pPr>
    </w:p>
    <w:p w14:paraId="20E63FA2" w14:textId="77777777" w:rsidR="009D0F0E" w:rsidRDefault="00000000">
      <w:pPr>
        <w:pStyle w:val="Heading1"/>
        <w:spacing w:before="236"/>
      </w:pPr>
      <w:r>
        <w:rPr>
          <w:spacing w:val="-2"/>
        </w:rPr>
        <w:lastRenderedPageBreak/>
        <w:t>ABSTRACT</w:t>
      </w:r>
    </w:p>
    <w:p w14:paraId="3C23EF50" w14:textId="77777777" w:rsidR="009D0F0E" w:rsidRDefault="009D0F0E">
      <w:pPr>
        <w:pStyle w:val="BodyText"/>
        <w:rPr>
          <w:b/>
          <w:sz w:val="32"/>
        </w:rPr>
      </w:pPr>
    </w:p>
    <w:p w14:paraId="49A09226" w14:textId="77777777" w:rsidR="009D0F0E" w:rsidRDefault="009D0F0E">
      <w:pPr>
        <w:pStyle w:val="BodyText"/>
        <w:rPr>
          <w:b/>
          <w:sz w:val="32"/>
        </w:rPr>
      </w:pPr>
    </w:p>
    <w:p w14:paraId="30139D96" w14:textId="77777777" w:rsidR="009D0F0E" w:rsidRDefault="009D0F0E">
      <w:pPr>
        <w:pStyle w:val="BodyText"/>
        <w:rPr>
          <w:b/>
          <w:sz w:val="32"/>
        </w:rPr>
      </w:pPr>
    </w:p>
    <w:p w14:paraId="7B915EE7" w14:textId="77777777" w:rsidR="009D0F0E" w:rsidRDefault="00000000">
      <w:pPr>
        <w:spacing w:before="1"/>
        <w:ind w:left="240" w:right="304"/>
        <w:jc w:val="both"/>
        <w:rPr>
          <w:sz w:val="24"/>
          <w:szCs w:val="24"/>
          <w:lang w:val="en-IN"/>
        </w:rPr>
      </w:pPr>
      <w:r>
        <w:rPr>
          <w:sz w:val="24"/>
          <w:szCs w:val="24"/>
        </w:rPr>
        <w:t>The Audit Based Application is a cybersecurity focused project designed to review the security configurations of network infrastructure devices against baseline hardening benchmarks. Network devices such as routers and switches play a critical role in organizational communication and security; however, improper or default configurations can introduce serious vulnerabilities. This project implements a standardized audit approach using CIS (Center for Internet Security) Benchmarks to assess the compliance of Cisco routers and switches</w:t>
      </w:r>
      <w:r>
        <w:rPr>
          <w:sz w:val="24"/>
          <w:szCs w:val="24"/>
          <w:lang w:val="en-IN"/>
        </w:rPr>
        <w:t>.</w:t>
      </w:r>
    </w:p>
    <w:p w14:paraId="12F2B4D7" w14:textId="77777777" w:rsidR="009D0F0E" w:rsidRDefault="00000000">
      <w:pPr>
        <w:spacing w:before="321"/>
        <w:ind w:left="240" w:right="379"/>
        <w:jc w:val="both"/>
        <w:rPr>
          <w:sz w:val="24"/>
          <w:szCs w:val="24"/>
        </w:rPr>
      </w:pPr>
      <w:r>
        <w:rPr>
          <w:sz w:val="24"/>
          <w:szCs w:val="24"/>
        </w:rPr>
        <w:t xml:space="preserve">The application analyzes device configurations, compares them against predefined CIS security </w:t>
      </w:r>
      <w:proofErr w:type="spellStart"/>
      <w:proofErr w:type="gramStart"/>
      <w:r>
        <w:rPr>
          <w:sz w:val="24"/>
          <w:szCs w:val="24"/>
        </w:rPr>
        <w:t>controls,identifies</w:t>
      </w:r>
      <w:proofErr w:type="spellEnd"/>
      <w:proofErr w:type="gramEnd"/>
      <w:r>
        <w:rPr>
          <w:sz w:val="24"/>
          <w:szCs w:val="24"/>
        </w:rPr>
        <w:t xml:space="preserve"> misconfigurations, and generates compliance results along with security recommendations. The project aims to identify the compliance gaps against baseline hardening benchmark to improve security posture, reduce configuration errors, and provide a structured audit framework suitable for academic and real- world environments.</w:t>
      </w:r>
    </w:p>
    <w:p w14:paraId="04104565" w14:textId="77777777" w:rsidR="009D0F0E" w:rsidRDefault="009D0F0E">
      <w:pPr>
        <w:jc w:val="both"/>
        <w:rPr>
          <w:sz w:val="28"/>
        </w:rPr>
        <w:sectPr w:rsidR="009D0F0E">
          <w:pgSz w:w="11910" w:h="16840"/>
          <w:pgMar w:top="1468"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7F42EA63" w14:textId="77777777" w:rsidR="009D0F0E" w:rsidRDefault="00000000">
      <w:pPr>
        <w:pStyle w:val="Heading1"/>
      </w:pPr>
      <w:r>
        <w:lastRenderedPageBreak/>
        <w:t>TABLE</w:t>
      </w:r>
      <w:r>
        <w:rPr>
          <w:spacing w:val="-8"/>
        </w:rPr>
        <w:t xml:space="preserve"> </w:t>
      </w:r>
      <w:r>
        <w:t>OF</w:t>
      </w:r>
      <w:r>
        <w:rPr>
          <w:spacing w:val="-8"/>
        </w:rPr>
        <w:t xml:space="preserve"> </w:t>
      </w:r>
      <w:r>
        <w:rPr>
          <w:spacing w:val="-2"/>
        </w:rPr>
        <w:t>CONTENTS</w:t>
      </w:r>
    </w:p>
    <w:p w14:paraId="4526C8BB" w14:textId="77777777" w:rsidR="009D0F0E" w:rsidRDefault="009D0F0E">
      <w:pPr>
        <w:pStyle w:val="BodyText"/>
        <w:rPr>
          <w:b/>
          <w:sz w:val="20"/>
        </w:rPr>
      </w:pPr>
    </w:p>
    <w:p w14:paraId="7BEF9601" w14:textId="77777777" w:rsidR="009D0F0E" w:rsidRDefault="009D0F0E">
      <w:pPr>
        <w:pStyle w:val="BodyText"/>
        <w:rPr>
          <w:b/>
          <w:sz w:val="20"/>
        </w:rPr>
      </w:pPr>
    </w:p>
    <w:p w14:paraId="315AB008" w14:textId="77777777" w:rsidR="009D0F0E" w:rsidRDefault="009D0F0E">
      <w:pPr>
        <w:pStyle w:val="BodyText"/>
        <w:spacing w:before="46"/>
        <w:rPr>
          <w:b/>
          <w:sz w:val="20"/>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34"/>
        <w:gridCol w:w="5227"/>
        <w:gridCol w:w="1718"/>
      </w:tblGrid>
      <w:tr w:rsidR="009D0F0E" w14:paraId="4C517746" w14:textId="77777777">
        <w:trPr>
          <w:trHeight w:val="1293"/>
        </w:trPr>
        <w:tc>
          <w:tcPr>
            <w:tcW w:w="1834" w:type="dxa"/>
          </w:tcPr>
          <w:p w14:paraId="7F1FEC8F" w14:textId="77777777" w:rsidR="009D0F0E" w:rsidRDefault="00000000">
            <w:pPr>
              <w:pStyle w:val="TableParagraph"/>
              <w:spacing w:line="240" w:lineRule="auto"/>
              <w:ind w:left="676" w:right="120" w:hanging="543"/>
              <w:jc w:val="left"/>
              <w:rPr>
                <w:b/>
                <w:sz w:val="32"/>
              </w:rPr>
            </w:pPr>
            <w:r>
              <w:rPr>
                <w:b/>
                <w:spacing w:val="-2"/>
                <w:sz w:val="32"/>
              </w:rPr>
              <w:t xml:space="preserve">CHAPTER </w:t>
            </w:r>
            <w:r>
              <w:rPr>
                <w:b/>
                <w:spacing w:val="-6"/>
                <w:sz w:val="32"/>
              </w:rPr>
              <w:t>NO</w:t>
            </w:r>
          </w:p>
        </w:tc>
        <w:tc>
          <w:tcPr>
            <w:tcW w:w="5227" w:type="dxa"/>
          </w:tcPr>
          <w:p w14:paraId="06C318FF" w14:textId="77777777" w:rsidR="009D0F0E" w:rsidRDefault="00000000">
            <w:pPr>
              <w:pStyle w:val="TableParagraph"/>
              <w:spacing w:line="368" w:lineRule="exact"/>
              <w:ind w:right="2"/>
              <w:rPr>
                <w:b/>
                <w:sz w:val="32"/>
              </w:rPr>
            </w:pPr>
            <w:r>
              <w:rPr>
                <w:b/>
                <w:spacing w:val="-2"/>
                <w:sz w:val="32"/>
              </w:rPr>
              <w:t>TITLE</w:t>
            </w:r>
          </w:p>
        </w:tc>
        <w:tc>
          <w:tcPr>
            <w:tcW w:w="1718" w:type="dxa"/>
          </w:tcPr>
          <w:p w14:paraId="05A2A99C" w14:textId="77777777" w:rsidR="009D0F0E" w:rsidRDefault="00000000">
            <w:pPr>
              <w:pStyle w:val="TableParagraph"/>
              <w:spacing w:line="368" w:lineRule="exact"/>
              <w:ind w:left="133"/>
              <w:jc w:val="left"/>
              <w:rPr>
                <w:b/>
                <w:sz w:val="32"/>
              </w:rPr>
            </w:pPr>
            <w:r>
              <w:rPr>
                <w:b/>
                <w:sz w:val="32"/>
              </w:rPr>
              <w:t>PAGE</w:t>
            </w:r>
            <w:r>
              <w:rPr>
                <w:b/>
                <w:spacing w:val="-9"/>
                <w:sz w:val="32"/>
              </w:rPr>
              <w:t xml:space="preserve"> </w:t>
            </w:r>
            <w:r>
              <w:rPr>
                <w:b/>
                <w:spacing w:val="-5"/>
                <w:sz w:val="32"/>
              </w:rPr>
              <w:t>NO</w:t>
            </w:r>
          </w:p>
        </w:tc>
      </w:tr>
      <w:tr w:rsidR="009D0F0E" w14:paraId="58A1787F" w14:textId="77777777">
        <w:trPr>
          <w:trHeight w:val="660"/>
        </w:trPr>
        <w:tc>
          <w:tcPr>
            <w:tcW w:w="1834" w:type="dxa"/>
          </w:tcPr>
          <w:p w14:paraId="6C599BB5" w14:textId="77777777" w:rsidR="009D0F0E" w:rsidRDefault="009D0F0E">
            <w:pPr>
              <w:pStyle w:val="TableParagraph"/>
              <w:spacing w:line="240" w:lineRule="auto"/>
              <w:ind w:left="0"/>
              <w:jc w:val="left"/>
              <w:rPr>
                <w:sz w:val="28"/>
              </w:rPr>
            </w:pPr>
          </w:p>
        </w:tc>
        <w:tc>
          <w:tcPr>
            <w:tcW w:w="5227" w:type="dxa"/>
          </w:tcPr>
          <w:p w14:paraId="44B76271" w14:textId="77777777" w:rsidR="009D0F0E" w:rsidRDefault="00000000">
            <w:pPr>
              <w:pStyle w:val="TableParagraph"/>
              <w:spacing w:line="321" w:lineRule="exact"/>
              <w:ind w:right="3"/>
              <w:rPr>
                <w:sz w:val="28"/>
              </w:rPr>
            </w:pPr>
            <w:r>
              <w:rPr>
                <w:spacing w:val="-2"/>
                <w:sz w:val="28"/>
              </w:rPr>
              <w:t>ABSTRACT</w:t>
            </w:r>
          </w:p>
        </w:tc>
        <w:tc>
          <w:tcPr>
            <w:tcW w:w="1718" w:type="dxa"/>
          </w:tcPr>
          <w:p w14:paraId="4A487446" w14:textId="77777777" w:rsidR="009D0F0E" w:rsidRDefault="00000000">
            <w:pPr>
              <w:pStyle w:val="TableParagraph"/>
              <w:spacing w:line="321" w:lineRule="exact"/>
              <w:rPr>
                <w:sz w:val="28"/>
              </w:rPr>
            </w:pPr>
            <w:r>
              <w:rPr>
                <w:spacing w:val="-10"/>
                <w:sz w:val="28"/>
              </w:rPr>
              <w:t>2</w:t>
            </w:r>
          </w:p>
        </w:tc>
      </w:tr>
      <w:tr w:rsidR="009D0F0E" w14:paraId="02A39462" w14:textId="77777777">
        <w:trPr>
          <w:trHeight w:val="1135"/>
        </w:trPr>
        <w:tc>
          <w:tcPr>
            <w:tcW w:w="1834" w:type="dxa"/>
          </w:tcPr>
          <w:p w14:paraId="45987C86" w14:textId="77777777" w:rsidR="009D0F0E" w:rsidRDefault="00000000">
            <w:pPr>
              <w:pStyle w:val="TableParagraph"/>
              <w:ind w:left="149" w:right="139"/>
              <w:rPr>
                <w:sz w:val="28"/>
              </w:rPr>
            </w:pPr>
            <w:r>
              <w:rPr>
                <w:spacing w:val="-10"/>
                <w:sz w:val="28"/>
              </w:rPr>
              <w:t>1</w:t>
            </w:r>
          </w:p>
        </w:tc>
        <w:tc>
          <w:tcPr>
            <w:tcW w:w="5227" w:type="dxa"/>
          </w:tcPr>
          <w:p w14:paraId="05EDF919" w14:textId="77777777" w:rsidR="009D0F0E" w:rsidRDefault="00000000">
            <w:pPr>
              <w:pStyle w:val="TableParagraph"/>
              <w:spacing w:line="240" w:lineRule="auto"/>
              <w:ind w:left="1578" w:hanging="759"/>
              <w:jc w:val="left"/>
              <w:rPr>
                <w:sz w:val="28"/>
              </w:rPr>
            </w:pPr>
            <w:r>
              <w:rPr>
                <w:sz w:val="28"/>
              </w:rPr>
              <w:t>SOFTWARE</w:t>
            </w:r>
            <w:r>
              <w:rPr>
                <w:spacing w:val="-18"/>
                <w:sz w:val="28"/>
              </w:rPr>
              <w:t xml:space="preserve"> </w:t>
            </w:r>
            <w:r>
              <w:rPr>
                <w:sz w:val="28"/>
              </w:rPr>
              <w:t xml:space="preserve">REQUIREMENT </w:t>
            </w:r>
            <w:r>
              <w:rPr>
                <w:spacing w:val="-2"/>
                <w:sz w:val="28"/>
              </w:rPr>
              <w:t>SPECIFICATION</w:t>
            </w:r>
          </w:p>
        </w:tc>
        <w:tc>
          <w:tcPr>
            <w:tcW w:w="1718" w:type="dxa"/>
          </w:tcPr>
          <w:p w14:paraId="1579F473" w14:textId="77777777" w:rsidR="009D0F0E" w:rsidRDefault="00000000">
            <w:pPr>
              <w:pStyle w:val="TableParagraph"/>
              <w:ind w:right="2"/>
              <w:rPr>
                <w:sz w:val="28"/>
              </w:rPr>
            </w:pPr>
            <w:r>
              <w:rPr>
                <w:sz w:val="28"/>
              </w:rPr>
              <w:t>4</w:t>
            </w:r>
            <w:r>
              <w:rPr>
                <w:spacing w:val="-2"/>
                <w:sz w:val="28"/>
              </w:rPr>
              <w:t xml:space="preserve"> </w:t>
            </w:r>
            <w:r>
              <w:rPr>
                <w:sz w:val="28"/>
              </w:rPr>
              <w:t>-</w:t>
            </w:r>
            <w:r>
              <w:rPr>
                <w:spacing w:val="-1"/>
                <w:sz w:val="28"/>
              </w:rPr>
              <w:t xml:space="preserve"> </w:t>
            </w:r>
            <w:r>
              <w:rPr>
                <w:spacing w:val="-10"/>
                <w:sz w:val="28"/>
              </w:rPr>
              <w:t>5</w:t>
            </w:r>
          </w:p>
        </w:tc>
      </w:tr>
      <w:tr w:rsidR="009D0F0E" w14:paraId="1F9DC499" w14:textId="77777777">
        <w:trPr>
          <w:trHeight w:val="660"/>
        </w:trPr>
        <w:tc>
          <w:tcPr>
            <w:tcW w:w="1834" w:type="dxa"/>
          </w:tcPr>
          <w:p w14:paraId="58801458" w14:textId="77777777" w:rsidR="009D0F0E" w:rsidRDefault="00000000">
            <w:pPr>
              <w:pStyle w:val="TableParagraph"/>
              <w:ind w:left="149" w:right="139"/>
              <w:rPr>
                <w:sz w:val="28"/>
              </w:rPr>
            </w:pPr>
            <w:r>
              <w:rPr>
                <w:spacing w:val="-10"/>
                <w:sz w:val="28"/>
              </w:rPr>
              <w:t>2</w:t>
            </w:r>
          </w:p>
        </w:tc>
        <w:tc>
          <w:tcPr>
            <w:tcW w:w="5227" w:type="dxa"/>
          </w:tcPr>
          <w:p w14:paraId="44995C45" w14:textId="77777777" w:rsidR="009D0F0E" w:rsidRDefault="00000000">
            <w:pPr>
              <w:pStyle w:val="TableParagraph"/>
              <w:ind w:right="3"/>
              <w:rPr>
                <w:sz w:val="28"/>
              </w:rPr>
            </w:pPr>
            <w:r>
              <w:rPr>
                <w:sz w:val="28"/>
              </w:rPr>
              <w:t>FEASIBILITY</w:t>
            </w:r>
            <w:r>
              <w:rPr>
                <w:spacing w:val="-13"/>
                <w:sz w:val="28"/>
              </w:rPr>
              <w:t xml:space="preserve"> </w:t>
            </w:r>
            <w:r>
              <w:rPr>
                <w:spacing w:val="-2"/>
                <w:sz w:val="28"/>
              </w:rPr>
              <w:t>STUDY</w:t>
            </w:r>
          </w:p>
        </w:tc>
        <w:tc>
          <w:tcPr>
            <w:tcW w:w="1718" w:type="dxa"/>
          </w:tcPr>
          <w:p w14:paraId="4A75ADEA" w14:textId="77777777" w:rsidR="009D0F0E" w:rsidRDefault="00000000">
            <w:pPr>
              <w:pStyle w:val="TableParagraph"/>
              <w:rPr>
                <w:sz w:val="28"/>
              </w:rPr>
            </w:pPr>
            <w:r>
              <w:rPr>
                <w:spacing w:val="-10"/>
                <w:sz w:val="28"/>
              </w:rPr>
              <w:t>6</w:t>
            </w:r>
          </w:p>
        </w:tc>
      </w:tr>
      <w:tr w:rsidR="009D0F0E" w14:paraId="6BD6028C" w14:textId="77777777">
        <w:trPr>
          <w:trHeight w:val="659"/>
        </w:trPr>
        <w:tc>
          <w:tcPr>
            <w:tcW w:w="1834" w:type="dxa"/>
          </w:tcPr>
          <w:p w14:paraId="028BEC37" w14:textId="77777777" w:rsidR="009D0F0E" w:rsidRDefault="00000000">
            <w:pPr>
              <w:pStyle w:val="TableParagraph"/>
              <w:spacing w:line="240" w:lineRule="auto"/>
              <w:ind w:left="0"/>
              <w:rPr>
                <w:sz w:val="28"/>
              </w:rPr>
            </w:pPr>
            <w:r>
              <w:rPr>
                <w:sz w:val="28"/>
              </w:rPr>
              <w:t>3</w:t>
            </w:r>
          </w:p>
        </w:tc>
        <w:tc>
          <w:tcPr>
            <w:tcW w:w="5227" w:type="dxa"/>
          </w:tcPr>
          <w:p w14:paraId="4CF1AA29" w14:textId="77777777" w:rsidR="009D0F0E" w:rsidRDefault="00000000">
            <w:pPr>
              <w:pStyle w:val="TableParagraph"/>
              <w:ind w:right="5"/>
              <w:rPr>
                <w:sz w:val="28"/>
              </w:rPr>
            </w:pPr>
            <w:r>
              <w:rPr>
                <w:sz w:val="28"/>
              </w:rPr>
              <w:t>SYSTEM</w:t>
            </w:r>
            <w:r>
              <w:rPr>
                <w:spacing w:val="-9"/>
                <w:sz w:val="28"/>
              </w:rPr>
              <w:t xml:space="preserve"> </w:t>
            </w:r>
            <w:r>
              <w:rPr>
                <w:spacing w:val="-2"/>
                <w:sz w:val="28"/>
              </w:rPr>
              <w:t>ARCHITECTURE</w:t>
            </w:r>
          </w:p>
        </w:tc>
        <w:tc>
          <w:tcPr>
            <w:tcW w:w="1718" w:type="dxa"/>
          </w:tcPr>
          <w:p w14:paraId="6E19B8DE" w14:textId="77777777" w:rsidR="009D0F0E" w:rsidRDefault="00000000">
            <w:pPr>
              <w:pStyle w:val="TableParagraph"/>
              <w:rPr>
                <w:sz w:val="28"/>
              </w:rPr>
            </w:pPr>
            <w:r>
              <w:rPr>
                <w:spacing w:val="-10"/>
                <w:sz w:val="28"/>
              </w:rPr>
              <w:t>7</w:t>
            </w:r>
          </w:p>
        </w:tc>
      </w:tr>
      <w:tr w:rsidR="009D0F0E" w14:paraId="1FBCB20D" w14:textId="77777777">
        <w:trPr>
          <w:trHeight w:val="716"/>
        </w:trPr>
        <w:tc>
          <w:tcPr>
            <w:tcW w:w="1834" w:type="dxa"/>
          </w:tcPr>
          <w:p w14:paraId="0C2CB644" w14:textId="77777777" w:rsidR="009D0F0E" w:rsidRDefault="009D0F0E">
            <w:pPr>
              <w:pStyle w:val="TableParagraph"/>
              <w:spacing w:line="240" w:lineRule="auto"/>
              <w:ind w:left="0"/>
              <w:jc w:val="left"/>
              <w:rPr>
                <w:sz w:val="28"/>
              </w:rPr>
            </w:pPr>
          </w:p>
        </w:tc>
        <w:tc>
          <w:tcPr>
            <w:tcW w:w="5227" w:type="dxa"/>
          </w:tcPr>
          <w:p w14:paraId="2A58F67E" w14:textId="77777777" w:rsidR="009D0F0E" w:rsidRDefault="00000000">
            <w:pPr>
              <w:pStyle w:val="TableParagraph"/>
              <w:spacing w:line="322" w:lineRule="exact"/>
              <w:rPr>
                <w:sz w:val="28"/>
              </w:rPr>
            </w:pPr>
            <w:r>
              <w:rPr>
                <w:sz w:val="28"/>
              </w:rPr>
              <w:t>FLOW</w:t>
            </w:r>
            <w:r>
              <w:rPr>
                <w:spacing w:val="-5"/>
                <w:sz w:val="28"/>
              </w:rPr>
              <w:t xml:space="preserve"> </w:t>
            </w:r>
            <w:r>
              <w:rPr>
                <w:sz w:val="28"/>
              </w:rPr>
              <w:t>CHART</w:t>
            </w:r>
            <w:r>
              <w:rPr>
                <w:spacing w:val="-4"/>
                <w:sz w:val="28"/>
              </w:rPr>
              <w:t xml:space="preserve"> </w:t>
            </w:r>
            <w:r>
              <w:rPr>
                <w:sz w:val="28"/>
              </w:rPr>
              <w:t>OF</w:t>
            </w:r>
            <w:r>
              <w:rPr>
                <w:spacing w:val="-5"/>
                <w:sz w:val="28"/>
              </w:rPr>
              <w:t xml:space="preserve"> </w:t>
            </w:r>
            <w:r>
              <w:rPr>
                <w:sz w:val="28"/>
              </w:rPr>
              <w:t>THE</w:t>
            </w:r>
            <w:r>
              <w:rPr>
                <w:spacing w:val="-4"/>
                <w:sz w:val="28"/>
              </w:rPr>
              <w:t xml:space="preserve"> </w:t>
            </w:r>
            <w:r>
              <w:rPr>
                <w:spacing w:val="-2"/>
                <w:sz w:val="28"/>
              </w:rPr>
              <w:t>PROJECT</w:t>
            </w:r>
          </w:p>
        </w:tc>
        <w:tc>
          <w:tcPr>
            <w:tcW w:w="1718" w:type="dxa"/>
          </w:tcPr>
          <w:p w14:paraId="31F5048F" w14:textId="77777777" w:rsidR="009D0F0E" w:rsidRDefault="00000000">
            <w:pPr>
              <w:pStyle w:val="TableParagraph"/>
              <w:spacing w:line="322" w:lineRule="exact"/>
              <w:rPr>
                <w:sz w:val="28"/>
              </w:rPr>
            </w:pPr>
            <w:r>
              <w:rPr>
                <w:spacing w:val="-10"/>
                <w:sz w:val="28"/>
              </w:rPr>
              <w:t>8</w:t>
            </w:r>
          </w:p>
        </w:tc>
      </w:tr>
      <w:tr w:rsidR="009D0F0E" w14:paraId="698A86A4" w14:textId="77777777">
        <w:trPr>
          <w:trHeight w:val="1023"/>
        </w:trPr>
        <w:tc>
          <w:tcPr>
            <w:tcW w:w="1834" w:type="dxa"/>
          </w:tcPr>
          <w:p w14:paraId="250756DE" w14:textId="77777777" w:rsidR="009D0F0E" w:rsidRDefault="00000000">
            <w:pPr>
              <w:pStyle w:val="TableParagraph"/>
              <w:spacing w:line="240" w:lineRule="auto"/>
              <w:ind w:left="0"/>
              <w:rPr>
                <w:sz w:val="28"/>
              </w:rPr>
            </w:pPr>
            <w:r>
              <w:rPr>
                <w:sz w:val="28"/>
              </w:rPr>
              <w:t>4</w:t>
            </w:r>
          </w:p>
        </w:tc>
        <w:tc>
          <w:tcPr>
            <w:tcW w:w="5227" w:type="dxa"/>
          </w:tcPr>
          <w:p w14:paraId="259C5AB1" w14:textId="77777777" w:rsidR="009D0F0E" w:rsidRDefault="00000000">
            <w:pPr>
              <w:pStyle w:val="TableParagraph"/>
              <w:spacing w:line="321" w:lineRule="exact"/>
              <w:ind w:right="3"/>
              <w:rPr>
                <w:sz w:val="28"/>
              </w:rPr>
            </w:pPr>
            <w:r>
              <w:rPr>
                <w:spacing w:val="-2"/>
                <w:sz w:val="28"/>
              </w:rPr>
              <w:t>METHODOLOGY</w:t>
            </w:r>
          </w:p>
        </w:tc>
        <w:tc>
          <w:tcPr>
            <w:tcW w:w="1718" w:type="dxa"/>
          </w:tcPr>
          <w:p w14:paraId="7A4FFC2F" w14:textId="77777777" w:rsidR="009D0F0E" w:rsidRDefault="00000000">
            <w:pPr>
              <w:pStyle w:val="TableParagraph"/>
              <w:spacing w:line="321" w:lineRule="exact"/>
              <w:ind w:left="532"/>
              <w:jc w:val="left"/>
              <w:rPr>
                <w:sz w:val="28"/>
              </w:rPr>
            </w:pPr>
            <w:r>
              <w:rPr>
                <w:sz w:val="28"/>
              </w:rPr>
              <w:t>9</w:t>
            </w:r>
            <w:r>
              <w:rPr>
                <w:spacing w:val="-2"/>
                <w:sz w:val="28"/>
              </w:rPr>
              <w:t xml:space="preserve"> </w:t>
            </w:r>
            <w:r>
              <w:rPr>
                <w:sz w:val="28"/>
              </w:rPr>
              <w:t>-</w:t>
            </w:r>
            <w:r>
              <w:rPr>
                <w:spacing w:val="-1"/>
                <w:sz w:val="28"/>
              </w:rPr>
              <w:t xml:space="preserve"> </w:t>
            </w:r>
            <w:r>
              <w:rPr>
                <w:spacing w:val="-5"/>
                <w:sz w:val="28"/>
              </w:rPr>
              <w:t>10</w:t>
            </w:r>
          </w:p>
        </w:tc>
      </w:tr>
      <w:tr w:rsidR="009D0F0E" w14:paraId="058903F5" w14:textId="77777777">
        <w:trPr>
          <w:trHeight w:val="676"/>
        </w:trPr>
        <w:tc>
          <w:tcPr>
            <w:tcW w:w="1834" w:type="dxa"/>
          </w:tcPr>
          <w:p w14:paraId="025C2D41" w14:textId="77777777" w:rsidR="009D0F0E" w:rsidRDefault="00000000">
            <w:pPr>
              <w:pStyle w:val="TableParagraph"/>
              <w:ind w:left="149"/>
              <w:rPr>
                <w:sz w:val="28"/>
              </w:rPr>
            </w:pPr>
            <w:r>
              <w:rPr>
                <w:sz w:val="28"/>
              </w:rPr>
              <w:t>5</w:t>
            </w:r>
          </w:p>
        </w:tc>
        <w:tc>
          <w:tcPr>
            <w:tcW w:w="5227" w:type="dxa"/>
          </w:tcPr>
          <w:p w14:paraId="2540CAC4" w14:textId="77777777" w:rsidR="009D0F0E" w:rsidRDefault="00000000">
            <w:pPr>
              <w:pStyle w:val="TableParagraph"/>
              <w:ind w:right="3"/>
              <w:rPr>
                <w:sz w:val="28"/>
              </w:rPr>
            </w:pPr>
            <w:r>
              <w:rPr>
                <w:sz w:val="28"/>
              </w:rPr>
              <w:t>DATABASE</w:t>
            </w:r>
            <w:r>
              <w:rPr>
                <w:spacing w:val="-9"/>
                <w:sz w:val="28"/>
              </w:rPr>
              <w:t xml:space="preserve"> </w:t>
            </w:r>
            <w:r>
              <w:rPr>
                <w:spacing w:val="-2"/>
                <w:sz w:val="28"/>
              </w:rPr>
              <w:t>DESIGN</w:t>
            </w:r>
          </w:p>
        </w:tc>
        <w:tc>
          <w:tcPr>
            <w:tcW w:w="1718" w:type="dxa"/>
          </w:tcPr>
          <w:p w14:paraId="41AF84DE" w14:textId="77777777" w:rsidR="009D0F0E" w:rsidRDefault="00000000">
            <w:pPr>
              <w:pStyle w:val="TableParagraph"/>
              <w:ind w:left="462"/>
              <w:jc w:val="left"/>
              <w:rPr>
                <w:sz w:val="28"/>
              </w:rPr>
            </w:pPr>
            <w:r>
              <w:rPr>
                <w:sz w:val="28"/>
              </w:rPr>
              <w:t>11</w:t>
            </w:r>
            <w:r>
              <w:rPr>
                <w:spacing w:val="-3"/>
                <w:sz w:val="28"/>
              </w:rPr>
              <w:t xml:space="preserve"> </w:t>
            </w:r>
            <w:r>
              <w:rPr>
                <w:sz w:val="28"/>
              </w:rPr>
              <w:t>-</w:t>
            </w:r>
            <w:r>
              <w:rPr>
                <w:spacing w:val="-2"/>
                <w:sz w:val="28"/>
              </w:rPr>
              <w:t xml:space="preserve"> </w:t>
            </w:r>
            <w:r>
              <w:rPr>
                <w:spacing w:val="-5"/>
                <w:sz w:val="28"/>
              </w:rPr>
              <w:t>12</w:t>
            </w:r>
          </w:p>
        </w:tc>
      </w:tr>
      <w:tr w:rsidR="009D0F0E" w14:paraId="0BEC5C0A" w14:textId="77777777">
        <w:trPr>
          <w:trHeight w:val="677"/>
        </w:trPr>
        <w:tc>
          <w:tcPr>
            <w:tcW w:w="1834" w:type="dxa"/>
          </w:tcPr>
          <w:p w14:paraId="7469702B" w14:textId="77777777" w:rsidR="009D0F0E" w:rsidRDefault="00000000">
            <w:pPr>
              <w:pStyle w:val="TableParagraph"/>
              <w:spacing w:line="321" w:lineRule="exact"/>
              <w:ind w:left="149" w:right="139"/>
              <w:rPr>
                <w:sz w:val="28"/>
              </w:rPr>
            </w:pPr>
            <w:r>
              <w:rPr>
                <w:sz w:val="28"/>
              </w:rPr>
              <w:t>6</w:t>
            </w:r>
          </w:p>
        </w:tc>
        <w:tc>
          <w:tcPr>
            <w:tcW w:w="5227" w:type="dxa"/>
          </w:tcPr>
          <w:p w14:paraId="0C011B3C" w14:textId="77777777" w:rsidR="009D0F0E" w:rsidRDefault="00000000">
            <w:pPr>
              <w:pStyle w:val="TableParagraph"/>
              <w:spacing w:line="321" w:lineRule="exact"/>
              <w:ind w:right="1"/>
              <w:rPr>
                <w:sz w:val="28"/>
              </w:rPr>
            </w:pPr>
            <w:r>
              <w:rPr>
                <w:sz w:val="28"/>
              </w:rPr>
              <w:t>EXECUTABLE</w:t>
            </w:r>
            <w:r>
              <w:rPr>
                <w:spacing w:val="-13"/>
                <w:sz w:val="28"/>
              </w:rPr>
              <w:t xml:space="preserve"> </w:t>
            </w:r>
            <w:r>
              <w:rPr>
                <w:spacing w:val="-2"/>
                <w:sz w:val="28"/>
              </w:rPr>
              <w:t>CODES</w:t>
            </w:r>
          </w:p>
        </w:tc>
        <w:tc>
          <w:tcPr>
            <w:tcW w:w="1718" w:type="dxa"/>
          </w:tcPr>
          <w:p w14:paraId="217E78C8" w14:textId="77777777" w:rsidR="009D0F0E" w:rsidRDefault="00000000">
            <w:pPr>
              <w:pStyle w:val="TableParagraph"/>
              <w:spacing w:line="321" w:lineRule="exact"/>
              <w:rPr>
                <w:sz w:val="28"/>
              </w:rPr>
            </w:pPr>
            <w:r>
              <w:rPr>
                <w:spacing w:val="-5"/>
                <w:sz w:val="28"/>
              </w:rPr>
              <w:t>13</w:t>
            </w:r>
          </w:p>
        </w:tc>
      </w:tr>
      <w:tr w:rsidR="009D0F0E" w14:paraId="734DFB2A" w14:textId="77777777">
        <w:trPr>
          <w:trHeight w:val="677"/>
        </w:trPr>
        <w:tc>
          <w:tcPr>
            <w:tcW w:w="1834" w:type="dxa"/>
          </w:tcPr>
          <w:p w14:paraId="059394C6" w14:textId="77777777" w:rsidR="009D0F0E" w:rsidRDefault="00000000">
            <w:pPr>
              <w:pStyle w:val="TableParagraph"/>
              <w:spacing w:line="321" w:lineRule="exact"/>
              <w:ind w:left="149" w:right="139"/>
              <w:rPr>
                <w:sz w:val="28"/>
              </w:rPr>
            </w:pPr>
            <w:r>
              <w:rPr>
                <w:sz w:val="28"/>
              </w:rPr>
              <w:t>7</w:t>
            </w:r>
          </w:p>
        </w:tc>
        <w:tc>
          <w:tcPr>
            <w:tcW w:w="5227" w:type="dxa"/>
          </w:tcPr>
          <w:p w14:paraId="09BF18B2" w14:textId="77777777" w:rsidR="009D0F0E" w:rsidRDefault="00000000">
            <w:pPr>
              <w:pStyle w:val="TableParagraph"/>
              <w:spacing w:line="321" w:lineRule="exact"/>
              <w:ind w:right="1"/>
              <w:rPr>
                <w:sz w:val="28"/>
              </w:rPr>
            </w:pPr>
            <w:r>
              <w:rPr>
                <w:sz w:val="28"/>
              </w:rPr>
              <w:t>RESULTS</w:t>
            </w:r>
            <w:r>
              <w:rPr>
                <w:spacing w:val="-7"/>
                <w:sz w:val="28"/>
              </w:rPr>
              <w:t xml:space="preserve"> </w:t>
            </w:r>
            <w:r>
              <w:rPr>
                <w:sz w:val="28"/>
              </w:rPr>
              <w:t>AND</w:t>
            </w:r>
            <w:r>
              <w:rPr>
                <w:spacing w:val="-6"/>
                <w:sz w:val="28"/>
              </w:rPr>
              <w:t xml:space="preserve"> </w:t>
            </w:r>
            <w:r>
              <w:rPr>
                <w:spacing w:val="-2"/>
                <w:sz w:val="28"/>
              </w:rPr>
              <w:t>ANALYSIS</w:t>
            </w:r>
          </w:p>
        </w:tc>
        <w:tc>
          <w:tcPr>
            <w:tcW w:w="1718" w:type="dxa"/>
          </w:tcPr>
          <w:p w14:paraId="032310F3" w14:textId="77777777" w:rsidR="009D0F0E" w:rsidRDefault="00000000">
            <w:pPr>
              <w:pStyle w:val="TableParagraph"/>
              <w:spacing w:line="321" w:lineRule="exact"/>
              <w:rPr>
                <w:sz w:val="28"/>
              </w:rPr>
            </w:pPr>
            <w:r>
              <w:rPr>
                <w:spacing w:val="-5"/>
                <w:sz w:val="28"/>
              </w:rPr>
              <w:t>14 - 15</w:t>
            </w:r>
          </w:p>
        </w:tc>
      </w:tr>
      <w:tr w:rsidR="009D0F0E" w14:paraId="2F23A3C0" w14:textId="77777777">
        <w:trPr>
          <w:trHeight w:val="677"/>
        </w:trPr>
        <w:tc>
          <w:tcPr>
            <w:tcW w:w="1834" w:type="dxa"/>
          </w:tcPr>
          <w:p w14:paraId="11A95FA4" w14:textId="77777777" w:rsidR="009D0F0E" w:rsidRDefault="00000000">
            <w:pPr>
              <w:pStyle w:val="TableParagraph"/>
              <w:ind w:left="149" w:right="139"/>
              <w:rPr>
                <w:sz w:val="28"/>
              </w:rPr>
            </w:pPr>
            <w:r>
              <w:rPr>
                <w:sz w:val="28"/>
              </w:rPr>
              <w:t>8</w:t>
            </w:r>
          </w:p>
        </w:tc>
        <w:tc>
          <w:tcPr>
            <w:tcW w:w="5227" w:type="dxa"/>
          </w:tcPr>
          <w:p w14:paraId="29C6D7D8" w14:textId="77777777" w:rsidR="009D0F0E" w:rsidRDefault="00000000">
            <w:pPr>
              <w:pStyle w:val="TableParagraph"/>
              <w:ind w:right="3"/>
              <w:rPr>
                <w:sz w:val="28"/>
              </w:rPr>
            </w:pPr>
            <w:r>
              <w:rPr>
                <w:sz w:val="28"/>
              </w:rPr>
              <w:t>CONCLUSION</w:t>
            </w:r>
          </w:p>
        </w:tc>
        <w:tc>
          <w:tcPr>
            <w:tcW w:w="1718" w:type="dxa"/>
          </w:tcPr>
          <w:p w14:paraId="4C5334F6" w14:textId="77777777" w:rsidR="009D0F0E" w:rsidRDefault="00000000">
            <w:pPr>
              <w:pStyle w:val="TableParagraph"/>
              <w:rPr>
                <w:sz w:val="28"/>
              </w:rPr>
            </w:pPr>
            <w:r>
              <w:rPr>
                <w:spacing w:val="-5"/>
                <w:sz w:val="28"/>
              </w:rPr>
              <w:t>16</w:t>
            </w:r>
          </w:p>
        </w:tc>
      </w:tr>
      <w:tr w:rsidR="009D0F0E" w14:paraId="5C984008" w14:textId="77777777">
        <w:trPr>
          <w:trHeight w:val="676"/>
        </w:trPr>
        <w:tc>
          <w:tcPr>
            <w:tcW w:w="1834" w:type="dxa"/>
          </w:tcPr>
          <w:p w14:paraId="054DC330" w14:textId="77777777" w:rsidR="009D0F0E" w:rsidRDefault="009D0F0E">
            <w:pPr>
              <w:pStyle w:val="TableParagraph"/>
              <w:spacing w:line="240" w:lineRule="auto"/>
              <w:ind w:left="0"/>
              <w:jc w:val="left"/>
              <w:rPr>
                <w:sz w:val="28"/>
              </w:rPr>
            </w:pPr>
          </w:p>
        </w:tc>
        <w:tc>
          <w:tcPr>
            <w:tcW w:w="5227" w:type="dxa"/>
          </w:tcPr>
          <w:p w14:paraId="1345B207" w14:textId="77777777" w:rsidR="009D0F0E" w:rsidRDefault="00000000">
            <w:pPr>
              <w:pStyle w:val="TableParagraph"/>
              <w:ind w:right="3"/>
              <w:rPr>
                <w:sz w:val="28"/>
              </w:rPr>
            </w:pPr>
            <w:r>
              <w:rPr>
                <w:sz w:val="28"/>
              </w:rPr>
              <w:t>SOURCE</w:t>
            </w:r>
            <w:r>
              <w:rPr>
                <w:spacing w:val="-6"/>
                <w:sz w:val="28"/>
              </w:rPr>
              <w:t xml:space="preserve"> </w:t>
            </w:r>
            <w:r>
              <w:rPr>
                <w:sz w:val="28"/>
              </w:rPr>
              <w:t>CODE</w:t>
            </w:r>
            <w:r>
              <w:rPr>
                <w:spacing w:val="-4"/>
                <w:sz w:val="28"/>
              </w:rPr>
              <w:t xml:space="preserve"> </w:t>
            </w:r>
            <w:r>
              <w:rPr>
                <w:sz w:val="28"/>
              </w:rPr>
              <w:t>&amp;</w:t>
            </w:r>
            <w:r>
              <w:rPr>
                <w:spacing w:val="-5"/>
                <w:sz w:val="28"/>
              </w:rPr>
              <w:t xml:space="preserve"> </w:t>
            </w:r>
            <w:r>
              <w:rPr>
                <w:spacing w:val="-2"/>
                <w:sz w:val="28"/>
              </w:rPr>
              <w:t>OUTPUT</w:t>
            </w:r>
          </w:p>
        </w:tc>
        <w:tc>
          <w:tcPr>
            <w:tcW w:w="1718" w:type="dxa"/>
          </w:tcPr>
          <w:p w14:paraId="73CB62BF" w14:textId="77777777" w:rsidR="009D0F0E" w:rsidRDefault="00000000">
            <w:pPr>
              <w:pStyle w:val="TableParagraph"/>
              <w:ind w:left="532"/>
              <w:jc w:val="left"/>
              <w:rPr>
                <w:sz w:val="28"/>
              </w:rPr>
            </w:pPr>
            <w:r>
              <w:rPr>
                <w:sz w:val="28"/>
              </w:rPr>
              <w:t>17</w:t>
            </w:r>
            <w:r>
              <w:rPr>
                <w:spacing w:val="-2"/>
                <w:sz w:val="28"/>
              </w:rPr>
              <w:t xml:space="preserve"> </w:t>
            </w:r>
            <w:r>
              <w:rPr>
                <w:sz w:val="28"/>
              </w:rPr>
              <w:t>-</w:t>
            </w:r>
            <w:r>
              <w:rPr>
                <w:spacing w:val="-2"/>
                <w:sz w:val="28"/>
              </w:rPr>
              <w:t xml:space="preserve"> </w:t>
            </w:r>
            <w:r>
              <w:rPr>
                <w:spacing w:val="-5"/>
                <w:sz w:val="28"/>
              </w:rPr>
              <w:t>21</w:t>
            </w:r>
          </w:p>
        </w:tc>
      </w:tr>
      <w:tr w:rsidR="009D0F0E" w14:paraId="5B7BBDE9" w14:textId="77777777">
        <w:trPr>
          <w:trHeight w:val="688"/>
        </w:trPr>
        <w:tc>
          <w:tcPr>
            <w:tcW w:w="1834" w:type="dxa"/>
          </w:tcPr>
          <w:p w14:paraId="57DD5C7B" w14:textId="77777777" w:rsidR="009D0F0E" w:rsidRDefault="009D0F0E">
            <w:pPr>
              <w:pStyle w:val="TableParagraph"/>
              <w:spacing w:line="240" w:lineRule="auto"/>
              <w:ind w:left="0"/>
              <w:jc w:val="left"/>
              <w:rPr>
                <w:sz w:val="28"/>
              </w:rPr>
            </w:pPr>
          </w:p>
        </w:tc>
        <w:tc>
          <w:tcPr>
            <w:tcW w:w="5227" w:type="dxa"/>
          </w:tcPr>
          <w:p w14:paraId="6231B1E6" w14:textId="77777777" w:rsidR="009D0F0E" w:rsidRDefault="00000000">
            <w:pPr>
              <w:pStyle w:val="TableParagraph"/>
              <w:spacing w:line="321" w:lineRule="exact"/>
              <w:ind w:right="1"/>
              <w:rPr>
                <w:sz w:val="28"/>
              </w:rPr>
            </w:pPr>
            <w:r>
              <w:rPr>
                <w:spacing w:val="-2"/>
                <w:sz w:val="28"/>
              </w:rPr>
              <w:t>REFERENCES</w:t>
            </w:r>
          </w:p>
        </w:tc>
        <w:tc>
          <w:tcPr>
            <w:tcW w:w="1718" w:type="dxa"/>
          </w:tcPr>
          <w:p w14:paraId="2782AEE1" w14:textId="77777777" w:rsidR="009D0F0E" w:rsidRDefault="00000000">
            <w:pPr>
              <w:pStyle w:val="TableParagraph"/>
              <w:spacing w:line="321" w:lineRule="exact"/>
              <w:rPr>
                <w:sz w:val="28"/>
              </w:rPr>
            </w:pPr>
            <w:r>
              <w:rPr>
                <w:spacing w:val="-5"/>
                <w:sz w:val="28"/>
              </w:rPr>
              <w:t>22</w:t>
            </w:r>
          </w:p>
        </w:tc>
      </w:tr>
    </w:tbl>
    <w:p w14:paraId="35317B1F" w14:textId="77777777" w:rsidR="009D0F0E" w:rsidRDefault="009D0F0E">
      <w:pPr>
        <w:pStyle w:val="TableParagraph"/>
        <w:spacing w:line="321" w:lineRule="exact"/>
        <w:rPr>
          <w:sz w:val="28"/>
        </w:rPr>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464D282E" w14:textId="77777777" w:rsidR="009D0F0E" w:rsidRDefault="00000000">
      <w:pPr>
        <w:spacing w:before="69"/>
        <w:ind w:left="187" w:right="330"/>
        <w:jc w:val="center"/>
        <w:rPr>
          <w:b/>
          <w:sz w:val="32"/>
        </w:rPr>
      </w:pPr>
      <w:r>
        <w:rPr>
          <w:b/>
          <w:sz w:val="32"/>
        </w:rPr>
        <w:lastRenderedPageBreak/>
        <w:t>CHAPTER</w:t>
      </w:r>
      <w:r>
        <w:rPr>
          <w:b/>
          <w:spacing w:val="-15"/>
          <w:sz w:val="32"/>
        </w:rPr>
        <w:t xml:space="preserve"> </w:t>
      </w:r>
      <w:r>
        <w:rPr>
          <w:b/>
          <w:spacing w:val="-10"/>
          <w:sz w:val="32"/>
        </w:rPr>
        <w:t>1</w:t>
      </w:r>
    </w:p>
    <w:p w14:paraId="190B5756" w14:textId="77777777" w:rsidR="009D0F0E" w:rsidRDefault="00000000">
      <w:pPr>
        <w:pStyle w:val="Heading3"/>
        <w:numPr>
          <w:ilvl w:val="0"/>
          <w:numId w:val="2"/>
        </w:numPr>
        <w:tabs>
          <w:tab w:val="left" w:pos="2315"/>
        </w:tabs>
        <w:spacing w:before="322"/>
        <w:ind w:left="2315" w:hanging="279"/>
        <w:jc w:val="left"/>
      </w:pPr>
      <w:r>
        <w:t>Software</w:t>
      </w:r>
      <w:r>
        <w:rPr>
          <w:spacing w:val="-11"/>
        </w:rPr>
        <w:t xml:space="preserve"> </w:t>
      </w:r>
      <w:r>
        <w:t>Requirements</w:t>
      </w:r>
      <w:r>
        <w:rPr>
          <w:spacing w:val="-7"/>
        </w:rPr>
        <w:t xml:space="preserve"> </w:t>
      </w:r>
      <w:r>
        <w:rPr>
          <w:spacing w:val="-2"/>
        </w:rPr>
        <w:t>Specification</w:t>
      </w:r>
    </w:p>
    <w:p w14:paraId="632243EC" w14:textId="77777777" w:rsidR="009D0F0E" w:rsidRDefault="009D0F0E">
      <w:pPr>
        <w:pStyle w:val="BodyText"/>
        <w:spacing w:before="321"/>
        <w:rPr>
          <w:b/>
          <w:sz w:val="28"/>
        </w:rPr>
      </w:pPr>
    </w:p>
    <w:p w14:paraId="3494B217" w14:textId="77777777" w:rsidR="009D0F0E" w:rsidRDefault="00000000">
      <w:pPr>
        <w:pStyle w:val="ListParagraph"/>
        <w:numPr>
          <w:ilvl w:val="1"/>
          <w:numId w:val="2"/>
        </w:numPr>
        <w:tabs>
          <w:tab w:val="left" w:pos="659"/>
        </w:tabs>
        <w:ind w:left="659" w:hanging="419"/>
        <w:rPr>
          <w:b/>
          <w:sz w:val="28"/>
        </w:rPr>
      </w:pPr>
      <w:r>
        <w:rPr>
          <w:b/>
          <w:spacing w:val="-2"/>
          <w:sz w:val="28"/>
        </w:rPr>
        <w:t>Introduction:</w:t>
      </w:r>
    </w:p>
    <w:p w14:paraId="4780F1C6" w14:textId="77777777" w:rsidR="009D0F0E" w:rsidRDefault="009D0F0E">
      <w:pPr>
        <w:pStyle w:val="BodyText"/>
        <w:rPr>
          <w:b/>
          <w:sz w:val="28"/>
        </w:rPr>
      </w:pPr>
    </w:p>
    <w:p w14:paraId="38C81578" w14:textId="77777777" w:rsidR="009D0F0E" w:rsidRDefault="00000000">
      <w:pPr>
        <w:pStyle w:val="BodyText"/>
        <w:ind w:left="240" w:right="380"/>
        <w:jc w:val="both"/>
      </w:pPr>
      <w:r>
        <w:t>The Audit Based Application is a Cybersecurity focused project designed to evaluate and verify the configurations of</w:t>
      </w:r>
      <w:r>
        <w:rPr>
          <w:spacing w:val="40"/>
        </w:rPr>
        <w:t xml:space="preserve"> </w:t>
      </w:r>
      <w:r>
        <w:t>network devices with respect to baseline hardening standard</w:t>
      </w:r>
      <w:r>
        <w:rPr>
          <w:lang w:val="en-IN"/>
        </w:rPr>
        <w:t>s</w:t>
      </w:r>
      <w:r>
        <w:t>. The application performs audits by comparing existing configurations against predefined security standards and best practices to identify vulnerabilities and compliance gaps.</w:t>
      </w:r>
    </w:p>
    <w:p w14:paraId="6EEC5C94" w14:textId="77777777" w:rsidR="009D0F0E" w:rsidRDefault="009D0F0E">
      <w:pPr>
        <w:pStyle w:val="BodyText"/>
        <w:spacing w:before="47"/>
      </w:pPr>
    </w:p>
    <w:p w14:paraId="7CA89E9C" w14:textId="77777777" w:rsidR="009D0F0E" w:rsidRDefault="00000000">
      <w:pPr>
        <w:pStyle w:val="Heading3"/>
        <w:numPr>
          <w:ilvl w:val="1"/>
          <w:numId w:val="2"/>
        </w:numPr>
        <w:tabs>
          <w:tab w:val="left" w:pos="659"/>
        </w:tabs>
        <w:ind w:left="659" w:hanging="419"/>
      </w:pPr>
      <w:r>
        <w:rPr>
          <w:spacing w:val="-2"/>
        </w:rPr>
        <w:t>Purpose:</w:t>
      </w:r>
    </w:p>
    <w:p w14:paraId="6BD9C8D2" w14:textId="77777777" w:rsidR="009D0F0E" w:rsidRDefault="009D0F0E">
      <w:pPr>
        <w:pStyle w:val="BodyText"/>
        <w:spacing w:before="1"/>
        <w:rPr>
          <w:b/>
          <w:sz w:val="28"/>
        </w:rPr>
      </w:pPr>
    </w:p>
    <w:p w14:paraId="1CFA0DC3" w14:textId="77777777" w:rsidR="009D0F0E" w:rsidRDefault="00000000">
      <w:pPr>
        <w:pStyle w:val="BodyText"/>
        <w:ind w:left="240" w:right="379"/>
        <w:jc w:val="both"/>
      </w:pPr>
      <w:r>
        <w:t>The purpose of this project is to design and develop an application that automates the security audit process, reduces manual effort, and ensures consistent evaluation of systems against security benchmarks.</w:t>
      </w:r>
    </w:p>
    <w:p w14:paraId="3FEEB3DA" w14:textId="77777777" w:rsidR="009D0F0E" w:rsidRDefault="009D0F0E">
      <w:pPr>
        <w:pStyle w:val="BodyText"/>
        <w:spacing w:before="44"/>
      </w:pPr>
    </w:p>
    <w:p w14:paraId="43768D02" w14:textId="77777777" w:rsidR="009D0F0E" w:rsidRDefault="00000000">
      <w:pPr>
        <w:pStyle w:val="Heading3"/>
        <w:numPr>
          <w:ilvl w:val="1"/>
          <w:numId w:val="2"/>
        </w:numPr>
        <w:tabs>
          <w:tab w:val="left" w:pos="659"/>
        </w:tabs>
        <w:ind w:left="659" w:hanging="419"/>
      </w:pPr>
      <w:r>
        <w:t>Problem</w:t>
      </w:r>
      <w:r>
        <w:rPr>
          <w:spacing w:val="-6"/>
        </w:rPr>
        <w:t xml:space="preserve"> </w:t>
      </w:r>
      <w:r>
        <w:rPr>
          <w:spacing w:val="-2"/>
        </w:rPr>
        <w:t>Statement:</w:t>
      </w:r>
    </w:p>
    <w:p w14:paraId="360C6543" w14:textId="77777777" w:rsidR="009D0F0E" w:rsidRDefault="00000000">
      <w:pPr>
        <w:pStyle w:val="ListParagraph"/>
        <w:tabs>
          <w:tab w:val="left" w:pos="661"/>
        </w:tabs>
        <w:spacing w:before="282"/>
        <w:ind w:left="241" w:right="636" w:firstLine="0"/>
        <w:jc w:val="both"/>
        <w:rPr>
          <w:rFonts w:ascii="Wingdings" w:hAnsi="Wingdings"/>
          <w:sz w:val="24"/>
        </w:rPr>
      </w:pPr>
      <w:r>
        <w:t>Frameworks such as CIS Benchmarks provide well-defined security guidelines, but manually reviewing device configurations against these standards is time-consuming, error-prone, and requires expert knowledge.</w:t>
      </w:r>
    </w:p>
    <w:p w14:paraId="14958586" w14:textId="77777777" w:rsidR="009D0F0E" w:rsidRDefault="00000000">
      <w:pPr>
        <w:pStyle w:val="ListParagraph"/>
        <w:tabs>
          <w:tab w:val="left" w:pos="661"/>
        </w:tabs>
        <w:ind w:left="241" w:right="1152" w:firstLine="0"/>
        <w:rPr>
          <w:rFonts w:ascii="Wingdings" w:hAnsi="Wingdings"/>
          <w:sz w:val="24"/>
        </w:rPr>
      </w:pPr>
      <w:r>
        <w:t>There is a need for an automated solution that can analyze network device configurations and verify compliance with CIS security benchmarks.</w:t>
      </w:r>
    </w:p>
    <w:p w14:paraId="47301269" w14:textId="77777777" w:rsidR="009D0F0E" w:rsidRDefault="00000000">
      <w:pPr>
        <w:pStyle w:val="ListParagraph"/>
        <w:tabs>
          <w:tab w:val="left" w:pos="661"/>
        </w:tabs>
        <w:ind w:left="241" w:right="1018" w:firstLine="0"/>
        <w:rPr>
          <w:rFonts w:ascii="Wingdings" w:hAnsi="Wingdings"/>
          <w:sz w:val="24"/>
        </w:rPr>
      </w:pPr>
      <w:r>
        <w:rPr>
          <w:sz w:val="24"/>
        </w:rPr>
        <w:t xml:space="preserve">Commercial configuration assessment tools are available but often produce high false-positive </w:t>
      </w:r>
      <w:proofErr w:type="gramStart"/>
      <w:r>
        <w:rPr>
          <w:sz w:val="24"/>
        </w:rPr>
        <w:t>rates..</w:t>
      </w:r>
      <w:proofErr w:type="gramEnd"/>
    </w:p>
    <w:p w14:paraId="1A3F30D8" w14:textId="77777777" w:rsidR="009D0F0E" w:rsidRDefault="00000000">
      <w:pPr>
        <w:pStyle w:val="ListParagraph"/>
        <w:tabs>
          <w:tab w:val="left" w:pos="720"/>
        </w:tabs>
        <w:ind w:left="240" w:firstLine="0"/>
        <w:rPr>
          <w:rFonts w:ascii="Wingdings" w:hAnsi="Wingdings"/>
          <w:sz w:val="24"/>
        </w:rPr>
      </w:pPr>
      <w:r>
        <w:rPr>
          <w:sz w:val="24"/>
        </w:rPr>
        <w:t>Manual</w:t>
      </w:r>
      <w:r>
        <w:rPr>
          <w:spacing w:val="-4"/>
          <w:sz w:val="24"/>
        </w:rPr>
        <w:t xml:space="preserve"> </w:t>
      </w:r>
      <w:r>
        <w:rPr>
          <w:sz w:val="24"/>
        </w:rPr>
        <w:t>audit/review</w:t>
      </w:r>
      <w:r>
        <w:rPr>
          <w:spacing w:val="-1"/>
          <w:sz w:val="24"/>
        </w:rPr>
        <w:t xml:space="preserve"> </w:t>
      </w:r>
      <w:r>
        <w:rPr>
          <w:sz w:val="24"/>
        </w:rPr>
        <w:t>of</w:t>
      </w:r>
      <w:r>
        <w:rPr>
          <w:spacing w:val="-2"/>
          <w:sz w:val="24"/>
        </w:rPr>
        <w:t xml:space="preserve"> </w:t>
      </w:r>
      <w:r>
        <w:rPr>
          <w:sz w:val="24"/>
        </w:rPr>
        <w:t>network devices is</w:t>
      </w:r>
      <w:r>
        <w:rPr>
          <w:spacing w:val="-4"/>
          <w:sz w:val="24"/>
        </w:rPr>
        <w:t xml:space="preserve"> </w:t>
      </w:r>
      <w:r>
        <w:rPr>
          <w:sz w:val="24"/>
        </w:rPr>
        <w:t>time</w:t>
      </w:r>
      <w:r>
        <w:rPr>
          <w:sz w:val="24"/>
          <w:lang w:val="en-IN"/>
        </w:rPr>
        <w:t>-</w:t>
      </w:r>
      <w:r>
        <w:rPr>
          <w:sz w:val="24"/>
        </w:rPr>
        <w:t>consuming</w:t>
      </w:r>
      <w:r>
        <w:rPr>
          <w:spacing w:val="-1"/>
          <w:sz w:val="24"/>
        </w:rPr>
        <w:t xml:space="preserve"> </w:t>
      </w:r>
      <w:r>
        <w:rPr>
          <w:spacing w:val="-2"/>
          <w:sz w:val="24"/>
        </w:rPr>
        <w:t>process.</w:t>
      </w:r>
    </w:p>
    <w:p w14:paraId="05419B20" w14:textId="77777777" w:rsidR="009D0F0E" w:rsidRDefault="009D0F0E">
      <w:pPr>
        <w:pStyle w:val="BodyText"/>
        <w:spacing w:before="44"/>
      </w:pPr>
    </w:p>
    <w:p w14:paraId="40E8C722" w14:textId="77777777" w:rsidR="009D0F0E" w:rsidRDefault="00000000">
      <w:pPr>
        <w:pStyle w:val="Heading3"/>
        <w:numPr>
          <w:ilvl w:val="1"/>
          <w:numId w:val="2"/>
        </w:numPr>
        <w:tabs>
          <w:tab w:val="left" w:pos="659"/>
        </w:tabs>
        <w:ind w:left="659" w:hanging="419"/>
      </w:pPr>
      <w:r>
        <w:rPr>
          <w:spacing w:val="-2"/>
        </w:rPr>
        <w:t>Objectives:</w:t>
      </w:r>
    </w:p>
    <w:p w14:paraId="3D2C3925" w14:textId="77777777" w:rsidR="009D0F0E" w:rsidRDefault="009D0F0E">
      <w:pPr>
        <w:pStyle w:val="BodyText"/>
        <w:spacing w:before="1"/>
        <w:rPr>
          <w:b/>
          <w:sz w:val="28"/>
        </w:rPr>
      </w:pPr>
    </w:p>
    <w:p w14:paraId="64991974" w14:textId="77777777" w:rsidR="009D0F0E" w:rsidRDefault="00000000">
      <w:pPr>
        <w:pStyle w:val="ListParagraph"/>
        <w:tabs>
          <w:tab w:val="left" w:pos="660"/>
        </w:tabs>
        <w:ind w:left="240" w:firstLine="0"/>
        <w:rPr>
          <w:rFonts w:ascii="Wingdings" w:hAnsi="Wingdings"/>
          <w:sz w:val="24"/>
        </w:rPr>
      </w:pPr>
      <w:r>
        <w:rPr>
          <w:sz w:val="24"/>
        </w:rPr>
        <w:t>To</w:t>
      </w:r>
      <w:r>
        <w:rPr>
          <w:spacing w:val="-5"/>
          <w:sz w:val="24"/>
        </w:rPr>
        <w:t xml:space="preserve"> </w:t>
      </w:r>
      <w:r>
        <w:rPr>
          <w:sz w:val="24"/>
        </w:rPr>
        <w:t>design and</w:t>
      </w:r>
      <w:r>
        <w:rPr>
          <w:spacing w:val="-2"/>
          <w:sz w:val="24"/>
        </w:rPr>
        <w:t xml:space="preserve"> </w:t>
      </w:r>
      <w:r>
        <w:rPr>
          <w:sz w:val="24"/>
        </w:rPr>
        <w:t>develop an</w:t>
      </w:r>
      <w:r>
        <w:rPr>
          <w:spacing w:val="-2"/>
          <w:sz w:val="24"/>
        </w:rPr>
        <w:t xml:space="preserve"> </w:t>
      </w:r>
      <w:r>
        <w:rPr>
          <w:sz w:val="24"/>
        </w:rPr>
        <w:t>application</w:t>
      </w:r>
      <w:r>
        <w:rPr>
          <w:spacing w:val="-1"/>
          <w:sz w:val="24"/>
        </w:rPr>
        <w:t xml:space="preserve"> </w:t>
      </w:r>
      <w:r>
        <w:rPr>
          <w:sz w:val="24"/>
        </w:rPr>
        <w:t>that</w:t>
      </w:r>
      <w:r>
        <w:rPr>
          <w:spacing w:val="-2"/>
          <w:sz w:val="24"/>
        </w:rPr>
        <w:t xml:space="preserve"> </w:t>
      </w:r>
      <w:r>
        <w:rPr>
          <w:sz w:val="24"/>
        </w:rPr>
        <w:t>reviews</w:t>
      </w:r>
      <w:r>
        <w:rPr>
          <w:spacing w:val="-2"/>
          <w:sz w:val="24"/>
        </w:rPr>
        <w:t xml:space="preserve"> </w:t>
      </w:r>
      <w:r>
        <w:rPr>
          <w:sz w:val="24"/>
        </w:rPr>
        <w:t>network device</w:t>
      </w:r>
      <w:r>
        <w:rPr>
          <w:spacing w:val="-1"/>
          <w:sz w:val="24"/>
        </w:rPr>
        <w:t xml:space="preserve"> </w:t>
      </w:r>
      <w:r>
        <w:rPr>
          <w:spacing w:val="-2"/>
          <w:sz w:val="24"/>
        </w:rPr>
        <w:t>configurations.</w:t>
      </w:r>
    </w:p>
    <w:p w14:paraId="60726F40" w14:textId="77777777" w:rsidR="009D0F0E" w:rsidRDefault="00000000">
      <w:pPr>
        <w:pStyle w:val="ListParagraph"/>
        <w:tabs>
          <w:tab w:val="left" w:pos="661"/>
        </w:tabs>
        <w:ind w:left="241" w:right="656" w:firstLine="0"/>
        <w:rPr>
          <w:rFonts w:ascii="Wingdings" w:hAnsi="Wingdings"/>
          <w:sz w:val="24"/>
        </w:rPr>
      </w:pPr>
      <w:r>
        <w:t>To validate Cisco router and switch configurations against CIS Benchmark an</w:t>
      </w:r>
      <w:r>
        <w:rPr>
          <w:lang w:val="en-IN"/>
        </w:rPr>
        <w:t xml:space="preserve">d </w:t>
      </w:r>
      <w:r>
        <w:t>standards.</w:t>
      </w:r>
    </w:p>
    <w:p w14:paraId="2122CA9C" w14:textId="77777777" w:rsidR="009D0F0E" w:rsidRDefault="00000000">
      <w:pPr>
        <w:pStyle w:val="ListParagraph"/>
        <w:tabs>
          <w:tab w:val="left" w:pos="660"/>
        </w:tabs>
        <w:ind w:left="240" w:firstLine="0"/>
        <w:rPr>
          <w:rFonts w:ascii="Wingdings" w:hAnsi="Wingdings"/>
          <w:sz w:val="24"/>
        </w:rPr>
      </w:pPr>
      <w:r>
        <w:rPr>
          <w:sz w:val="24"/>
        </w:rPr>
        <w:t>To</w:t>
      </w:r>
      <w:r>
        <w:rPr>
          <w:spacing w:val="-5"/>
          <w:sz w:val="24"/>
        </w:rPr>
        <w:t xml:space="preserve"> </w:t>
      </w:r>
      <w:r>
        <w:rPr>
          <w:sz w:val="24"/>
        </w:rPr>
        <w:t>identify</w:t>
      </w:r>
      <w:r>
        <w:rPr>
          <w:spacing w:val="-2"/>
          <w:sz w:val="24"/>
        </w:rPr>
        <w:t xml:space="preserve"> </w:t>
      </w:r>
      <w:r>
        <w:rPr>
          <w:sz w:val="24"/>
        </w:rPr>
        <w:t>compliant</w:t>
      </w:r>
      <w:r>
        <w:rPr>
          <w:spacing w:val="-2"/>
          <w:sz w:val="24"/>
        </w:rPr>
        <w:t xml:space="preserve"> </w:t>
      </w:r>
      <w:r>
        <w:rPr>
          <w:sz w:val="24"/>
        </w:rPr>
        <w:t>and</w:t>
      </w:r>
      <w:r>
        <w:rPr>
          <w:spacing w:val="-2"/>
          <w:sz w:val="24"/>
        </w:rPr>
        <w:t xml:space="preserve"> </w:t>
      </w:r>
      <w:r>
        <w:rPr>
          <w:sz w:val="24"/>
        </w:rPr>
        <w:t>non-compliant configuration</w:t>
      </w:r>
      <w:r>
        <w:rPr>
          <w:spacing w:val="-2"/>
          <w:sz w:val="24"/>
        </w:rPr>
        <w:t xml:space="preserve"> parameters.</w:t>
      </w:r>
    </w:p>
    <w:p w14:paraId="4EC38CC6" w14:textId="77777777" w:rsidR="009D0F0E" w:rsidRDefault="00000000">
      <w:pPr>
        <w:pStyle w:val="ListParagraph"/>
        <w:tabs>
          <w:tab w:val="left" w:pos="660"/>
        </w:tabs>
        <w:ind w:left="240" w:firstLine="0"/>
        <w:rPr>
          <w:rFonts w:ascii="Wingdings" w:hAnsi="Wingdings"/>
          <w:sz w:val="24"/>
        </w:rPr>
      </w:pPr>
      <w:r>
        <w:rPr>
          <w:sz w:val="24"/>
        </w:rPr>
        <w:t>To</w:t>
      </w:r>
      <w:r>
        <w:rPr>
          <w:spacing w:val="-3"/>
          <w:sz w:val="24"/>
        </w:rPr>
        <w:t xml:space="preserve"> </w:t>
      </w:r>
      <w:r>
        <w:rPr>
          <w:sz w:val="24"/>
        </w:rPr>
        <w:t>generate</w:t>
      </w:r>
      <w:r>
        <w:rPr>
          <w:spacing w:val="-1"/>
          <w:sz w:val="24"/>
        </w:rPr>
        <w:t xml:space="preserve"> </w:t>
      </w:r>
      <w:r>
        <w:rPr>
          <w:sz w:val="24"/>
        </w:rPr>
        <w:t>clear</w:t>
      </w:r>
      <w:r>
        <w:rPr>
          <w:spacing w:val="-2"/>
          <w:sz w:val="24"/>
        </w:rPr>
        <w:t xml:space="preserve"> </w:t>
      </w:r>
      <w:r>
        <w:rPr>
          <w:sz w:val="24"/>
        </w:rPr>
        <w:t>and</w:t>
      </w:r>
      <w:r>
        <w:rPr>
          <w:spacing w:val="-3"/>
          <w:sz w:val="24"/>
        </w:rPr>
        <w:t xml:space="preserve"> </w:t>
      </w:r>
      <w:r>
        <w:rPr>
          <w:sz w:val="24"/>
        </w:rPr>
        <w:t>structured</w:t>
      </w:r>
      <w:r>
        <w:rPr>
          <w:spacing w:val="-1"/>
          <w:sz w:val="24"/>
        </w:rPr>
        <w:t xml:space="preserve"> </w:t>
      </w:r>
      <w:r>
        <w:rPr>
          <w:sz w:val="24"/>
        </w:rPr>
        <w:t>compliance</w:t>
      </w:r>
      <w:r>
        <w:rPr>
          <w:spacing w:val="-1"/>
          <w:sz w:val="24"/>
        </w:rPr>
        <w:t xml:space="preserve"> </w:t>
      </w:r>
      <w:r>
        <w:rPr>
          <w:spacing w:val="-2"/>
          <w:sz w:val="24"/>
        </w:rPr>
        <w:t>reports.</w:t>
      </w:r>
    </w:p>
    <w:p w14:paraId="3EFC7A6C" w14:textId="77777777" w:rsidR="009D0F0E" w:rsidRDefault="00000000">
      <w:pPr>
        <w:pStyle w:val="ListParagraph"/>
        <w:tabs>
          <w:tab w:val="left" w:pos="661"/>
        </w:tabs>
        <w:ind w:left="241" w:right="654" w:firstLine="0"/>
        <w:rPr>
          <w:rFonts w:ascii="Wingdings" w:hAnsi="Wingdings"/>
          <w:sz w:val="24"/>
        </w:rPr>
      </w:pPr>
      <w:r>
        <w:rPr>
          <w:sz w:val="24"/>
        </w:rPr>
        <w:t>To</w:t>
      </w:r>
      <w:r>
        <w:rPr>
          <w:spacing w:val="-4"/>
          <w:sz w:val="24"/>
        </w:rPr>
        <w:t xml:space="preserve"> </w:t>
      </w:r>
      <w:r>
        <w:rPr>
          <w:sz w:val="24"/>
        </w:rPr>
        <w:t>assist</w:t>
      </w:r>
      <w:r>
        <w:rPr>
          <w:spacing w:val="-6"/>
          <w:sz w:val="24"/>
        </w:rPr>
        <w:t xml:space="preserve"> </w:t>
      </w:r>
      <w:r>
        <w:rPr>
          <w:sz w:val="24"/>
        </w:rPr>
        <w:t>network</w:t>
      </w:r>
      <w:r>
        <w:rPr>
          <w:spacing w:val="-2"/>
          <w:sz w:val="24"/>
        </w:rPr>
        <w:t xml:space="preserve"> </w:t>
      </w:r>
      <w:r>
        <w:rPr>
          <w:sz w:val="24"/>
        </w:rPr>
        <w:t>administrators</w:t>
      </w:r>
      <w:r>
        <w:rPr>
          <w:spacing w:val="-4"/>
          <w:sz w:val="24"/>
        </w:rPr>
        <w:t xml:space="preserve"> </w:t>
      </w:r>
      <w:r>
        <w:rPr>
          <w:sz w:val="24"/>
        </w:rPr>
        <w:t>and</w:t>
      </w:r>
      <w:r>
        <w:rPr>
          <w:spacing w:val="-2"/>
          <w:sz w:val="24"/>
        </w:rPr>
        <w:t xml:space="preserve"> </w:t>
      </w:r>
      <w:r>
        <w:rPr>
          <w:sz w:val="24"/>
        </w:rPr>
        <w:t>students</w:t>
      </w:r>
      <w:r>
        <w:rPr>
          <w:spacing w:val="-4"/>
          <w:sz w:val="24"/>
        </w:rPr>
        <w:t xml:space="preserve"> </w:t>
      </w:r>
      <w:r>
        <w:rPr>
          <w:sz w:val="24"/>
        </w:rPr>
        <w:t>in</w:t>
      </w:r>
      <w:r>
        <w:rPr>
          <w:spacing w:val="-7"/>
          <w:sz w:val="24"/>
        </w:rPr>
        <w:t xml:space="preserve"> </w:t>
      </w:r>
      <w:r>
        <w:rPr>
          <w:sz w:val="24"/>
        </w:rPr>
        <w:t>understanding</w:t>
      </w:r>
      <w:r>
        <w:rPr>
          <w:spacing w:val="-2"/>
          <w:sz w:val="24"/>
        </w:rPr>
        <w:t xml:space="preserve"> </w:t>
      </w:r>
      <w:r>
        <w:rPr>
          <w:sz w:val="24"/>
        </w:rPr>
        <w:t>security</w:t>
      </w:r>
      <w:r>
        <w:rPr>
          <w:spacing w:val="-4"/>
          <w:sz w:val="24"/>
        </w:rPr>
        <w:t xml:space="preserve"> </w:t>
      </w:r>
      <w:r>
        <w:rPr>
          <w:sz w:val="24"/>
        </w:rPr>
        <w:t>gaps</w:t>
      </w:r>
      <w:r>
        <w:rPr>
          <w:spacing w:val="-2"/>
          <w:sz w:val="24"/>
        </w:rPr>
        <w:t xml:space="preserve"> </w:t>
      </w:r>
      <w:r>
        <w:rPr>
          <w:sz w:val="24"/>
        </w:rPr>
        <w:t>in device configurations.</w:t>
      </w:r>
    </w:p>
    <w:p w14:paraId="76F149B0" w14:textId="77777777" w:rsidR="009D0F0E" w:rsidRDefault="00000000">
      <w:pPr>
        <w:pStyle w:val="ListParagraph"/>
        <w:tabs>
          <w:tab w:val="left" w:pos="660"/>
        </w:tabs>
        <w:ind w:left="240" w:firstLine="0"/>
        <w:rPr>
          <w:rFonts w:ascii="Wingdings" w:hAnsi="Wingdings"/>
          <w:sz w:val="24"/>
        </w:rPr>
      </w:pPr>
      <w:r>
        <w:rPr>
          <w:sz w:val="24"/>
        </w:rPr>
        <w:t>To</w:t>
      </w:r>
      <w:r>
        <w:rPr>
          <w:spacing w:val="-4"/>
          <w:sz w:val="24"/>
        </w:rPr>
        <w:t xml:space="preserve"> </w:t>
      </w:r>
      <w:r>
        <w:rPr>
          <w:sz w:val="24"/>
        </w:rPr>
        <w:t>reduce</w:t>
      </w:r>
      <w:r>
        <w:rPr>
          <w:spacing w:val="-1"/>
          <w:sz w:val="24"/>
        </w:rPr>
        <w:t xml:space="preserve"> </w:t>
      </w:r>
      <w:r>
        <w:rPr>
          <w:sz w:val="24"/>
        </w:rPr>
        <w:t>manual effort and</w:t>
      </w:r>
      <w:r>
        <w:rPr>
          <w:spacing w:val="-3"/>
          <w:sz w:val="24"/>
        </w:rPr>
        <w:t xml:space="preserve"> </w:t>
      </w:r>
      <w:r>
        <w:rPr>
          <w:sz w:val="24"/>
        </w:rPr>
        <w:t>human</w:t>
      </w:r>
      <w:r>
        <w:rPr>
          <w:spacing w:val="-2"/>
          <w:sz w:val="24"/>
        </w:rPr>
        <w:t xml:space="preserve"> </w:t>
      </w:r>
      <w:r>
        <w:rPr>
          <w:sz w:val="24"/>
        </w:rPr>
        <w:t>error</w:t>
      </w:r>
      <w:r>
        <w:rPr>
          <w:spacing w:val="2"/>
          <w:sz w:val="24"/>
        </w:rPr>
        <w:t xml:space="preserve"> </w:t>
      </w:r>
      <w:r>
        <w:rPr>
          <w:sz w:val="24"/>
        </w:rPr>
        <w:t>in</w:t>
      </w:r>
      <w:r>
        <w:rPr>
          <w:spacing w:val="-5"/>
          <w:sz w:val="24"/>
        </w:rPr>
        <w:t xml:space="preserve"> </w:t>
      </w:r>
      <w:r>
        <w:rPr>
          <w:sz w:val="24"/>
        </w:rPr>
        <w:t>configuration</w:t>
      </w:r>
      <w:r>
        <w:rPr>
          <w:spacing w:val="-1"/>
          <w:sz w:val="24"/>
        </w:rPr>
        <w:t xml:space="preserve"> </w:t>
      </w:r>
      <w:r>
        <w:rPr>
          <w:spacing w:val="-2"/>
          <w:sz w:val="24"/>
        </w:rPr>
        <w:t>auditing.</w:t>
      </w:r>
    </w:p>
    <w:p w14:paraId="21A4D794" w14:textId="77777777" w:rsidR="009D0F0E" w:rsidRDefault="009D0F0E">
      <w:pPr>
        <w:pStyle w:val="BodyText"/>
        <w:spacing w:before="44"/>
      </w:pPr>
    </w:p>
    <w:p w14:paraId="4BEF1F4F" w14:textId="77777777" w:rsidR="009D0F0E" w:rsidRDefault="00000000">
      <w:pPr>
        <w:pStyle w:val="Heading3"/>
        <w:numPr>
          <w:ilvl w:val="1"/>
          <w:numId w:val="2"/>
        </w:numPr>
        <w:tabs>
          <w:tab w:val="left" w:pos="658"/>
        </w:tabs>
        <w:ind w:left="658" w:hanging="418"/>
      </w:pPr>
      <w:r>
        <w:rPr>
          <w:spacing w:val="-2"/>
        </w:rPr>
        <w:t>Scope:</w:t>
      </w:r>
    </w:p>
    <w:p w14:paraId="2F90EBAC" w14:textId="77777777" w:rsidR="009D0F0E" w:rsidRDefault="00000000">
      <w:pPr>
        <w:spacing w:before="282"/>
        <w:ind w:left="240" w:right="470"/>
        <w:rPr>
          <w:sz w:val="24"/>
        </w:rPr>
      </w:pPr>
      <w:r>
        <w:rPr>
          <w:sz w:val="24"/>
        </w:rPr>
        <w:t>The</w:t>
      </w:r>
      <w:r>
        <w:rPr>
          <w:spacing w:val="-5"/>
          <w:sz w:val="24"/>
        </w:rPr>
        <w:t xml:space="preserve"> </w:t>
      </w:r>
      <w:r>
        <w:rPr>
          <w:sz w:val="24"/>
        </w:rPr>
        <w:t>project</w:t>
      </w:r>
      <w:r>
        <w:rPr>
          <w:spacing w:val="-2"/>
          <w:sz w:val="24"/>
        </w:rPr>
        <w:t xml:space="preserve"> </w:t>
      </w:r>
      <w:r>
        <w:rPr>
          <w:sz w:val="24"/>
        </w:rPr>
        <w:t>uses</w:t>
      </w:r>
      <w:r>
        <w:rPr>
          <w:spacing w:val="-4"/>
          <w:sz w:val="24"/>
        </w:rPr>
        <w:t xml:space="preserve"> </w:t>
      </w:r>
      <w:r>
        <w:rPr>
          <w:b/>
          <w:sz w:val="24"/>
        </w:rPr>
        <w:t>CIS</w:t>
      </w:r>
      <w:r>
        <w:rPr>
          <w:b/>
          <w:spacing w:val="-4"/>
          <w:sz w:val="24"/>
        </w:rPr>
        <w:t xml:space="preserve"> </w:t>
      </w:r>
      <w:r>
        <w:rPr>
          <w:b/>
          <w:sz w:val="24"/>
        </w:rPr>
        <w:t>Benchmarks</w:t>
      </w:r>
      <w:r>
        <w:rPr>
          <w:b/>
          <w:spacing w:val="-4"/>
          <w:sz w:val="24"/>
        </w:rPr>
        <w:t xml:space="preserve"> </w:t>
      </w:r>
      <w:r>
        <w:rPr>
          <w:sz w:val="24"/>
        </w:rPr>
        <w:t>as</w:t>
      </w:r>
      <w:r>
        <w:rPr>
          <w:spacing w:val="-4"/>
          <w:sz w:val="24"/>
        </w:rPr>
        <w:t xml:space="preserve"> </w:t>
      </w:r>
      <w:r>
        <w:rPr>
          <w:sz w:val="24"/>
        </w:rPr>
        <w:t>the</w:t>
      </w:r>
      <w:r>
        <w:rPr>
          <w:spacing w:val="-5"/>
          <w:sz w:val="24"/>
        </w:rPr>
        <w:t xml:space="preserve"> </w:t>
      </w:r>
      <w:r>
        <w:rPr>
          <w:sz w:val="24"/>
        </w:rPr>
        <w:t>reference</w:t>
      </w:r>
      <w:r>
        <w:rPr>
          <w:spacing w:val="-3"/>
          <w:sz w:val="24"/>
        </w:rPr>
        <w:t xml:space="preserve"> </w:t>
      </w:r>
      <w:r>
        <w:rPr>
          <w:sz w:val="24"/>
        </w:rPr>
        <w:t>standard</w:t>
      </w:r>
      <w:r>
        <w:rPr>
          <w:spacing w:val="-2"/>
          <w:sz w:val="24"/>
        </w:rPr>
        <w:t xml:space="preserve"> </w:t>
      </w:r>
      <w:r>
        <w:rPr>
          <w:sz w:val="24"/>
        </w:rPr>
        <w:t>and</w:t>
      </w:r>
      <w:r>
        <w:rPr>
          <w:spacing w:val="-4"/>
          <w:sz w:val="24"/>
        </w:rPr>
        <w:t xml:space="preserve"> </w:t>
      </w:r>
      <w:r>
        <w:rPr>
          <w:sz w:val="24"/>
        </w:rPr>
        <w:t>is</w:t>
      </w:r>
      <w:r>
        <w:rPr>
          <w:spacing w:val="-4"/>
          <w:sz w:val="24"/>
        </w:rPr>
        <w:t xml:space="preserve"> </w:t>
      </w:r>
      <w:r>
        <w:rPr>
          <w:sz w:val="24"/>
        </w:rPr>
        <w:t xml:space="preserve">implemented using the </w:t>
      </w:r>
      <w:r>
        <w:rPr>
          <w:b/>
          <w:sz w:val="24"/>
        </w:rPr>
        <w:t>Python programming language</w:t>
      </w:r>
      <w:r>
        <w:rPr>
          <w:sz w:val="24"/>
        </w:rPr>
        <w:t>.</w:t>
      </w:r>
    </w:p>
    <w:p w14:paraId="65ADF462" w14:textId="77777777" w:rsidR="009D0F0E" w:rsidRDefault="009D0F0E">
      <w:pPr>
        <w:rPr>
          <w:sz w:val="24"/>
        </w:rPr>
        <w:sectPr w:rsidR="009D0F0E">
          <w:pgSz w:w="11910" w:h="16840"/>
          <w:pgMar w:top="1440" w:right="1080" w:bottom="1440" w:left="1080" w:header="0" w:footer="699" w:gutter="0"/>
          <w:pgBorders>
            <w:top w:val="single" w:sz="4" w:space="1" w:color="auto"/>
            <w:left w:val="single" w:sz="4" w:space="4" w:color="auto"/>
            <w:bottom w:val="single" w:sz="4" w:space="1" w:color="auto"/>
            <w:right w:val="single" w:sz="4" w:space="4" w:color="auto"/>
          </w:pgBorders>
          <w:cols w:space="720"/>
        </w:sectPr>
      </w:pPr>
    </w:p>
    <w:p w14:paraId="5D8537B4" w14:textId="77777777" w:rsidR="009D0F0E" w:rsidRDefault="00000000">
      <w:pPr>
        <w:pStyle w:val="BodyText"/>
        <w:spacing w:before="88"/>
        <w:ind w:left="240" w:right="470"/>
        <w:rPr>
          <w:rFonts w:ascii="Calibri"/>
        </w:rPr>
      </w:pPr>
      <w:r>
        <w:lastRenderedPageBreak/>
        <w:t>The Audit Based Application performs configuration-based security audits on network devices using predefined security checklists. The application focuses on identifying misconfigurations, assessing compliance, and generating audit results and recommendations.</w:t>
      </w:r>
    </w:p>
    <w:p w14:paraId="5AB6E801" w14:textId="77777777" w:rsidR="009D0F0E" w:rsidRDefault="00000000">
      <w:pPr>
        <w:pStyle w:val="Heading3"/>
        <w:numPr>
          <w:ilvl w:val="1"/>
          <w:numId w:val="2"/>
        </w:numPr>
        <w:tabs>
          <w:tab w:val="left" w:pos="658"/>
        </w:tabs>
        <w:spacing w:before="290"/>
        <w:ind w:left="658" w:hanging="418"/>
      </w:pPr>
      <w:r>
        <w:t>Intended</w:t>
      </w:r>
      <w:r>
        <w:rPr>
          <w:spacing w:val="-9"/>
        </w:rPr>
        <w:t xml:space="preserve"> </w:t>
      </w:r>
      <w:r>
        <w:rPr>
          <w:spacing w:val="-2"/>
        </w:rPr>
        <w:t>Users:</w:t>
      </w:r>
    </w:p>
    <w:p w14:paraId="35EF529E" w14:textId="77777777" w:rsidR="009D0F0E" w:rsidRDefault="009D0F0E">
      <w:pPr>
        <w:pStyle w:val="BodyText"/>
        <w:spacing w:before="1"/>
        <w:rPr>
          <w:b/>
          <w:sz w:val="28"/>
        </w:rPr>
      </w:pPr>
    </w:p>
    <w:p w14:paraId="39415296" w14:textId="77777777" w:rsidR="009D0F0E" w:rsidRDefault="00000000">
      <w:pPr>
        <w:pStyle w:val="BodyText"/>
        <w:ind w:left="240"/>
        <w:rPr>
          <w:spacing w:val="-2"/>
        </w:rPr>
      </w:pPr>
      <w:r>
        <w:t>Cyber</w:t>
      </w:r>
      <w:r>
        <w:rPr>
          <w:spacing w:val="-4"/>
        </w:rPr>
        <w:t xml:space="preserve"> </w:t>
      </w:r>
      <w:r>
        <w:t xml:space="preserve">security </w:t>
      </w:r>
      <w:r>
        <w:rPr>
          <w:spacing w:val="-2"/>
        </w:rPr>
        <w:t>Auditors</w:t>
      </w:r>
    </w:p>
    <w:p w14:paraId="1A0A2082" w14:textId="77777777" w:rsidR="009D0F0E" w:rsidRDefault="00000000">
      <w:pPr>
        <w:pStyle w:val="BodyText"/>
        <w:ind w:left="240"/>
        <w:rPr>
          <w:spacing w:val="-2"/>
        </w:rPr>
      </w:pPr>
      <w:r>
        <w:rPr>
          <w:spacing w:val="-2"/>
        </w:rPr>
        <w:t>System and Network Administrators IT Security Teams</w:t>
      </w:r>
    </w:p>
    <w:p w14:paraId="118DD0CE" w14:textId="77777777" w:rsidR="009D0F0E" w:rsidRDefault="00000000">
      <w:pPr>
        <w:pStyle w:val="BodyText"/>
        <w:ind w:left="240"/>
      </w:pPr>
      <w:r>
        <w:t>Academic</w:t>
      </w:r>
      <w:r>
        <w:rPr>
          <w:spacing w:val="-3"/>
        </w:rPr>
        <w:t xml:space="preserve"> </w:t>
      </w:r>
      <w:r>
        <w:t>Users</w:t>
      </w:r>
      <w:r>
        <w:rPr>
          <w:spacing w:val="-1"/>
        </w:rPr>
        <w:t xml:space="preserve"> </w:t>
      </w:r>
      <w:r>
        <w:t>and</w:t>
      </w:r>
      <w:r>
        <w:rPr>
          <w:spacing w:val="-1"/>
        </w:rPr>
        <w:t xml:space="preserve"> </w:t>
      </w:r>
      <w:r>
        <w:rPr>
          <w:spacing w:val="-2"/>
        </w:rPr>
        <w:t>Students</w:t>
      </w:r>
    </w:p>
    <w:p w14:paraId="08901D72" w14:textId="77777777" w:rsidR="009D0F0E" w:rsidRDefault="009D0F0E">
      <w:pPr>
        <w:pStyle w:val="BodyText"/>
        <w:spacing w:before="46"/>
      </w:pPr>
    </w:p>
    <w:p w14:paraId="1BC65125" w14:textId="77777777" w:rsidR="009D0F0E" w:rsidRDefault="00000000">
      <w:pPr>
        <w:pStyle w:val="Heading3"/>
        <w:numPr>
          <w:ilvl w:val="1"/>
          <w:numId w:val="2"/>
        </w:numPr>
        <w:tabs>
          <w:tab w:val="left" w:pos="659"/>
        </w:tabs>
        <w:spacing w:before="1"/>
        <w:ind w:left="659" w:hanging="419"/>
      </w:pPr>
      <w:r>
        <w:t>System</w:t>
      </w:r>
      <w:r>
        <w:rPr>
          <w:spacing w:val="-7"/>
        </w:rPr>
        <w:t xml:space="preserve"> </w:t>
      </w:r>
      <w:r>
        <w:rPr>
          <w:spacing w:val="-2"/>
        </w:rPr>
        <w:t>Requirements:</w:t>
      </w:r>
    </w:p>
    <w:p w14:paraId="2223AACC" w14:textId="77777777" w:rsidR="009D0F0E" w:rsidRDefault="009D0F0E">
      <w:pPr>
        <w:pStyle w:val="BodyText"/>
        <w:rPr>
          <w:b/>
          <w:sz w:val="28"/>
        </w:rPr>
      </w:pPr>
    </w:p>
    <w:p w14:paraId="4D5C09FB" w14:textId="77777777" w:rsidR="009D0F0E" w:rsidRDefault="00000000">
      <w:pPr>
        <w:pStyle w:val="BodyText"/>
        <w:ind w:left="240"/>
      </w:pPr>
      <w:r>
        <w:t>Hardware</w:t>
      </w:r>
      <w:r>
        <w:rPr>
          <w:spacing w:val="-3"/>
        </w:rPr>
        <w:t xml:space="preserve"> </w:t>
      </w:r>
      <w:r>
        <w:rPr>
          <w:spacing w:val="-2"/>
        </w:rPr>
        <w:t>Requirements:</w:t>
      </w:r>
    </w:p>
    <w:p w14:paraId="5EF7D306" w14:textId="77777777" w:rsidR="009D0F0E" w:rsidRDefault="009D0F0E">
      <w:pPr>
        <w:pStyle w:val="BodyText"/>
      </w:pPr>
    </w:p>
    <w:p w14:paraId="64677C26" w14:textId="77777777" w:rsidR="009D0F0E" w:rsidRDefault="00000000">
      <w:pPr>
        <w:pStyle w:val="ListParagraph"/>
        <w:numPr>
          <w:ilvl w:val="2"/>
          <w:numId w:val="2"/>
        </w:numPr>
        <w:tabs>
          <w:tab w:val="left" w:pos="660"/>
        </w:tabs>
        <w:spacing w:line="480" w:lineRule="auto"/>
        <w:ind w:left="240" w:right="6061" w:firstLine="0"/>
        <w:rPr>
          <w:rFonts w:ascii="Wingdings" w:hAnsi="Wingdings"/>
          <w:sz w:val="24"/>
        </w:rPr>
      </w:pPr>
      <w:r>
        <w:rPr>
          <w:sz w:val="24"/>
        </w:rPr>
        <w:t>Standard</w:t>
      </w:r>
      <w:r>
        <w:rPr>
          <w:spacing w:val="-11"/>
          <w:sz w:val="24"/>
        </w:rPr>
        <w:t xml:space="preserve"> </w:t>
      </w:r>
      <w:r>
        <w:rPr>
          <w:sz w:val="24"/>
        </w:rPr>
        <w:t>PC</w:t>
      </w:r>
      <w:r>
        <w:rPr>
          <w:spacing w:val="-13"/>
          <w:sz w:val="24"/>
        </w:rPr>
        <w:t xml:space="preserve"> </w:t>
      </w:r>
      <w:r>
        <w:rPr>
          <w:sz w:val="24"/>
        </w:rPr>
        <w:t>or</w:t>
      </w:r>
      <w:r>
        <w:rPr>
          <w:spacing w:val="-11"/>
          <w:sz w:val="24"/>
        </w:rPr>
        <w:t xml:space="preserve"> </w:t>
      </w:r>
      <w:r>
        <w:rPr>
          <w:sz w:val="24"/>
        </w:rPr>
        <w:t>Laptop Software Requirements:</w:t>
      </w:r>
    </w:p>
    <w:p w14:paraId="71129804" w14:textId="77777777" w:rsidR="009D0F0E" w:rsidRDefault="00000000">
      <w:pPr>
        <w:pStyle w:val="ListParagraph"/>
        <w:tabs>
          <w:tab w:val="left" w:pos="660"/>
        </w:tabs>
        <w:spacing w:before="5"/>
        <w:ind w:left="240" w:firstLine="0"/>
        <w:rPr>
          <w:rFonts w:ascii="Wingdings" w:hAnsi="Wingdings"/>
          <w:sz w:val="24"/>
        </w:rPr>
      </w:pPr>
      <w:r>
        <w:rPr>
          <w:sz w:val="24"/>
        </w:rPr>
        <w:t>Python</w:t>
      </w:r>
      <w:r>
        <w:rPr>
          <w:spacing w:val="-3"/>
          <w:sz w:val="24"/>
        </w:rPr>
        <w:t xml:space="preserve"> </w:t>
      </w:r>
      <w:r>
        <w:rPr>
          <w:spacing w:val="-5"/>
          <w:sz w:val="24"/>
        </w:rPr>
        <w:t>3.x</w:t>
      </w:r>
    </w:p>
    <w:p w14:paraId="715EC5F7" w14:textId="77777777" w:rsidR="009D0F0E" w:rsidRDefault="00000000">
      <w:pPr>
        <w:pStyle w:val="ListParagraph"/>
        <w:tabs>
          <w:tab w:val="left" w:pos="660"/>
        </w:tabs>
        <w:spacing w:line="275" w:lineRule="exact"/>
        <w:ind w:left="240" w:firstLine="0"/>
        <w:rPr>
          <w:rFonts w:ascii="Wingdings" w:hAnsi="Wingdings"/>
          <w:sz w:val="24"/>
        </w:rPr>
      </w:pPr>
      <w:r>
        <w:rPr>
          <w:sz w:val="24"/>
        </w:rPr>
        <w:t>Cisco</w:t>
      </w:r>
      <w:r>
        <w:rPr>
          <w:spacing w:val="-7"/>
          <w:sz w:val="24"/>
        </w:rPr>
        <w:t xml:space="preserve"> </w:t>
      </w:r>
      <w:r>
        <w:rPr>
          <w:sz w:val="24"/>
        </w:rPr>
        <w:t>Packet Tracer</w:t>
      </w:r>
      <w:r>
        <w:rPr>
          <w:spacing w:val="-1"/>
          <w:sz w:val="24"/>
        </w:rPr>
        <w:t xml:space="preserve"> </w:t>
      </w:r>
      <w:r>
        <w:rPr>
          <w:sz w:val="24"/>
        </w:rPr>
        <w:t>/</w:t>
      </w:r>
      <w:r>
        <w:rPr>
          <w:spacing w:val="-1"/>
          <w:sz w:val="24"/>
        </w:rPr>
        <w:t xml:space="preserve"> </w:t>
      </w:r>
      <w:r>
        <w:rPr>
          <w:spacing w:val="-4"/>
          <w:sz w:val="24"/>
        </w:rPr>
        <w:t>GNS3</w:t>
      </w:r>
    </w:p>
    <w:p w14:paraId="5BDD7FF4" w14:textId="77777777" w:rsidR="009D0F0E" w:rsidRDefault="00000000">
      <w:pPr>
        <w:pStyle w:val="ListParagraph"/>
        <w:tabs>
          <w:tab w:val="left" w:pos="660"/>
        </w:tabs>
        <w:spacing w:line="310" w:lineRule="exact"/>
        <w:ind w:left="240" w:firstLine="0"/>
        <w:rPr>
          <w:rFonts w:ascii="Wingdings" w:hAnsi="Wingdings"/>
          <w:sz w:val="28"/>
        </w:rPr>
      </w:pPr>
      <w:r>
        <w:rPr>
          <w:sz w:val="24"/>
        </w:rPr>
        <w:t>Text</w:t>
      </w:r>
      <w:r>
        <w:rPr>
          <w:spacing w:val="-5"/>
          <w:sz w:val="24"/>
        </w:rPr>
        <w:t xml:space="preserve"> </w:t>
      </w:r>
      <w:r>
        <w:rPr>
          <w:sz w:val="24"/>
        </w:rPr>
        <w:t>editor</w:t>
      </w:r>
      <w:r>
        <w:rPr>
          <w:spacing w:val="-1"/>
          <w:sz w:val="24"/>
        </w:rPr>
        <w:t xml:space="preserve"> </w:t>
      </w:r>
      <w:r>
        <w:rPr>
          <w:sz w:val="24"/>
        </w:rPr>
        <w:t xml:space="preserve">/ </w:t>
      </w:r>
      <w:r>
        <w:rPr>
          <w:spacing w:val="-5"/>
          <w:sz w:val="24"/>
        </w:rPr>
        <w:t>IDE</w:t>
      </w:r>
    </w:p>
    <w:p w14:paraId="5B828AC8" w14:textId="77777777" w:rsidR="009D0F0E" w:rsidRDefault="00000000">
      <w:pPr>
        <w:pStyle w:val="Heading3"/>
        <w:spacing w:before="272"/>
      </w:pPr>
      <w:r>
        <w:rPr>
          <w:spacing w:val="-2"/>
        </w:rPr>
        <w:t>Router:</w:t>
      </w:r>
    </w:p>
    <w:p w14:paraId="3A12FE03" w14:textId="77777777" w:rsidR="009D0F0E" w:rsidRDefault="00000000">
      <w:pPr>
        <w:pStyle w:val="ListParagraph"/>
        <w:tabs>
          <w:tab w:val="left" w:pos="660"/>
        </w:tabs>
        <w:spacing w:before="280"/>
        <w:ind w:left="240" w:firstLine="0"/>
        <w:rPr>
          <w:rFonts w:ascii="Wingdings" w:hAnsi="Wingdings"/>
          <w:sz w:val="24"/>
        </w:rPr>
      </w:pPr>
      <w:r>
        <w:rPr>
          <w:sz w:val="24"/>
        </w:rPr>
        <w:t>A</w:t>
      </w:r>
      <w:r>
        <w:rPr>
          <w:spacing w:val="-5"/>
          <w:sz w:val="24"/>
        </w:rPr>
        <w:t xml:space="preserve"> </w:t>
      </w:r>
      <w:r>
        <w:rPr>
          <w:sz w:val="24"/>
        </w:rPr>
        <w:t>router is</w:t>
      </w:r>
      <w:r>
        <w:rPr>
          <w:spacing w:val="-4"/>
          <w:sz w:val="24"/>
        </w:rPr>
        <w:t xml:space="preserve"> </w:t>
      </w:r>
      <w:r>
        <w:rPr>
          <w:sz w:val="24"/>
        </w:rPr>
        <w:t>a networking</w:t>
      </w:r>
      <w:r>
        <w:rPr>
          <w:spacing w:val="-1"/>
          <w:sz w:val="24"/>
        </w:rPr>
        <w:t xml:space="preserve"> </w:t>
      </w:r>
      <w:r>
        <w:rPr>
          <w:sz w:val="24"/>
        </w:rPr>
        <w:t>device used</w:t>
      </w:r>
      <w:r>
        <w:rPr>
          <w:spacing w:val="1"/>
          <w:sz w:val="24"/>
        </w:rPr>
        <w:t xml:space="preserve"> </w:t>
      </w:r>
      <w:r>
        <w:rPr>
          <w:sz w:val="24"/>
        </w:rPr>
        <w:t>to</w:t>
      </w:r>
      <w:r>
        <w:rPr>
          <w:spacing w:val="-4"/>
          <w:sz w:val="24"/>
        </w:rPr>
        <w:t xml:space="preserve"> </w:t>
      </w:r>
      <w:r>
        <w:rPr>
          <w:sz w:val="24"/>
        </w:rPr>
        <w:t>connect</w:t>
      </w:r>
      <w:r>
        <w:rPr>
          <w:spacing w:val="-1"/>
          <w:sz w:val="24"/>
        </w:rPr>
        <w:t xml:space="preserve"> </w:t>
      </w:r>
      <w:r>
        <w:rPr>
          <w:sz w:val="24"/>
        </w:rPr>
        <w:t xml:space="preserve">multiple </w:t>
      </w:r>
      <w:r>
        <w:rPr>
          <w:spacing w:val="-2"/>
          <w:sz w:val="24"/>
        </w:rPr>
        <w:t>networks.</w:t>
      </w:r>
    </w:p>
    <w:p w14:paraId="05A78D63" w14:textId="77777777" w:rsidR="009D0F0E" w:rsidRDefault="00000000">
      <w:pPr>
        <w:pStyle w:val="ListParagraph"/>
        <w:tabs>
          <w:tab w:val="left" w:pos="660"/>
        </w:tabs>
        <w:ind w:left="240" w:firstLine="0"/>
        <w:rPr>
          <w:rFonts w:ascii="Wingdings" w:hAnsi="Wingdings"/>
          <w:sz w:val="24"/>
        </w:rPr>
      </w:pPr>
      <w:r>
        <w:rPr>
          <w:sz w:val="24"/>
        </w:rPr>
        <w:t>It</w:t>
      </w:r>
      <w:r>
        <w:rPr>
          <w:spacing w:val="-2"/>
          <w:sz w:val="24"/>
        </w:rPr>
        <w:t xml:space="preserve"> </w:t>
      </w:r>
      <w:r>
        <w:rPr>
          <w:sz w:val="24"/>
        </w:rPr>
        <w:t>works</w:t>
      </w:r>
      <w:r>
        <w:rPr>
          <w:spacing w:val="-2"/>
          <w:sz w:val="24"/>
        </w:rPr>
        <w:t xml:space="preserve"> </w:t>
      </w:r>
      <w:r>
        <w:rPr>
          <w:sz w:val="24"/>
        </w:rPr>
        <w:t>at</w:t>
      </w:r>
      <w:r>
        <w:rPr>
          <w:spacing w:val="-2"/>
          <w:sz w:val="24"/>
        </w:rPr>
        <w:t xml:space="preserve"> </w:t>
      </w:r>
      <w:r>
        <w:rPr>
          <w:sz w:val="24"/>
        </w:rPr>
        <w:t>the</w:t>
      </w:r>
      <w:r>
        <w:rPr>
          <w:spacing w:val="-1"/>
          <w:sz w:val="24"/>
        </w:rPr>
        <w:t xml:space="preserve"> </w:t>
      </w:r>
      <w:r>
        <w:rPr>
          <w:sz w:val="24"/>
        </w:rPr>
        <w:t>Network Layer</w:t>
      </w:r>
      <w:r>
        <w:rPr>
          <w:spacing w:val="-3"/>
          <w:sz w:val="24"/>
        </w:rPr>
        <w:t xml:space="preserve"> </w:t>
      </w:r>
      <w:r>
        <w:rPr>
          <w:sz w:val="24"/>
        </w:rPr>
        <w:t>(Layer</w:t>
      </w:r>
      <w:r>
        <w:rPr>
          <w:spacing w:val="2"/>
          <w:sz w:val="24"/>
        </w:rPr>
        <w:t xml:space="preserve"> </w:t>
      </w:r>
      <w:r>
        <w:rPr>
          <w:sz w:val="24"/>
        </w:rPr>
        <w:t>3)</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OSI</w:t>
      </w:r>
      <w:r>
        <w:rPr>
          <w:spacing w:val="-2"/>
          <w:sz w:val="24"/>
        </w:rPr>
        <w:t xml:space="preserve"> model.</w:t>
      </w:r>
    </w:p>
    <w:p w14:paraId="07E7CFB5" w14:textId="77777777" w:rsidR="009D0F0E" w:rsidRDefault="00000000">
      <w:pPr>
        <w:pStyle w:val="ListParagraph"/>
        <w:tabs>
          <w:tab w:val="left" w:pos="660"/>
        </w:tabs>
        <w:ind w:left="240" w:firstLine="0"/>
        <w:rPr>
          <w:rFonts w:ascii="Wingdings" w:hAnsi="Wingdings"/>
          <w:sz w:val="24"/>
        </w:rPr>
      </w:pPr>
      <w:r>
        <w:rPr>
          <w:sz w:val="24"/>
        </w:rPr>
        <w:t>Routers</w:t>
      </w:r>
      <w:r>
        <w:rPr>
          <w:spacing w:val="-3"/>
          <w:sz w:val="24"/>
        </w:rPr>
        <w:t xml:space="preserve"> </w:t>
      </w:r>
      <w:r>
        <w:rPr>
          <w:sz w:val="24"/>
        </w:rPr>
        <w:t>forward</w:t>
      </w:r>
      <w:r>
        <w:rPr>
          <w:spacing w:val="-2"/>
          <w:sz w:val="24"/>
        </w:rPr>
        <w:t xml:space="preserve"> </w:t>
      </w:r>
      <w:r>
        <w:rPr>
          <w:sz w:val="24"/>
        </w:rPr>
        <w:t>data</w:t>
      </w:r>
      <w:r>
        <w:rPr>
          <w:spacing w:val="-1"/>
          <w:sz w:val="24"/>
        </w:rPr>
        <w:t xml:space="preserve"> </w:t>
      </w:r>
      <w:r>
        <w:rPr>
          <w:sz w:val="24"/>
        </w:rPr>
        <w:t>packets based on</w:t>
      </w:r>
      <w:r>
        <w:rPr>
          <w:spacing w:val="-2"/>
          <w:sz w:val="24"/>
        </w:rPr>
        <w:t xml:space="preserve"> </w:t>
      </w:r>
      <w:r>
        <w:rPr>
          <w:sz w:val="24"/>
        </w:rPr>
        <w:t>IP</w:t>
      </w:r>
      <w:r>
        <w:rPr>
          <w:spacing w:val="-2"/>
          <w:sz w:val="24"/>
        </w:rPr>
        <w:t xml:space="preserve"> addresses.</w:t>
      </w:r>
    </w:p>
    <w:p w14:paraId="631803D5" w14:textId="77777777" w:rsidR="009D0F0E" w:rsidRDefault="00000000">
      <w:pPr>
        <w:pStyle w:val="ListParagraph"/>
        <w:tabs>
          <w:tab w:val="left" w:pos="660"/>
        </w:tabs>
        <w:ind w:left="240" w:firstLine="0"/>
        <w:rPr>
          <w:rFonts w:ascii="Wingdings" w:hAnsi="Wingdings"/>
          <w:sz w:val="24"/>
        </w:rPr>
      </w:pPr>
      <w:r>
        <w:rPr>
          <w:sz w:val="24"/>
        </w:rPr>
        <w:t>They</w:t>
      </w:r>
      <w:r>
        <w:rPr>
          <w:spacing w:val="-4"/>
          <w:sz w:val="24"/>
        </w:rPr>
        <w:t xml:space="preserve"> </w:t>
      </w:r>
      <w:r>
        <w:rPr>
          <w:sz w:val="24"/>
        </w:rPr>
        <w:t>help</w:t>
      </w:r>
      <w:r>
        <w:rPr>
          <w:spacing w:val="-1"/>
          <w:sz w:val="24"/>
        </w:rPr>
        <w:t xml:space="preserve"> </w:t>
      </w:r>
      <w:r>
        <w:rPr>
          <w:sz w:val="24"/>
        </w:rPr>
        <w:t>in</w:t>
      </w:r>
      <w:r>
        <w:rPr>
          <w:spacing w:val="-1"/>
          <w:sz w:val="24"/>
        </w:rPr>
        <w:t xml:space="preserve"> </w:t>
      </w:r>
      <w:r>
        <w:rPr>
          <w:sz w:val="24"/>
        </w:rPr>
        <w:t>selecting</w:t>
      </w:r>
      <w:r>
        <w:rPr>
          <w:spacing w:val="1"/>
          <w:sz w:val="24"/>
        </w:rPr>
        <w:t xml:space="preserve"> </w:t>
      </w:r>
      <w:r>
        <w:rPr>
          <w:sz w:val="24"/>
        </w:rPr>
        <w:t>the</w:t>
      </w:r>
      <w:r>
        <w:rPr>
          <w:spacing w:val="-2"/>
          <w:sz w:val="24"/>
        </w:rPr>
        <w:t xml:space="preserve"> </w:t>
      </w:r>
      <w:r>
        <w:rPr>
          <w:sz w:val="24"/>
        </w:rPr>
        <w:t>best</w:t>
      </w:r>
      <w:r>
        <w:rPr>
          <w:spacing w:val="-1"/>
          <w:sz w:val="24"/>
        </w:rPr>
        <w:t xml:space="preserve"> </w:t>
      </w:r>
      <w:r>
        <w:rPr>
          <w:sz w:val="24"/>
        </w:rPr>
        <w:t>path</w:t>
      </w:r>
      <w:r>
        <w:rPr>
          <w:spacing w:val="-1"/>
          <w:sz w:val="24"/>
        </w:rPr>
        <w:t xml:space="preserve"> </w:t>
      </w:r>
      <w:r>
        <w:rPr>
          <w:sz w:val="24"/>
        </w:rPr>
        <w:t>for</w:t>
      </w:r>
      <w:r>
        <w:rPr>
          <w:spacing w:val="-2"/>
          <w:sz w:val="24"/>
        </w:rPr>
        <w:t xml:space="preserve"> </w:t>
      </w:r>
      <w:r>
        <w:rPr>
          <w:sz w:val="24"/>
        </w:rPr>
        <w:t xml:space="preserve">data </w:t>
      </w:r>
      <w:r>
        <w:rPr>
          <w:spacing w:val="-2"/>
          <w:sz w:val="24"/>
        </w:rPr>
        <w:t>transmission.</w:t>
      </w:r>
    </w:p>
    <w:p w14:paraId="2B57DB3F" w14:textId="77777777" w:rsidR="009D0F0E" w:rsidRDefault="00000000">
      <w:pPr>
        <w:pStyle w:val="ListParagraph"/>
        <w:tabs>
          <w:tab w:val="left" w:pos="661"/>
        </w:tabs>
        <w:ind w:left="241" w:right="384" w:firstLine="0"/>
        <w:rPr>
          <w:rFonts w:ascii="Wingdings" w:hAnsi="Wingdings"/>
          <w:sz w:val="24"/>
        </w:rPr>
      </w:pPr>
      <w:r>
        <w:rPr>
          <w:sz w:val="24"/>
        </w:rPr>
        <w:t>Routers</w:t>
      </w:r>
      <w:r>
        <w:rPr>
          <w:spacing w:val="80"/>
          <w:sz w:val="24"/>
        </w:rPr>
        <w:t xml:space="preserve"> </w:t>
      </w:r>
      <w:r>
        <w:rPr>
          <w:sz w:val="24"/>
        </w:rPr>
        <w:t>provide</w:t>
      </w:r>
      <w:r>
        <w:rPr>
          <w:spacing w:val="80"/>
          <w:sz w:val="24"/>
        </w:rPr>
        <w:t xml:space="preserve"> </w:t>
      </w:r>
      <w:r>
        <w:rPr>
          <w:sz w:val="24"/>
        </w:rPr>
        <w:t>security</w:t>
      </w:r>
      <w:r>
        <w:rPr>
          <w:spacing w:val="80"/>
          <w:sz w:val="24"/>
        </w:rPr>
        <w:t xml:space="preserve"> </w:t>
      </w:r>
      <w:r>
        <w:rPr>
          <w:sz w:val="24"/>
        </w:rPr>
        <w:t>using</w:t>
      </w:r>
      <w:r>
        <w:rPr>
          <w:spacing w:val="80"/>
          <w:sz w:val="24"/>
        </w:rPr>
        <w:t xml:space="preserve"> </w:t>
      </w:r>
      <w:r>
        <w:rPr>
          <w:sz w:val="24"/>
        </w:rPr>
        <w:t>ACLs,</w:t>
      </w:r>
      <w:r>
        <w:rPr>
          <w:spacing w:val="80"/>
          <w:sz w:val="24"/>
        </w:rPr>
        <w:t xml:space="preserve"> </w:t>
      </w:r>
      <w:r>
        <w:rPr>
          <w:sz w:val="24"/>
        </w:rPr>
        <w:t>routing</w:t>
      </w:r>
      <w:r>
        <w:rPr>
          <w:spacing w:val="80"/>
          <w:sz w:val="24"/>
        </w:rPr>
        <w:t xml:space="preserve"> </w:t>
      </w:r>
      <w:r>
        <w:rPr>
          <w:sz w:val="24"/>
        </w:rPr>
        <w:t>authentication,</w:t>
      </w:r>
      <w:r>
        <w:rPr>
          <w:spacing w:val="80"/>
          <w:sz w:val="24"/>
        </w:rPr>
        <w:t xml:space="preserve"> </w:t>
      </w:r>
      <w:r>
        <w:rPr>
          <w:sz w:val="24"/>
        </w:rPr>
        <w:t>and</w:t>
      </w:r>
      <w:r>
        <w:rPr>
          <w:spacing w:val="80"/>
          <w:sz w:val="24"/>
        </w:rPr>
        <w:t xml:space="preserve"> </w:t>
      </w:r>
      <w:r>
        <w:rPr>
          <w:sz w:val="24"/>
        </w:rPr>
        <w:t>secure</w:t>
      </w:r>
      <w:r>
        <w:rPr>
          <w:spacing w:val="80"/>
          <w:sz w:val="24"/>
        </w:rPr>
        <w:t xml:space="preserve"> </w:t>
      </w:r>
      <w:r>
        <w:rPr>
          <w:sz w:val="24"/>
        </w:rPr>
        <w:t>management (SSH).</w:t>
      </w:r>
    </w:p>
    <w:p w14:paraId="6482C3B2" w14:textId="77777777" w:rsidR="009D0F0E" w:rsidRDefault="00000000">
      <w:pPr>
        <w:pStyle w:val="ListParagraph"/>
        <w:tabs>
          <w:tab w:val="left" w:pos="661"/>
        </w:tabs>
        <w:ind w:left="241" w:right="382" w:firstLine="0"/>
        <w:rPr>
          <w:rFonts w:ascii="Wingdings" w:hAnsi="Wingdings"/>
          <w:sz w:val="24"/>
        </w:rPr>
      </w:pPr>
      <w:r>
        <w:rPr>
          <w:sz w:val="24"/>
        </w:rPr>
        <w:t>In this project, routers are audited to verify secure configuration and compliance using CIS benchmarks.</w:t>
      </w:r>
    </w:p>
    <w:p w14:paraId="079A6C45" w14:textId="77777777" w:rsidR="009D0F0E" w:rsidRDefault="009D0F0E">
      <w:pPr>
        <w:pStyle w:val="BodyText"/>
        <w:spacing w:before="3"/>
      </w:pPr>
    </w:p>
    <w:p w14:paraId="4A38360F" w14:textId="77777777" w:rsidR="009D0F0E" w:rsidRDefault="00000000">
      <w:pPr>
        <w:pStyle w:val="Heading3"/>
        <w:spacing w:before="1"/>
      </w:pPr>
      <w:r>
        <w:rPr>
          <w:spacing w:val="-2"/>
        </w:rPr>
        <w:t>Switch:</w:t>
      </w:r>
    </w:p>
    <w:p w14:paraId="697EB09E" w14:textId="77777777" w:rsidR="009D0F0E" w:rsidRDefault="00000000">
      <w:pPr>
        <w:pStyle w:val="ListParagraph"/>
        <w:tabs>
          <w:tab w:val="left" w:pos="660"/>
        </w:tabs>
        <w:spacing w:before="281"/>
        <w:ind w:left="240" w:firstLine="0"/>
        <w:rPr>
          <w:rFonts w:ascii="Wingdings" w:hAnsi="Wingdings"/>
          <w:sz w:val="24"/>
        </w:rPr>
      </w:pPr>
      <w:r>
        <w:rPr>
          <w:sz w:val="24"/>
        </w:rPr>
        <w:t>A</w:t>
      </w:r>
      <w:r>
        <w:rPr>
          <w:spacing w:val="-5"/>
          <w:sz w:val="24"/>
        </w:rPr>
        <w:t xml:space="preserve"> </w:t>
      </w:r>
      <w:r>
        <w:rPr>
          <w:sz w:val="24"/>
        </w:rPr>
        <w:t>switch</w:t>
      </w:r>
      <w:r>
        <w:rPr>
          <w:spacing w:val="-1"/>
          <w:sz w:val="24"/>
        </w:rPr>
        <w:t xml:space="preserve"> </w:t>
      </w:r>
      <w:r>
        <w:rPr>
          <w:sz w:val="24"/>
        </w:rPr>
        <w:t>is</w:t>
      </w:r>
      <w:r>
        <w:rPr>
          <w:spacing w:val="-1"/>
          <w:sz w:val="24"/>
        </w:rPr>
        <w:t xml:space="preserve"> </w:t>
      </w:r>
      <w:r>
        <w:rPr>
          <w:sz w:val="24"/>
        </w:rPr>
        <w:t>a</w:t>
      </w:r>
      <w:r>
        <w:rPr>
          <w:spacing w:val="-2"/>
          <w:sz w:val="24"/>
        </w:rPr>
        <w:t xml:space="preserve"> </w:t>
      </w:r>
      <w:r>
        <w:rPr>
          <w:sz w:val="24"/>
        </w:rPr>
        <w:t>networking device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connect</w:t>
      </w:r>
      <w:r>
        <w:rPr>
          <w:spacing w:val="-2"/>
          <w:sz w:val="24"/>
        </w:rPr>
        <w:t xml:space="preserve"> </w:t>
      </w:r>
      <w:r>
        <w:rPr>
          <w:sz w:val="24"/>
        </w:rPr>
        <w:t>devices</w:t>
      </w:r>
      <w:r>
        <w:rPr>
          <w:spacing w:val="1"/>
          <w:sz w:val="24"/>
        </w:rPr>
        <w:t xml:space="preserve"> </w:t>
      </w:r>
      <w:r>
        <w:rPr>
          <w:sz w:val="24"/>
        </w:rPr>
        <w:t>within</w:t>
      </w:r>
      <w:r>
        <w:rPr>
          <w:spacing w:val="-1"/>
          <w:sz w:val="24"/>
        </w:rPr>
        <w:t xml:space="preserve"> </w:t>
      </w:r>
      <w:r>
        <w:rPr>
          <w:sz w:val="24"/>
        </w:rPr>
        <w:t>the</w:t>
      </w:r>
      <w:r>
        <w:rPr>
          <w:spacing w:val="-2"/>
          <w:sz w:val="24"/>
        </w:rPr>
        <w:t xml:space="preserve"> </w:t>
      </w:r>
      <w:r>
        <w:rPr>
          <w:sz w:val="24"/>
        </w:rPr>
        <w:t xml:space="preserve">same </w:t>
      </w:r>
      <w:r>
        <w:rPr>
          <w:spacing w:val="-2"/>
          <w:sz w:val="24"/>
        </w:rPr>
        <w:t>network.</w:t>
      </w:r>
    </w:p>
    <w:p w14:paraId="3C4A8F11" w14:textId="77777777" w:rsidR="009D0F0E" w:rsidRDefault="00000000">
      <w:pPr>
        <w:pStyle w:val="ListParagraph"/>
        <w:tabs>
          <w:tab w:val="left" w:pos="660"/>
        </w:tabs>
        <w:ind w:left="240" w:firstLine="0"/>
        <w:rPr>
          <w:rFonts w:ascii="Wingdings" w:hAnsi="Wingdings"/>
          <w:sz w:val="24"/>
        </w:rPr>
      </w:pPr>
      <w:r>
        <w:rPr>
          <w:sz w:val="24"/>
        </w:rPr>
        <w:t>It operates</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Data</w:t>
      </w:r>
      <w:r>
        <w:rPr>
          <w:spacing w:val="-1"/>
          <w:sz w:val="24"/>
        </w:rPr>
        <w:t xml:space="preserve"> </w:t>
      </w:r>
      <w:r>
        <w:rPr>
          <w:sz w:val="24"/>
        </w:rPr>
        <w:t>Link Layer (Layer</w:t>
      </w:r>
      <w:r>
        <w:rPr>
          <w:spacing w:val="-1"/>
          <w:sz w:val="24"/>
        </w:rPr>
        <w:t xml:space="preserve"> </w:t>
      </w:r>
      <w:r>
        <w:rPr>
          <w:sz w:val="24"/>
        </w:rPr>
        <w:t>2)</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OSI</w:t>
      </w:r>
      <w:r>
        <w:rPr>
          <w:spacing w:val="-5"/>
          <w:sz w:val="24"/>
        </w:rPr>
        <w:t xml:space="preserve"> </w:t>
      </w:r>
      <w:r>
        <w:rPr>
          <w:spacing w:val="-2"/>
          <w:sz w:val="24"/>
        </w:rPr>
        <w:t>model.</w:t>
      </w:r>
    </w:p>
    <w:p w14:paraId="135F47B6" w14:textId="77777777" w:rsidR="009D0F0E" w:rsidRDefault="00000000">
      <w:pPr>
        <w:pStyle w:val="ListParagraph"/>
        <w:tabs>
          <w:tab w:val="left" w:pos="660"/>
        </w:tabs>
        <w:ind w:left="240" w:firstLine="0"/>
        <w:rPr>
          <w:rFonts w:ascii="Wingdings" w:hAnsi="Wingdings"/>
          <w:sz w:val="24"/>
        </w:rPr>
      </w:pPr>
      <w:r>
        <w:rPr>
          <w:sz w:val="24"/>
        </w:rPr>
        <w:t>Switches</w:t>
      </w:r>
      <w:r>
        <w:rPr>
          <w:spacing w:val="-2"/>
          <w:sz w:val="24"/>
        </w:rPr>
        <w:t xml:space="preserve"> </w:t>
      </w:r>
      <w:r>
        <w:rPr>
          <w:sz w:val="24"/>
        </w:rPr>
        <w:t>forward</w:t>
      </w:r>
      <w:r>
        <w:rPr>
          <w:spacing w:val="-2"/>
          <w:sz w:val="24"/>
        </w:rPr>
        <w:t xml:space="preserve"> </w:t>
      </w:r>
      <w:r>
        <w:rPr>
          <w:sz w:val="24"/>
        </w:rPr>
        <w:t>data based on</w:t>
      </w:r>
      <w:r>
        <w:rPr>
          <w:spacing w:val="-2"/>
          <w:sz w:val="24"/>
        </w:rPr>
        <w:t xml:space="preserve"> </w:t>
      </w:r>
      <w:r>
        <w:rPr>
          <w:sz w:val="24"/>
        </w:rPr>
        <w:t>MAC</w:t>
      </w:r>
      <w:r>
        <w:rPr>
          <w:spacing w:val="-1"/>
          <w:sz w:val="24"/>
        </w:rPr>
        <w:t xml:space="preserve"> </w:t>
      </w:r>
      <w:r>
        <w:rPr>
          <w:spacing w:val="-2"/>
          <w:sz w:val="24"/>
        </w:rPr>
        <w:t>addresses.</w:t>
      </w:r>
    </w:p>
    <w:p w14:paraId="494EBE00" w14:textId="77777777" w:rsidR="009D0F0E" w:rsidRDefault="00000000">
      <w:pPr>
        <w:pStyle w:val="ListParagraph"/>
        <w:tabs>
          <w:tab w:val="left" w:pos="660"/>
        </w:tabs>
        <w:ind w:left="240" w:firstLine="0"/>
        <w:rPr>
          <w:rFonts w:ascii="Wingdings" w:hAnsi="Wingdings"/>
          <w:sz w:val="24"/>
        </w:rPr>
      </w:pPr>
      <w:r>
        <w:rPr>
          <w:sz w:val="24"/>
        </w:rPr>
        <w:t>They</w:t>
      </w:r>
      <w:r>
        <w:rPr>
          <w:spacing w:val="-4"/>
          <w:sz w:val="24"/>
        </w:rPr>
        <w:t xml:space="preserve"> </w:t>
      </w:r>
      <w:r>
        <w:rPr>
          <w:sz w:val="24"/>
        </w:rPr>
        <w:t>support</w:t>
      </w:r>
      <w:r>
        <w:rPr>
          <w:spacing w:val="-2"/>
          <w:sz w:val="24"/>
        </w:rPr>
        <w:t xml:space="preserve"> </w:t>
      </w:r>
      <w:r>
        <w:rPr>
          <w:sz w:val="24"/>
        </w:rPr>
        <w:t>VLANs to</w:t>
      </w:r>
      <w:r>
        <w:rPr>
          <w:spacing w:val="-2"/>
          <w:sz w:val="24"/>
        </w:rPr>
        <w:t xml:space="preserve"> </w:t>
      </w:r>
      <w:r>
        <w:rPr>
          <w:sz w:val="24"/>
        </w:rPr>
        <w:t>segment</w:t>
      </w:r>
      <w:r>
        <w:rPr>
          <w:spacing w:val="-2"/>
          <w:sz w:val="24"/>
        </w:rPr>
        <w:t xml:space="preserve"> </w:t>
      </w:r>
      <w:r>
        <w:rPr>
          <w:sz w:val="24"/>
        </w:rPr>
        <w:t>networks and</w:t>
      </w:r>
      <w:r>
        <w:rPr>
          <w:spacing w:val="-2"/>
          <w:sz w:val="24"/>
        </w:rPr>
        <w:t xml:space="preserve"> </w:t>
      </w:r>
      <w:r>
        <w:rPr>
          <w:sz w:val="24"/>
        </w:rPr>
        <w:t>improve</w:t>
      </w:r>
      <w:r>
        <w:rPr>
          <w:spacing w:val="-2"/>
          <w:sz w:val="24"/>
        </w:rPr>
        <w:t xml:space="preserve"> security.</w:t>
      </w:r>
    </w:p>
    <w:p w14:paraId="6CDBD845" w14:textId="77777777" w:rsidR="009D0F0E" w:rsidRDefault="00000000">
      <w:pPr>
        <w:pStyle w:val="ListParagraph"/>
        <w:tabs>
          <w:tab w:val="left" w:pos="661"/>
        </w:tabs>
        <w:ind w:left="241" w:right="383" w:firstLine="0"/>
        <w:rPr>
          <w:rFonts w:ascii="Wingdings" w:hAnsi="Wingdings"/>
          <w:sz w:val="24"/>
        </w:rPr>
      </w:pPr>
      <w:r>
        <w:rPr>
          <w:sz w:val="24"/>
        </w:rPr>
        <w:t>Switches</w:t>
      </w:r>
      <w:r>
        <w:rPr>
          <w:spacing w:val="32"/>
          <w:sz w:val="24"/>
        </w:rPr>
        <w:t xml:space="preserve"> </w:t>
      </w:r>
      <w:r>
        <w:rPr>
          <w:sz w:val="24"/>
        </w:rPr>
        <w:t>provide</w:t>
      </w:r>
      <w:r>
        <w:rPr>
          <w:spacing w:val="31"/>
          <w:sz w:val="24"/>
        </w:rPr>
        <w:t xml:space="preserve"> </w:t>
      </w:r>
      <w:r>
        <w:rPr>
          <w:sz w:val="24"/>
        </w:rPr>
        <w:t>internal</w:t>
      </w:r>
      <w:r>
        <w:rPr>
          <w:spacing w:val="32"/>
          <w:sz w:val="24"/>
        </w:rPr>
        <w:t xml:space="preserve"> </w:t>
      </w:r>
      <w:r>
        <w:rPr>
          <w:sz w:val="24"/>
        </w:rPr>
        <w:t>security</w:t>
      </w:r>
      <w:r>
        <w:rPr>
          <w:spacing w:val="32"/>
          <w:sz w:val="24"/>
        </w:rPr>
        <w:t xml:space="preserve"> </w:t>
      </w:r>
      <w:r>
        <w:rPr>
          <w:sz w:val="24"/>
        </w:rPr>
        <w:t>using</w:t>
      </w:r>
      <w:r>
        <w:rPr>
          <w:spacing w:val="32"/>
          <w:sz w:val="24"/>
        </w:rPr>
        <w:t xml:space="preserve"> </w:t>
      </w:r>
      <w:r>
        <w:rPr>
          <w:sz w:val="24"/>
        </w:rPr>
        <w:t>port</w:t>
      </w:r>
      <w:r>
        <w:rPr>
          <w:spacing w:val="32"/>
          <w:sz w:val="24"/>
        </w:rPr>
        <w:t xml:space="preserve"> </w:t>
      </w:r>
      <w:r>
        <w:rPr>
          <w:sz w:val="24"/>
        </w:rPr>
        <w:t>security,</w:t>
      </w:r>
      <w:r>
        <w:rPr>
          <w:spacing w:val="33"/>
          <w:sz w:val="24"/>
        </w:rPr>
        <w:t xml:space="preserve"> </w:t>
      </w:r>
      <w:r>
        <w:rPr>
          <w:sz w:val="24"/>
        </w:rPr>
        <w:t>STP,</w:t>
      </w:r>
      <w:r>
        <w:rPr>
          <w:spacing w:val="29"/>
          <w:sz w:val="24"/>
        </w:rPr>
        <w:t xml:space="preserve"> </w:t>
      </w:r>
      <w:r>
        <w:rPr>
          <w:sz w:val="24"/>
        </w:rPr>
        <w:t>and</w:t>
      </w:r>
      <w:r>
        <w:rPr>
          <w:spacing w:val="32"/>
          <w:sz w:val="24"/>
        </w:rPr>
        <w:t xml:space="preserve"> </w:t>
      </w:r>
      <w:r>
        <w:rPr>
          <w:sz w:val="24"/>
        </w:rPr>
        <w:t>access</w:t>
      </w:r>
      <w:r>
        <w:rPr>
          <w:spacing w:val="32"/>
          <w:sz w:val="24"/>
        </w:rPr>
        <w:t xml:space="preserve"> </w:t>
      </w:r>
      <w:r>
        <w:rPr>
          <w:sz w:val="24"/>
        </w:rPr>
        <w:t xml:space="preserve">control </w:t>
      </w:r>
      <w:r>
        <w:rPr>
          <w:spacing w:val="-2"/>
          <w:sz w:val="24"/>
        </w:rPr>
        <w:t>features.</w:t>
      </w:r>
    </w:p>
    <w:p w14:paraId="4904B9D7" w14:textId="77777777" w:rsidR="009D0F0E" w:rsidRDefault="00000000">
      <w:pPr>
        <w:pStyle w:val="ListParagraph"/>
        <w:tabs>
          <w:tab w:val="left" w:pos="661"/>
        </w:tabs>
        <w:spacing w:before="14" w:line="228" w:lineRule="auto"/>
        <w:ind w:left="241" w:right="383" w:firstLine="0"/>
        <w:rPr>
          <w:rFonts w:ascii="Wingdings" w:hAnsi="Wingdings"/>
          <w:sz w:val="32"/>
        </w:rPr>
      </w:pPr>
      <w:r>
        <w:rPr>
          <w:sz w:val="24"/>
        </w:rPr>
        <w:t>In</w:t>
      </w:r>
      <w:r>
        <w:rPr>
          <w:spacing w:val="80"/>
          <w:w w:val="150"/>
          <w:sz w:val="24"/>
        </w:rPr>
        <w:t xml:space="preserve"> </w:t>
      </w:r>
      <w:r>
        <w:rPr>
          <w:sz w:val="24"/>
        </w:rPr>
        <w:t>this</w:t>
      </w:r>
      <w:r>
        <w:rPr>
          <w:spacing w:val="80"/>
          <w:w w:val="150"/>
          <w:sz w:val="24"/>
        </w:rPr>
        <w:t xml:space="preserve"> </w:t>
      </w:r>
      <w:r>
        <w:rPr>
          <w:sz w:val="24"/>
        </w:rPr>
        <w:t>project,</w:t>
      </w:r>
      <w:r>
        <w:rPr>
          <w:spacing w:val="80"/>
          <w:w w:val="150"/>
          <w:sz w:val="24"/>
        </w:rPr>
        <w:t xml:space="preserve"> </w:t>
      </w:r>
      <w:r>
        <w:rPr>
          <w:sz w:val="24"/>
        </w:rPr>
        <w:t>switches</w:t>
      </w:r>
      <w:r>
        <w:rPr>
          <w:spacing w:val="80"/>
          <w:w w:val="150"/>
          <w:sz w:val="24"/>
        </w:rPr>
        <w:t xml:space="preserve"> </w:t>
      </w:r>
      <w:r>
        <w:rPr>
          <w:sz w:val="24"/>
        </w:rPr>
        <w:t>are</w:t>
      </w:r>
      <w:r>
        <w:rPr>
          <w:spacing w:val="80"/>
          <w:w w:val="150"/>
          <w:sz w:val="24"/>
        </w:rPr>
        <w:t xml:space="preserve"> </w:t>
      </w:r>
      <w:r>
        <w:rPr>
          <w:sz w:val="24"/>
        </w:rPr>
        <w:t>audited</w:t>
      </w:r>
      <w:r>
        <w:rPr>
          <w:spacing w:val="80"/>
          <w:w w:val="150"/>
          <w:sz w:val="24"/>
        </w:rPr>
        <w:t xml:space="preserve"> </w:t>
      </w:r>
      <w:r>
        <w:rPr>
          <w:sz w:val="24"/>
        </w:rPr>
        <w:t>to</w:t>
      </w:r>
      <w:r>
        <w:rPr>
          <w:spacing w:val="80"/>
          <w:w w:val="150"/>
          <w:sz w:val="24"/>
        </w:rPr>
        <w:t xml:space="preserve"> </w:t>
      </w:r>
      <w:r>
        <w:rPr>
          <w:sz w:val="24"/>
        </w:rPr>
        <w:t>ensure</w:t>
      </w:r>
      <w:r>
        <w:rPr>
          <w:spacing w:val="80"/>
          <w:w w:val="150"/>
          <w:sz w:val="24"/>
        </w:rPr>
        <w:t xml:space="preserve"> </w:t>
      </w:r>
      <w:r>
        <w:rPr>
          <w:sz w:val="24"/>
        </w:rPr>
        <w:t>secure</w:t>
      </w:r>
      <w:r>
        <w:rPr>
          <w:spacing w:val="80"/>
          <w:w w:val="150"/>
          <w:sz w:val="24"/>
        </w:rPr>
        <w:t xml:space="preserve"> </w:t>
      </w:r>
      <w:r>
        <w:rPr>
          <w:sz w:val="24"/>
        </w:rPr>
        <w:t>internal</w:t>
      </w:r>
      <w:r>
        <w:rPr>
          <w:spacing w:val="80"/>
          <w:w w:val="150"/>
          <w:sz w:val="24"/>
        </w:rPr>
        <w:t xml:space="preserve"> </w:t>
      </w:r>
      <w:r>
        <w:rPr>
          <w:sz w:val="24"/>
        </w:rPr>
        <w:t>network communication as per CIS benchmarks.</w:t>
      </w:r>
    </w:p>
    <w:p w14:paraId="555A40CD" w14:textId="77777777" w:rsidR="009D0F0E" w:rsidRDefault="009D0F0E">
      <w:pPr>
        <w:pStyle w:val="ListParagraph"/>
        <w:spacing w:line="228" w:lineRule="auto"/>
        <w:rPr>
          <w:rFonts w:ascii="Wingdings" w:hAnsi="Wingdings"/>
          <w:sz w:val="32"/>
        </w:rPr>
        <w:sectPr w:rsidR="009D0F0E">
          <w:pgSz w:w="11910" w:h="16840"/>
          <w:pgMar w:top="1440" w:right="1080" w:bottom="1440" w:left="1080" w:header="0" w:footer="699" w:gutter="0"/>
          <w:pgBorders>
            <w:top w:val="single" w:sz="4" w:space="1" w:color="auto"/>
            <w:left w:val="single" w:sz="4" w:space="4" w:color="auto"/>
            <w:bottom w:val="single" w:sz="4" w:space="1" w:color="auto"/>
            <w:right w:val="single" w:sz="4" w:space="4" w:color="auto"/>
          </w:pgBorders>
          <w:cols w:space="720"/>
        </w:sectPr>
      </w:pPr>
    </w:p>
    <w:p w14:paraId="0274CE32" w14:textId="77777777" w:rsidR="009D0F0E" w:rsidRDefault="00000000">
      <w:pPr>
        <w:pStyle w:val="Heading1"/>
        <w:spacing w:before="23"/>
        <w:ind w:right="331"/>
        <w:rPr>
          <w:rFonts w:ascii="Calibri"/>
        </w:rPr>
      </w:pPr>
      <w:r>
        <w:rPr>
          <w:rFonts w:ascii="Calibri"/>
        </w:rPr>
        <w:lastRenderedPageBreak/>
        <w:t>CHAPTER</w:t>
      </w:r>
      <w:r>
        <w:rPr>
          <w:rFonts w:ascii="Calibri"/>
          <w:spacing w:val="-13"/>
        </w:rPr>
        <w:t xml:space="preserve"> </w:t>
      </w:r>
      <w:r>
        <w:rPr>
          <w:rFonts w:ascii="Calibri"/>
          <w:spacing w:val="-10"/>
        </w:rPr>
        <w:t>2</w:t>
      </w:r>
    </w:p>
    <w:p w14:paraId="5616FFD9" w14:textId="77777777" w:rsidR="009D0F0E" w:rsidRDefault="00000000">
      <w:pPr>
        <w:pStyle w:val="Heading2"/>
        <w:numPr>
          <w:ilvl w:val="0"/>
          <w:numId w:val="2"/>
        </w:numPr>
        <w:tabs>
          <w:tab w:val="left" w:pos="3119"/>
        </w:tabs>
        <w:spacing w:before="276"/>
        <w:ind w:left="3119" w:hanging="277"/>
        <w:jc w:val="left"/>
      </w:pPr>
      <w:r>
        <w:t>FEASIBILITY</w:t>
      </w:r>
      <w:r>
        <w:rPr>
          <w:spacing w:val="-11"/>
        </w:rPr>
        <w:t xml:space="preserve"> </w:t>
      </w:r>
      <w:r>
        <w:rPr>
          <w:spacing w:val="-2"/>
        </w:rPr>
        <w:t>STUDY</w:t>
      </w:r>
    </w:p>
    <w:p w14:paraId="4B61FDB4" w14:textId="77777777" w:rsidR="009D0F0E" w:rsidRDefault="009D0F0E">
      <w:pPr>
        <w:pStyle w:val="BodyText"/>
        <w:rPr>
          <w:b/>
          <w:sz w:val="28"/>
        </w:rPr>
      </w:pPr>
    </w:p>
    <w:p w14:paraId="094EB304" w14:textId="77777777" w:rsidR="009D0F0E" w:rsidRDefault="009D0F0E">
      <w:pPr>
        <w:pStyle w:val="BodyText"/>
        <w:spacing w:before="194"/>
        <w:rPr>
          <w:b/>
          <w:sz w:val="28"/>
        </w:rPr>
      </w:pPr>
    </w:p>
    <w:p w14:paraId="2B366504" w14:textId="77777777" w:rsidR="009D0F0E" w:rsidRDefault="00000000">
      <w:pPr>
        <w:pStyle w:val="Heading3"/>
        <w:numPr>
          <w:ilvl w:val="1"/>
          <w:numId w:val="2"/>
        </w:numPr>
        <w:tabs>
          <w:tab w:val="left" w:pos="658"/>
        </w:tabs>
        <w:ind w:left="658" w:hanging="418"/>
      </w:pPr>
      <w:r>
        <w:t>Technical</w:t>
      </w:r>
      <w:r>
        <w:rPr>
          <w:spacing w:val="-9"/>
        </w:rPr>
        <w:t xml:space="preserve"> </w:t>
      </w:r>
      <w:r>
        <w:rPr>
          <w:spacing w:val="-2"/>
        </w:rPr>
        <w:t>Feasibility:</w:t>
      </w:r>
    </w:p>
    <w:p w14:paraId="60CE05A5" w14:textId="77777777" w:rsidR="009D0F0E" w:rsidRDefault="00000000">
      <w:pPr>
        <w:pStyle w:val="BodyText"/>
        <w:spacing w:before="279"/>
        <w:ind w:left="240" w:right="380"/>
        <w:jc w:val="both"/>
      </w:pPr>
      <w:r>
        <w:t>The Audit Based Application is technically feasible as it uses well-established and widely supported technologies. The project is implemented using Python, which provides strong support for automation, data parsing, and security analysis. CIS Benchmarks are clearly documented and can be easily mapped to audit checklists.</w:t>
      </w:r>
      <w:r>
        <w:rPr>
          <w:spacing w:val="80"/>
        </w:rPr>
        <w:t xml:space="preserve"> </w:t>
      </w:r>
      <w:r>
        <w:t>The application does not require complex hardware and can be executed on standard computing systems. Hence, the technical implementation of the project is practical</w:t>
      </w:r>
      <w:r>
        <w:rPr>
          <w:spacing w:val="40"/>
        </w:rPr>
        <w:t xml:space="preserve"> </w:t>
      </w:r>
      <w:r>
        <w:t>and achievable.</w:t>
      </w:r>
    </w:p>
    <w:p w14:paraId="5ABB77D0" w14:textId="77777777" w:rsidR="009D0F0E" w:rsidRDefault="009D0F0E">
      <w:pPr>
        <w:pStyle w:val="BodyText"/>
        <w:spacing w:before="4"/>
      </w:pPr>
    </w:p>
    <w:p w14:paraId="64F03D7A" w14:textId="77777777" w:rsidR="009D0F0E" w:rsidRDefault="00000000">
      <w:pPr>
        <w:pStyle w:val="Heading3"/>
        <w:numPr>
          <w:ilvl w:val="1"/>
          <w:numId w:val="2"/>
        </w:numPr>
        <w:tabs>
          <w:tab w:val="left" w:pos="658"/>
        </w:tabs>
        <w:ind w:left="658" w:hanging="418"/>
      </w:pPr>
      <w:r>
        <w:t>Operational</w:t>
      </w:r>
      <w:r>
        <w:rPr>
          <w:spacing w:val="-10"/>
        </w:rPr>
        <w:t xml:space="preserve"> </w:t>
      </w:r>
      <w:r>
        <w:rPr>
          <w:spacing w:val="-2"/>
        </w:rPr>
        <w:t>Feasibility:</w:t>
      </w:r>
    </w:p>
    <w:p w14:paraId="6F736622" w14:textId="77777777" w:rsidR="009D0F0E" w:rsidRDefault="00000000">
      <w:pPr>
        <w:pStyle w:val="BodyText"/>
        <w:spacing w:before="282"/>
        <w:ind w:left="240" w:right="381"/>
        <w:jc w:val="both"/>
      </w:pPr>
      <w:r>
        <w:t>The system is operationally feasible because it is simple to use and requires minimal user training. Network administrators and security auditors can easily understand the audit process and interpret the results. The checklist-based approach simplifies security verification and reduces dependency on individual expertise. The application improves efficiency by standardizing audits and minimizing manual effort.</w:t>
      </w:r>
    </w:p>
    <w:p w14:paraId="39220703" w14:textId="77777777" w:rsidR="009D0F0E" w:rsidRDefault="009D0F0E">
      <w:pPr>
        <w:pStyle w:val="BodyText"/>
        <w:spacing w:before="3"/>
      </w:pPr>
    </w:p>
    <w:p w14:paraId="6973BDDA" w14:textId="77777777" w:rsidR="009D0F0E" w:rsidRDefault="00000000">
      <w:pPr>
        <w:pStyle w:val="Heading3"/>
        <w:numPr>
          <w:ilvl w:val="1"/>
          <w:numId w:val="2"/>
        </w:numPr>
        <w:tabs>
          <w:tab w:val="left" w:pos="658"/>
        </w:tabs>
        <w:ind w:left="658" w:hanging="418"/>
      </w:pPr>
      <w:r>
        <w:t>Economic</w:t>
      </w:r>
      <w:r>
        <w:rPr>
          <w:spacing w:val="-7"/>
        </w:rPr>
        <w:t xml:space="preserve"> </w:t>
      </w:r>
      <w:r>
        <w:rPr>
          <w:spacing w:val="-2"/>
        </w:rPr>
        <w:t>Feasibility:</w:t>
      </w:r>
    </w:p>
    <w:p w14:paraId="18474424" w14:textId="77777777" w:rsidR="009D0F0E" w:rsidRDefault="00000000">
      <w:pPr>
        <w:pStyle w:val="BodyText"/>
        <w:spacing w:before="280"/>
        <w:ind w:left="240" w:right="382"/>
        <w:jc w:val="both"/>
      </w:pPr>
      <w:r>
        <w:t>The project is economically feasible as it uses open-source tools and technologies. Python is free and does not require any licensing costs. No additional hardware or</w:t>
      </w:r>
      <w:r>
        <w:rPr>
          <w:spacing w:val="40"/>
        </w:rPr>
        <w:t xml:space="preserve"> </w:t>
      </w:r>
      <w:r>
        <w:t>paid software is needed to implement the system. Therefore, the development, deployment, and maintenance costs are minimal, making the project cost-effective.</w:t>
      </w:r>
    </w:p>
    <w:p w14:paraId="010DDACB" w14:textId="77777777" w:rsidR="009D0F0E" w:rsidRDefault="009D0F0E">
      <w:pPr>
        <w:pStyle w:val="BodyText"/>
        <w:spacing w:before="3"/>
      </w:pPr>
    </w:p>
    <w:p w14:paraId="0B8F5CB0" w14:textId="77777777" w:rsidR="009D0F0E" w:rsidRDefault="00000000">
      <w:pPr>
        <w:pStyle w:val="Heading3"/>
        <w:numPr>
          <w:ilvl w:val="1"/>
          <w:numId w:val="2"/>
        </w:numPr>
        <w:tabs>
          <w:tab w:val="left" w:pos="658"/>
        </w:tabs>
        <w:ind w:left="658" w:hanging="418"/>
      </w:pPr>
      <w:r>
        <w:t>Schedule</w:t>
      </w:r>
      <w:r>
        <w:rPr>
          <w:spacing w:val="-9"/>
        </w:rPr>
        <w:t xml:space="preserve"> </w:t>
      </w:r>
      <w:r>
        <w:rPr>
          <w:spacing w:val="-2"/>
        </w:rPr>
        <w:t>Feasibility:</w:t>
      </w:r>
    </w:p>
    <w:p w14:paraId="15E39599" w14:textId="77777777" w:rsidR="009D0F0E" w:rsidRDefault="00000000">
      <w:pPr>
        <w:pStyle w:val="BodyText"/>
        <w:spacing w:before="282"/>
        <w:ind w:left="240" w:right="380"/>
        <w:jc w:val="both"/>
      </w:pPr>
      <w:r>
        <w:t>The project is schedule feasible as it can be completed within the allotted academic time frame. The development tasks such as checklist preparation, audit logic implementation, database design, and report generation are manageable and well- defined. The project plan allows sufficient time for testing and documentation, ensuring timely completion.</w:t>
      </w:r>
    </w:p>
    <w:p w14:paraId="56EEBC66" w14:textId="77777777" w:rsidR="009D0F0E" w:rsidRDefault="009D0F0E">
      <w:pPr>
        <w:pStyle w:val="BodyText"/>
        <w:spacing w:before="2"/>
      </w:pPr>
    </w:p>
    <w:p w14:paraId="1FBE84E3" w14:textId="77777777" w:rsidR="009D0F0E" w:rsidRDefault="00000000">
      <w:pPr>
        <w:pStyle w:val="Heading4"/>
        <w:numPr>
          <w:ilvl w:val="1"/>
          <w:numId w:val="2"/>
        </w:numPr>
        <w:tabs>
          <w:tab w:val="left" w:pos="600"/>
        </w:tabs>
        <w:ind w:left="600" w:hanging="360"/>
      </w:pPr>
      <w:r>
        <w:t>Legal</w:t>
      </w:r>
      <w:r>
        <w:rPr>
          <w:spacing w:val="-2"/>
        </w:rPr>
        <w:t xml:space="preserve"> </w:t>
      </w:r>
      <w:r>
        <w:t>and</w:t>
      </w:r>
      <w:r>
        <w:rPr>
          <w:spacing w:val="-3"/>
        </w:rPr>
        <w:t xml:space="preserve"> </w:t>
      </w:r>
      <w:r>
        <w:t>Ethical</w:t>
      </w:r>
      <w:r>
        <w:rPr>
          <w:spacing w:val="-2"/>
        </w:rPr>
        <w:t xml:space="preserve"> Feasibility:</w:t>
      </w:r>
    </w:p>
    <w:p w14:paraId="6AFCC2F1" w14:textId="77777777" w:rsidR="009D0F0E" w:rsidRDefault="009D0F0E">
      <w:pPr>
        <w:pStyle w:val="BodyText"/>
        <w:spacing w:before="5"/>
        <w:rPr>
          <w:b/>
        </w:rPr>
      </w:pPr>
    </w:p>
    <w:p w14:paraId="7DCF8684" w14:textId="77777777" w:rsidR="009D0F0E" w:rsidRDefault="00000000">
      <w:pPr>
        <w:pStyle w:val="BodyText"/>
        <w:spacing w:before="1"/>
        <w:ind w:left="240" w:right="380"/>
        <w:jc w:val="both"/>
        <w:rPr>
          <w:rFonts w:ascii="Calibri"/>
        </w:rPr>
      </w:pPr>
      <w:r>
        <w:rPr>
          <w:rFonts w:ascii="Calibri"/>
        </w:rPr>
        <w:t>The project is legally and ethically feasible as it follows standard cybersecurity practices and does not involve unauthorized access to systems. The audit process is based</w:t>
      </w:r>
      <w:r>
        <w:rPr>
          <w:rFonts w:ascii="Calibri"/>
          <w:spacing w:val="-5"/>
        </w:rPr>
        <w:t xml:space="preserve"> </w:t>
      </w:r>
      <w:r>
        <w:rPr>
          <w:rFonts w:ascii="Calibri"/>
        </w:rPr>
        <w:t>on</w:t>
      </w:r>
      <w:r>
        <w:rPr>
          <w:rFonts w:ascii="Calibri"/>
          <w:spacing w:val="-3"/>
        </w:rPr>
        <w:t xml:space="preserve"> </w:t>
      </w:r>
      <w:r>
        <w:rPr>
          <w:rFonts w:ascii="Calibri"/>
        </w:rPr>
        <w:t>configuration</w:t>
      </w:r>
      <w:r>
        <w:rPr>
          <w:rFonts w:ascii="Calibri"/>
          <w:spacing w:val="-3"/>
        </w:rPr>
        <w:t xml:space="preserve"> </w:t>
      </w:r>
      <w:r>
        <w:rPr>
          <w:rFonts w:ascii="Calibri"/>
        </w:rPr>
        <w:t>analysis</w:t>
      </w:r>
      <w:r>
        <w:rPr>
          <w:rFonts w:ascii="Calibri"/>
          <w:spacing w:val="-4"/>
        </w:rPr>
        <w:t xml:space="preserve"> </w:t>
      </w:r>
      <w:r>
        <w:rPr>
          <w:rFonts w:ascii="Calibri"/>
        </w:rPr>
        <w:t>and</w:t>
      </w:r>
      <w:r>
        <w:rPr>
          <w:rFonts w:ascii="Calibri"/>
          <w:spacing w:val="-3"/>
        </w:rPr>
        <w:t xml:space="preserve"> </w:t>
      </w:r>
      <w:r>
        <w:rPr>
          <w:rFonts w:ascii="Calibri"/>
        </w:rPr>
        <w:t>uses</w:t>
      </w:r>
      <w:r>
        <w:rPr>
          <w:rFonts w:ascii="Calibri"/>
          <w:spacing w:val="-4"/>
        </w:rPr>
        <w:t xml:space="preserve"> </w:t>
      </w:r>
      <w:r>
        <w:rPr>
          <w:rFonts w:ascii="Calibri"/>
        </w:rPr>
        <w:t>publicly</w:t>
      </w:r>
      <w:r>
        <w:rPr>
          <w:rFonts w:ascii="Calibri"/>
          <w:spacing w:val="-2"/>
        </w:rPr>
        <w:t xml:space="preserve"> </w:t>
      </w:r>
      <w:r>
        <w:rPr>
          <w:rFonts w:ascii="Calibri"/>
        </w:rPr>
        <w:t>available</w:t>
      </w:r>
      <w:r>
        <w:rPr>
          <w:rFonts w:ascii="Calibri"/>
          <w:spacing w:val="-3"/>
        </w:rPr>
        <w:t xml:space="preserve"> </w:t>
      </w:r>
      <w:r>
        <w:rPr>
          <w:rFonts w:ascii="Calibri"/>
        </w:rPr>
        <w:t>security</w:t>
      </w:r>
      <w:r>
        <w:rPr>
          <w:rFonts w:ascii="Calibri"/>
          <w:spacing w:val="-2"/>
        </w:rPr>
        <w:t xml:space="preserve"> </w:t>
      </w:r>
      <w:r>
        <w:rPr>
          <w:rFonts w:ascii="Calibri"/>
        </w:rPr>
        <w:t>standards</w:t>
      </w:r>
      <w:r>
        <w:rPr>
          <w:rFonts w:ascii="Calibri"/>
          <w:spacing w:val="-4"/>
        </w:rPr>
        <w:t xml:space="preserve"> </w:t>
      </w:r>
      <w:r>
        <w:rPr>
          <w:rFonts w:ascii="Calibri"/>
        </w:rPr>
        <w:t>such</w:t>
      </w:r>
      <w:r>
        <w:rPr>
          <w:rFonts w:ascii="Calibri"/>
          <w:spacing w:val="-3"/>
        </w:rPr>
        <w:t xml:space="preserve"> </w:t>
      </w:r>
      <w:r>
        <w:rPr>
          <w:rFonts w:ascii="Calibri"/>
        </w:rPr>
        <w:t>as CIS Benchmarks. No sensitive or personal user data is collected or misused.</w:t>
      </w:r>
    </w:p>
    <w:p w14:paraId="1D68769C" w14:textId="77777777" w:rsidR="009D0F0E" w:rsidRDefault="009D0F0E">
      <w:pPr>
        <w:pStyle w:val="BodyText"/>
        <w:jc w:val="both"/>
        <w:rPr>
          <w:rFonts w:ascii="Calibri"/>
        </w:rPr>
        <w:sectPr w:rsidR="009D0F0E">
          <w:pgSz w:w="11910" w:h="16840"/>
          <w:pgMar w:top="1400" w:right="1077" w:bottom="880" w:left="1106" w:header="0" w:footer="699" w:gutter="0"/>
          <w:pgBorders>
            <w:top w:val="single" w:sz="4" w:space="1" w:color="auto"/>
            <w:left w:val="single" w:sz="4" w:space="4" w:color="auto"/>
            <w:bottom w:val="single" w:sz="4" w:space="1" w:color="auto"/>
            <w:right w:val="single" w:sz="4" w:space="4" w:color="auto"/>
          </w:pgBorders>
          <w:cols w:space="720"/>
        </w:sectPr>
      </w:pPr>
    </w:p>
    <w:p w14:paraId="4B9AED80" w14:textId="77777777" w:rsidR="009D0F0E" w:rsidRDefault="00000000">
      <w:pPr>
        <w:pStyle w:val="Heading1"/>
      </w:pPr>
      <w:r>
        <w:lastRenderedPageBreak/>
        <w:t>CHAPTER 3</w:t>
      </w:r>
    </w:p>
    <w:p w14:paraId="1196357F" w14:textId="77777777" w:rsidR="009D0F0E" w:rsidRDefault="00000000">
      <w:pPr>
        <w:pStyle w:val="Heading1"/>
        <w:numPr>
          <w:ilvl w:val="0"/>
          <w:numId w:val="2"/>
        </w:numPr>
        <w:ind w:left="3119" w:hanging="277"/>
        <w:jc w:val="both"/>
      </w:pPr>
      <w:r>
        <w:t>System Architecture</w:t>
      </w:r>
    </w:p>
    <w:p w14:paraId="4A8F157D" w14:textId="77777777" w:rsidR="009D0F0E" w:rsidRDefault="009D0F0E">
      <w:pPr>
        <w:pStyle w:val="BodyText"/>
        <w:spacing w:before="91"/>
        <w:rPr>
          <w:b/>
          <w:sz w:val="32"/>
        </w:rPr>
      </w:pPr>
    </w:p>
    <w:p w14:paraId="6E3839C5" w14:textId="77777777" w:rsidR="009D0F0E" w:rsidRDefault="00000000">
      <w:pPr>
        <w:pStyle w:val="BodyText"/>
        <w:ind w:left="240" w:right="380"/>
        <w:jc w:val="both"/>
      </w:pPr>
      <w:r>
        <w:t>The system architecture of the Audit Based Application defines the overall workflow used to perform security audits on network device configurations. The architecture is designed to process configuration files, evaluate security compliance, and generate audit reports in a structured manner.</w:t>
      </w:r>
    </w:p>
    <w:p w14:paraId="7E0D20D7" w14:textId="77777777" w:rsidR="009D0F0E" w:rsidRDefault="00000000">
      <w:pPr>
        <w:pStyle w:val="Heading3"/>
        <w:spacing w:before="275"/>
        <w:jc w:val="both"/>
      </w:pPr>
      <w:r>
        <w:t>User</w:t>
      </w:r>
      <w:r>
        <w:rPr>
          <w:spacing w:val="-8"/>
        </w:rPr>
        <w:t xml:space="preserve"> </w:t>
      </w:r>
      <w:r>
        <w:t>Uploads</w:t>
      </w:r>
      <w:r>
        <w:rPr>
          <w:spacing w:val="-7"/>
        </w:rPr>
        <w:t xml:space="preserve"> </w:t>
      </w:r>
      <w:r>
        <w:t>Configuration</w:t>
      </w:r>
      <w:r>
        <w:rPr>
          <w:spacing w:val="-7"/>
        </w:rPr>
        <w:t xml:space="preserve"> </w:t>
      </w:r>
      <w:r>
        <w:rPr>
          <w:spacing w:val="-4"/>
        </w:rPr>
        <w:t>File:</w:t>
      </w:r>
    </w:p>
    <w:p w14:paraId="58B1D60F" w14:textId="77777777" w:rsidR="009D0F0E" w:rsidRDefault="00000000">
      <w:pPr>
        <w:pStyle w:val="BodyText"/>
        <w:spacing w:before="277"/>
        <w:ind w:left="240" w:right="382"/>
        <w:jc w:val="both"/>
      </w:pPr>
      <w:r>
        <w:t>The audit</w:t>
      </w:r>
      <w:r>
        <w:rPr>
          <w:spacing w:val="-1"/>
        </w:rPr>
        <w:t xml:space="preserve"> </w:t>
      </w:r>
      <w:r>
        <w:t>process begins when the user uploads a network device configuration file</w:t>
      </w:r>
      <w:r>
        <w:rPr>
          <w:spacing w:val="-2"/>
        </w:rPr>
        <w:t xml:space="preserve"> </w:t>
      </w:r>
      <w:r>
        <w:t>in text format. This configuration file serves as the input for the audit system. The</w:t>
      </w:r>
      <w:r>
        <w:rPr>
          <w:spacing w:val="40"/>
        </w:rPr>
        <w:t xml:space="preserve"> </w:t>
      </w:r>
      <w:r>
        <w:t xml:space="preserve">system verifies the file format to ensure that it is valid and suitable for further </w:t>
      </w:r>
      <w:r>
        <w:rPr>
          <w:spacing w:val="-2"/>
        </w:rPr>
        <w:t>processing.</w:t>
      </w:r>
    </w:p>
    <w:p w14:paraId="396DE454" w14:textId="77777777" w:rsidR="009D0F0E" w:rsidRDefault="00000000">
      <w:pPr>
        <w:pStyle w:val="Heading3"/>
        <w:spacing w:before="275"/>
        <w:jc w:val="both"/>
      </w:pPr>
      <w:r>
        <w:t>Parsing</w:t>
      </w:r>
      <w:r>
        <w:rPr>
          <w:spacing w:val="-9"/>
        </w:rPr>
        <w:t xml:space="preserve"> </w:t>
      </w:r>
      <w:r>
        <w:t>Engine</w:t>
      </w:r>
      <w:r>
        <w:rPr>
          <w:spacing w:val="-5"/>
        </w:rPr>
        <w:t xml:space="preserve"> </w:t>
      </w:r>
      <w:r>
        <w:t>Processes</w:t>
      </w:r>
      <w:r>
        <w:rPr>
          <w:spacing w:val="-6"/>
        </w:rPr>
        <w:t xml:space="preserve"> </w:t>
      </w:r>
      <w:r>
        <w:rPr>
          <w:spacing w:val="-2"/>
        </w:rPr>
        <w:t>Configuration:</w:t>
      </w:r>
    </w:p>
    <w:p w14:paraId="47DD2D0D" w14:textId="77777777" w:rsidR="009D0F0E" w:rsidRDefault="00000000">
      <w:pPr>
        <w:pStyle w:val="BodyText"/>
        <w:spacing w:before="277"/>
        <w:ind w:left="240" w:right="382"/>
        <w:jc w:val="both"/>
      </w:pPr>
      <w:r>
        <w:t>Once the configuration file is uploaded, it is processed by the parsing engine. The parsing engine reads and normalizes the configuration data, extracts relevant parameters, and prepares the information</w:t>
      </w:r>
      <w:r>
        <w:rPr>
          <w:spacing w:val="-1"/>
        </w:rPr>
        <w:t xml:space="preserve"> </w:t>
      </w:r>
      <w:r>
        <w:t>in</w:t>
      </w:r>
      <w:r>
        <w:rPr>
          <w:spacing w:val="-1"/>
        </w:rPr>
        <w:t xml:space="preserve"> </w:t>
      </w:r>
      <w:r>
        <w:t>a structured format.</w:t>
      </w:r>
      <w:r>
        <w:rPr>
          <w:spacing w:val="-1"/>
        </w:rPr>
        <w:t xml:space="preserve"> </w:t>
      </w:r>
      <w:r>
        <w:t>This step</w:t>
      </w:r>
      <w:r>
        <w:rPr>
          <w:spacing w:val="-1"/>
        </w:rPr>
        <w:t xml:space="preserve"> </w:t>
      </w:r>
      <w:r>
        <w:t>ensures that the configuration is correctly interpreted before security evaluation.</w:t>
      </w:r>
    </w:p>
    <w:p w14:paraId="0B1630F4" w14:textId="77777777" w:rsidR="009D0F0E" w:rsidRDefault="009D0F0E">
      <w:pPr>
        <w:pStyle w:val="BodyText"/>
        <w:spacing w:before="1"/>
      </w:pPr>
    </w:p>
    <w:p w14:paraId="6D60C353" w14:textId="77777777" w:rsidR="009D0F0E" w:rsidRDefault="00000000">
      <w:pPr>
        <w:pStyle w:val="Heading3"/>
        <w:jc w:val="both"/>
      </w:pPr>
      <w:r>
        <w:t>Rule Engine Compares Against CIS Benchmark Rule</w:t>
      </w:r>
      <w:r>
        <w:rPr>
          <w:spacing w:val="-2"/>
        </w:rPr>
        <w:t>s:</w:t>
      </w:r>
    </w:p>
    <w:p w14:paraId="34323A51" w14:textId="77777777" w:rsidR="009D0F0E" w:rsidRDefault="00000000">
      <w:pPr>
        <w:pStyle w:val="BodyText"/>
        <w:spacing w:before="274"/>
        <w:ind w:left="240" w:right="381"/>
        <w:jc w:val="both"/>
      </w:pPr>
      <w:r>
        <w:t>The structured configuration data is then passed to the rule engine. The rule engine loads predefined CIS Benchmarks security rules and compares them against the actual device configuration. Each security control is evaluated and classified as PASS, FAIL, or MANUAL based on compliance with the security standards.</w:t>
      </w:r>
    </w:p>
    <w:p w14:paraId="05F41650" w14:textId="77777777" w:rsidR="009D0F0E" w:rsidRDefault="009D0F0E">
      <w:pPr>
        <w:pStyle w:val="BodyText"/>
        <w:spacing w:before="47"/>
      </w:pPr>
    </w:p>
    <w:p w14:paraId="0008A939" w14:textId="77777777" w:rsidR="009D0F0E" w:rsidRDefault="00000000">
      <w:pPr>
        <w:pStyle w:val="Heading3"/>
        <w:jc w:val="both"/>
      </w:pPr>
      <w:r>
        <w:t>Compliance</w:t>
      </w:r>
      <w:r>
        <w:rPr>
          <w:spacing w:val="-8"/>
        </w:rPr>
        <w:t xml:space="preserve"> </w:t>
      </w:r>
      <w:r>
        <w:t>Report</w:t>
      </w:r>
      <w:r>
        <w:rPr>
          <w:spacing w:val="-7"/>
        </w:rPr>
        <w:t xml:space="preserve"> </w:t>
      </w:r>
      <w:r>
        <w:rPr>
          <w:spacing w:val="-2"/>
        </w:rPr>
        <w:t>Generation:</w:t>
      </w:r>
    </w:p>
    <w:p w14:paraId="67509EFC" w14:textId="77777777" w:rsidR="009D0F0E" w:rsidRDefault="00000000">
      <w:pPr>
        <w:pStyle w:val="BodyText"/>
        <w:spacing w:before="277"/>
        <w:ind w:left="240" w:right="383"/>
        <w:jc w:val="both"/>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r>
        <w:t>After rule evaluation, the system generates a compliance report. The report summarizes audit results, compliance scores, risk levels, and security recommendations. Reports are generated in user-friendly formats such as CSV and HTML, providing clear insights into the security posture of the audited device</w:t>
      </w:r>
    </w:p>
    <w:p w14:paraId="1AF01AFE" w14:textId="77777777" w:rsidR="009D0F0E" w:rsidRDefault="00000000">
      <w:pPr>
        <w:pStyle w:val="Heading1"/>
        <w:ind w:right="329"/>
        <w:rPr>
          <w:b w:val="0"/>
          <w:sz w:val="24"/>
          <w:szCs w:val="24"/>
        </w:rPr>
      </w:pPr>
      <w:r>
        <w:lastRenderedPageBreak/>
        <w:t>FLOW</w:t>
      </w:r>
      <w:r>
        <w:rPr>
          <w:spacing w:val="-8"/>
        </w:rPr>
        <w:t xml:space="preserve"> </w:t>
      </w:r>
      <w:r>
        <w:t>CHART</w:t>
      </w:r>
      <w:r>
        <w:rPr>
          <w:spacing w:val="-7"/>
        </w:rPr>
        <w:t xml:space="preserve"> </w:t>
      </w:r>
      <w:r>
        <w:t>OF</w:t>
      </w:r>
      <w:r>
        <w:rPr>
          <w:spacing w:val="-8"/>
        </w:rPr>
        <w:t xml:space="preserve"> </w:t>
      </w:r>
      <w:r>
        <w:t>THE</w:t>
      </w:r>
      <w:r>
        <w:rPr>
          <w:spacing w:val="-7"/>
        </w:rPr>
        <w:t xml:space="preserve"> </w:t>
      </w:r>
      <w:r>
        <w:rPr>
          <w:spacing w:val="-2"/>
        </w:rPr>
        <w:t>PROJECT</w:t>
      </w:r>
    </w:p>
    <w:p w14:paraId="0848438A" w14:textId="77777777" w:rsidR="009D0F0E" w:rsidRDefault="009D0F0E">
      <w:pPr>
        <w:pStyle w:val="BodyText"/>
        <w:spacing w:before="132"/>
        <w:rPr>
          <w:bCs/>
        </w:rPr>
      </w:pPr>
    </w:p>
    <w:p w14:paraId="5753C0A0" w14:textId="77777777" w:rsidR="009D0F0E" w:rsidRDefault="00000000">
      <w:pPr>
        <w:pStyle w:val="BodyText"/>
        <w:spacing w:before="132"/>
        <w:rPr>
          <w:bCs/>
        </w:rPr>
      </w:pPr>
      <w:r>
        <w:rPr>
          <w:bCs/>
        </w:rPr>
        <w:t>The flowchart represents the complete workflow of the Audit Based Application, starting from configuration file upload to report generation.</w:t>
      </w:r>
    </w:p>
    <w:p w14:paraId="43119C82" w14:textId="77777777" w:rsidR="009D0F0E" w:rsidRDefault="00000000">
      <w:pPr>
        <w:pStyle w:val="BodyText"/>
        <w:spacing w:before="132"/>
        <w:rPr>
          <w:bCs/>
        </w:rPr>
      </w:pPr>
      <w:r>
        <w:rPr>
          <w:bCs/>
        </w:rPr>
        <w:t>It shows how device configurations are analyzed using CIS benchmarks to evaluate compliance and generate audit results.</w:t>
      </w:r>
    </w:p>
    <w:p w14:paraId="15ADEDA9" w14:textId="77777777" w:rsidR="009D0F0E" w:rsidRDefault="009D0F0E">
      <w:pPr>
        <w:pStyle w:val="BodyText"/>
        <w:spacing w:before="132"/>
        <w:rPr>
          <w:bCs/>
        </w:rPr>
      </w:pPr>
    </w:p>
    <w:p w14:paraId="4C833C58" w14:textId="77777777" w:rsidR="009D0F0E" w:rsidRDefault="00000000">
      <w:pPr>
        <w:ind w:left="298" w:right="329"/>
        <w:jc w:val="center"/>
        <w:rPr>
          <w:rFonts w:ascii="Cambria"/>
          <w:i/>
        </w:rPr>
      </w:pPr>
      <w:r>
        <w:rPr>
          <w:b/>
          <w:noProof/>
          <w:sz w:val="20"/>
        </w:rPr>
        <w:drawing>
          <wp:anchor distT="0" distB="0" distL="0" distR="0" simplePos="0" relativeHeight="251665408" behindDoc="1" locked="0" layoutInCell="1" allowOverlap="1" wp14:anchorId="0C53BC39" wp14:editId="036894FA">
            <wp:simplePos x="0" y="0"/>
            <wp:positionH relativeFrom="page">
              <wp:posOffset>1143000</wp:posOffset>
            </wp:positionH>
            <wp:positionV relativeFrom="paragraph">
              <wp:posOffset>47625</wp:posOffset>
            </wp:positionV>
            <wp:extent cx="5240020" cy="6909435"/>
            <wp:effectExtent l="0" t="0" r="2540" b="952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240020" cy="6909435"/>
                    </a:xfrm>
                    <a:prstGeom prst="rect">
                      <a:avLst/>
                    </a:prstGeom>
                  </pic:spPr>
                </pic:pic>
              </a:graphicData>
            </a:graphic>
          </wp:anchor>
        </w:drawing>
      </w:r>
      <w:r>
        <w:rPr>
          <w:rFonts w:ascii="Cambria"/>
          <w:i/>
        </w:rPr>
        <w:t>Fig.no</w:t>
      </w:r>
      <w:r>
        <w:rPr>
          <w:rFonts w:ascii="Cambria"/>
          <w:i/>
          <w:spacing w:val="-8"/>
        </w:rPr>
        <w:t xml:space="preserve"> </w:t>
      </w:r>
      <w:r>
        <w:rPr>
          <w:rFonts w:ascii="Cambria"/>
          <w:i/>
          <w:spacing w:val="-10"/>
        </w:rPr>
        <w:t>1</w:t>
      </w:r>
    </w:p>
    <w:p w14:paraId="61AECE8A" w14:textId="77777777" w:rsidR="009D0F0E" w:rsidRDefault="009D0F0E">
      <w:pPr>
        <w:jc w:val="center"/>
        <w:rPr>
          <w:rFonts w:ascii="Cambria"/>
          <w:i/>
        </w:rPr>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0A36646B" w14:textId="77777777" w:rsidR="009D0F0E" w:rsidRDefault="00000000">
      <w:pPr>
        <w:pStyle w:val="Heading1"/>
        <w:rPr>
          <w:spacing w:val="-13"/>
        </w:rPr>
      </w:pPr>
      <w:bookmarkStart w:id="0" w:name="METHODOLOGY"/>
      <w:bookmarkEnd w:id="0"/>
      <w:r>
        <w:lastRenderedPageBreak/>
        <w:t>CHAPTER</w:t>
      </w:r>
      <w:r>
        <w:rPr>
          <w:spacing w:val="-13"/>
        </w:rPr>
        <w:t xml:space="preserve"> 4</w:t>
      </w:r>
    </w:p>
    <w:p w14:paraId="63B72001" w14:textId="77777777" w:rsidR="009D0F0E" w:rsidRDefault="00000000">
      <w:pPr>
        <w:pStyle w:val="Heading1"/>
        <w:numPr>
          <w:ilvl w:val="0"/>
          <w:numId w:val="2"/>
        </w:numPr>
        <w:ind w:left="3119" w:hanging="277"/>
        <w:jc w:val="left"/>
      </w:pPr>
      <w:r>
        <w:t>METHODOLOGY</w:t>
      </w:r>
    </w:p>
    <w:p w14:paraId="0353BCFB" w14:textId="77777777" w:rsidR="009D0F0E" w:rsidRDefault="009D0F0E">
      <w:pPr>
        <w:pStyle w:val="BodyText"/>
        <w:spacing w:before="277"/>
        <w:ind w:left="240" w:right="382"/>
        <w:jc w:val="both"/>
      </w:pPr>
    </w:p>
    <w:p w14:paraId="3E858AE7" w14:textId="77777777" w:rsidR="009D0F0E" w:rsidRDefault="00000000">
      <w:pPr>
        <w:pStyle w:val="BodyText"/>
        <w:spacing w:before="277"/>
        <w:ind w:left="240" w:right="382"/>
        <w:jc w:val="both"/>
      </w:pPr>
      <w:r>
        <w:t>The methodology adopted for the Audit Based Application follows a structured and systematic approach to ensure accurate and reliable security auditing of network devices. The first step involves the collection of CIS Benchmarks and CIS (future enhancement) guidelines, which provide standardized and well-defined security configuration requirements for routers and switches. These guidelines serve as the reference framework for evaluating device security.</w:t>
      </w:r>
    </w:p>
    <w:p w14:paraId="242E8FB9" w14:textId="77777777" w:rsidR="009D0F0E" w:rsidRDefault="009D0F0E">
      <w:pPr>
        <w:pStyle w:val="BodyText"/>
      </w:pPr>
    </w:p>
    <w:p w14:paraId="294C617C" w14:textId="77777777" w:rsidR="009D0F0E" w:rsidRDefault="00000000">
      <w:pPr>
        <w:pStyle w:val="BodyText"/>
        <w:spacing w:before="1"/>
        <w:ind w:left="240" w:right="380"/>
        <w:jc w:val="both"/>
      </w:pPr>
      <w:r>
        <w:t>Based on the collected standards, relevant security rules are defined for auditing network device configurations. Each rule specifies the expected secure configuration, risk severity, and recommended remediation. These rules are structured in a machine- readable format to support automated evaluation.</w:t>
      </w:r>
    </w:p>
    <w:p w14:paraId="72448B24" w14:textId="77777777" w:rsidR="009D0F0E" w:rsidRDefault="009D0F0E">
      <w:pPr>
        <w:pStyle w:val="BodyText"/>
      </w:pPr>
    </w:p>
    <w:p w14:paraId="4A9ACDA7" w14:textId="77777777" w:rsidR="009D0F0E" w:rsidRDefault="00000000">
      <w:pPr>
        <w:pStyle w:val="BodyText"/>
        <w:ind w:left="240" w:right="382"/>
        <w:jc w:val="both"/>
      </w:pPr>
      <w:r>
        <w:t>The next step involves the parsing of configuration files uploaded by the user. The parsing engine processes the configuration files, normalizes the data, and extracts essential parameters required for security analysis, such as device information and configuration settings.</w:t>
      </w:r>
    </w:p>
    <w:p w14:paraId="2FD056F6" w14:textId="77777777" w:rsidR="009D0F0E" w:rsidRDefault="009D0F0E">
      <w:pPr>
        <w:pStyle w:val="BodyText"/>
      </w:pPr>
    </w:p>
    <w:p w14:paraId="66A4E64B" w14:textId="77777777" w:rsidR="009D0F0E" w:rsidRDefault="00000000">
      <w:pPr>
        <w:pStyle w:val="BodyText"/>
        <w:ind w:left="240" w:right="382"/>
        <w:jc w:val="both"/>
      </w:pPr>
      <w:r>
        <w:t>Once the configuration data is parsed, a rule-based comparison is performed. The rule engine compares the actual configuration values against the predefined CIS rules. Each control is evaluated and categorized as PASS, FAIL, or MANUAL, depending on compliance and verification requirements.</w:t>
      </w:r>
    </w:p>
    <w:p w14:paraId="5F23BDA9" w14:textId="77777777" w:rsidR="009D0F0E" w:rsidRDefault="009D0F0E">
      <w:pPr>
        <w:pStyle w:val="BodyText"/>
      </w:pPr>
    </w:p>
    <w:p w14:paraId="792FE43E" w14:textId="77777777" w:rsidR="009D0F0E" w:rsidRDefault="00000000">
      <w:pPr>
        <w:pStyle w:val="BodyText"/>
        <w:ind w:left="240" w:right="379"/>
        <w:jc w:val="both"/>
      </w:pPr>
      <w:r>
        <w:t>Finally, result generation is carried out by compiling the audit outcomes. The system calculates compliance scores, analyzes risk levels, and generates audit reports in structured formats. These results provide clear insights into the security posture of the audited network devices and support informed decision-making.</w:t>
      </w:r>
    </w:p>
    <w:p w14:paraId="3D541549" w14:textId="77777777" w:rsidR="009D0F0E" w:rsidRDefault="009D0F0E">
      <w:pPr>
        <w:pStyle w:val="BodyText"/>
      </w:pPr>
    </w:p>
    <w:p w14:paraId="5DC1679C" w14:textId="77777777" w:rsidR="009D0F0E" w:rsidRDefault="009D0F0E">
      <w:pPr>
        <w:pStyle w:val="BodyText"/>
        <w:spacing w:before="184"/>
      </w:pPr>
    </w:p>
    <w:p w14:paraId="5FB0C08F" w14:textId="77777777" w:rsidR="009D0F0E" w:rsidRDefault="00000000">
      <w:pPr>
        <w:pStyle w:val="Heading1"/>
        <w:spacing w:before="1"/>
        <w:ind w:right="329"/>
      </w:pPr>
      <w:bookmarkStart w:id="1" w:name="IMPLEMENTATION_DETAILS"/>
      <w:bookmarkEnd w:id="1"/>
      <w:r>
        <w:rPr>
          <w:spacing w:val="-2"/>
        </w:rPr>
        <w:t>IMPLEMENTATION DETAILS</w:t>
      </w:r>
    </w:p>
    <w:p w14:paraId="1AD81594" w14:textId="77777777" w:rsidR="009D0F0E" w:rsidRDefault="009D0F0E">
      <w:pPr>
        <w:pStyle w:val="BodyText"/>
        <w:spacing w:before="234"/>
        <w:rPr>
          <w:b/>
          <w:sz w:val="32"/>
        </w:rPr>
      </w:pPr>
    </w:p>
    <w:p w14:paraId="6EC08A42" w14:textId="77777777" w:rsidR="009D0F0E" w:rsidRDefault="00000000">
      <w:pPr>
        <w:pStyle w:val="Heading3"/>
        <w:spacing w:before="1"/>
        <w:jc w:val="both"/>
      </w:pPr>
      <w:r>
        <w:t>Technologies</w:t>
      </w:r>
      <w:r>
        <w:rPr>
          <w:spacing w:val="-14"/>
        </w:rPr>
        <w:t xml:space="preserve"> </w:t>
      </w:r>
      <w:r>
        <w:rPr>
          <w:spacing w:val="-4"/>
        </w:rPr>
        <w:t>Used:</w:t>
      </w:r>
    </w:p>
    <w:p w14:paraId="6B84E85B" w14:textId="77777777" w:rsidR="009D0F0E" w:rsidRDefault="00000000">
      <w:pPr>
        <w:pStyle w:val="BodyText"/>
        <w:spacing w:before="274"/>
        <w:ind w:left="240" w:right="383"/>
        <w:jc w:val="both"/>
      </w:pPr>
      <w:r>
        <w:t>The Audit Based Application is implemented using simple, reliable, and widely accepted technologies to ensure ease of development and effective security auditing.</w:t>
      </w:r>
    </w:p>
    <w:p w14:paraId="64D2D7ED" w14:textId="77777777" w:rsidR="009D0F0E" w:rsidRDefault="009D0F0E">
      <w:pPr>
        <w:pStyle w:val="BodyText"/>
      </w:pPr>
    </w:p>
    <w:p w14:paraId="07B29C75" w14:textId="77777777" w:rsidR="009D0F0E" w:rsidRDefault="00000000">
      <w:pPr>
        <w:ind w:left="240"/>
        <w:jc w:val="both"/>
        <w:rPr>
          <w:sz w:val="24"/>
        </w:rPr>
      </w:pPr>
      <w:r>
        <w:rPr>
          <w:b/>
          <w:sz w:val="24"/>
        </w:rPr>
        <w:t>Programming</w:t>
      </w:r>
      <w:r>
        <w:rPr>
          <w:b/>
          <w:spacing w:val="-4"/>
          <w:sz w:val="24"/>
        </w:rPr>
        <w:t xml:space="preserve"> </w:t>
      </w:r>
      <w:r>
        <w:rPr>
          <w:b/>
          <w:sz w:val="24"/>
        </w:rPr>
        <w:t>Language:</w:t>
      </w:r>
      <w:r>
        <w:rPr>
          <w:b/>
          <w:spacing w:val="-3"/>
          <w:sz w:val="24"/>
        </w:rPr>
        <w:t xml:space="preserve"> </w:t>
      </w:r>
      <w:r>
        <w:rPr>
          <w:spacing w:val="-2"/>
          <w:sz w:val="24"/>
        </w:rPr>
        <w:t>Python</w:t>
      </w:r>
    </w:p>
    <w:p w14:paraId="6A28E38E" w14:textId="77777777" w:rsidR="009D0F0E" w:rsidRDefault="00000000">
      <w:pPr>
        <w:pStyle w:val="BodyText"/>
        <w:ind w:left="240" w:right="382"/>
        <w:jc w:val="both"/>
      </w:pPr>
      <w:r>
        <w:t>Python is</w:t>
      </w:r>
      <w:r>
        <w:rPr>
          <w:spacing w:val="-1"/>
        </w:rPr>
        <w:t xml:space="preserve"> </w:t>
      </w:r>
      <w:r>
        <w:t>used due to its</w:t>
      </w:r>
      <w:r>
        <w:rPr>
          <w:spacing w:val="-1"/>
        </w:rPr>
        <w:t xml:space="preserve"> </w:t>
      </w:r>
      <w:r>
        <w:t>simplicity, flexibility, and strong</w:t>
      </w:r>
      <w:r>
        <w:rPr>
          <w:spacing w:val="-1"/>
        </w:rPr>
        <w:t xml:space="preserve"> </w:t>
      </w:r>
      <w:r>
        <w:t xml:space="preserve">support for automation, file handling, and data processing. It is well suited for implementing rule-based security </w:t>
      </w:r>
      <w:r>
        <w:rPr>
          <w:spacing w:val="-2"/>
        </w:rPr>
        <w:t>audits.</w:t>
      </w:r>
    </w:p>
    <w:p w14:paraId="3DAEC17C" w14:textId="77777777" w:rsidR="009D0F0E" w:rsidRDefault="009D0F0E">
      <w:pPr>
        <w:pStyle w:val="BodyText"/>
      </w:pPr>
    </w:p>
    <w:p w14:paraId="74419865" w14:textId="77777777" w:rsidR="009D0F0E" w:rsidRDefault="00000000">
      <w:pPr>
        <w:pStyle w:val="BodyText"/>
        <w:ind w:left="240"/>
        <w:jc w:val="both"/>
      </w:pPr>
      <w:r>
        <w:rPr>
          <w:b/>
        </w:rPr>
        <w:t>Framework</w:t>
      </w:r>
      <w:r>
        <w:t>:</w:t>
      </w:r>
      <w:r>
        <w:rPr>
          <w:spacing w:val="-4"/>
        </w:rPr>
        <w:t xml:space="preserve"> </w:t>
      </w:r>
      <w:r>
        <w:t>File-based</w:t>
      </w:r>
      <w:r>
        <w:rPr>
          <w:spacing w:val="-1"/>
        </w:rPr>
        <w:t xml:space="preserve"> </w:t>
      </w:r>
      <w:r>
        <w:t>/</w:t>
      </w:r>
      <w:r>
        <w:rPr>
          <w:spacing w:val="-5"/>
        </w:rPr>
        <w:t xml:space="preserve"> </w:t>
      </w:r>
      <w:r>
        <w:t>Script-based</w:t>
      </w:r>
      <w:r>
        <w:rPr>
          <w:spacing w:val="-1"/>
        </w:rPr>
        <w:t xml:space="preserve"> </w:t>
      </w:r>
      <w:r>
        <w:rPr>
          <w:spacing w:val="-2"/>
        </w:rPr>
        <w:t>Architecture</w:t>
      </w:r>
    </w:p>
    <w:p w14:paraId="13805F8B" w14:textId="77777777" w:rsidR="009D0F0E" w:rsidRDefault="00000000">
      <w:pPr>
        <w:pStyle w:val="BodyText"/>
        <w:ind w:left="240" w:right="380"/>
        <w:jc w:val="both"/>
      </w:pPr>
      <w:r>
        <w:t>The application is implemented as a modular Python-based system without using heavy frameworks, making it lightweight and easy to maintain. (</w:t>
      </w:r>
      <w:proofErr w:type="spellStart"/>
      <w:proofErr w:type="gramStart"/>
      <w:r>
        <w:t>Optional:Flask</w:t>
      </w:r>
      <w:proofErr w:type="gramEnd"/>
      <w:r>
        <w:t>-based</w:t>
      </w:r>
      <w:proofErr w:type="spellEnd"/>
      <w:r>
        <w:t xml:space="preserve"> lightweight Python architecture for web-based execution.)</w:t>
      </w:r>
    </w:p>
    <w:p w14:paraId="3EDE0CEC" w14:textId="77777777" w:rsidR="009D0F0E" w:rsidRDefault="009D0F0E">
      <w:pPr>
        <w:pStyle w:val="BodyText"/>
        <w:jc w:val="both"/>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67A280C4" w14:textId="77777777" w:rsidR="009D0F0E" w:rsidRDefault="00000000">
      <w:pPr>
        <w:pStyle w:val="BodyText"/>
        <w:spacing w:before="62" w:line="275" w:lineRule="exact"/>
        <w:ind w:left="240"/>
        <w:jc w:val="both"/>
      </w:pPr>
      <w:r>
        <w:rPr>
          <w:b/>
        </w:rPr>
        <w:lastRenderedPageBreak/>
        <w:t>Input</w:t>
      </w:r>
      <w:r>
        <w:t>:</w:t>
      </w:r>
      <w:r>
        <w:rPr>
          <w:spacing w:val="-4"/>
        </w:rPr>
        <w:t xml:space="preserve"> </w:t>
      </w:r>
      <w:r>
        <w:t>Configuration</w:t>
      </w:r>
      <w:r>
        <w:rPr>
          <w:spacing w:val="-5"/>
        </w:rPr>
        <w:t xml:space="preserve"> </w:t>
      </w:r>
      <w:r>
        <w:t>files</w:t>
      </w:r>
      <w:r>
        <w:rPr>
          <w:spacing w:val="-1"/>
        </w:rPr>
        <w:t xml:space="preserve"> </w:t>
      </w:r>
      <w:r>
        <w:rPr>
          <w:spacing w:val="-2"/>
        </w:rPr>
        <w:t>(.txt)</w:t>
      </w:r>
    </w:p>
    <w:p w14:paraId="6032C089" w14:textId="77777777" w:rsidR="009D0F0E" w:rsidRDefault="00000000">
      <w:pPr>
        <w:pStyle w:val="BodyText"/>
        <w:ind w:left="240" w:right="382"/>
        <w:jc w:val="both"/>
      </w:pPr>
      <w:r>
        <w:t>The system accepts network device configuration files in text format as input. These files are parsed and analyzed to evaluate security compliance.</w:t>
      </w:r>
    </w:p>
    <w:p w14:paraId="16111FBD" w14:textId="77777777" w:rsidR="009D0F0E" w:rsidRDefault="00000000">
      <w:pPr>
        <w:pStyle w:val="Heading4"/>
        <w:spacing w:before="275"/>
        <w:ind w:left="240" w:firstLine="0"/>
        <w:jc w:val="both"/>
      </w:pPr>
      <w:r>
        <w:t>Supported</w:t>
      </w:r>
      <w:r>
        <w:rPr>
          <w:spacing w:val="-5"/>
        </w:rPr>
        <w:t xml:space="preserve"> </w:t>
      </w:r>
      <w:r>
        <w:rPr>
          <w:spacing w:val="-2"/>
        </w:rPr>
        <w:t>Devices:</w:t>
      </w:r>
    </w:p>
    <w:p w14:paraId="29FB5294" w14:textId="77777777" w:rsidR="009D0F0E" w:rsidRDefault="009D0F0E">
      <w:pPr>
        <w:pStyle w:val="BodyText"/>
        <w:rPr>
          <w:b/>
        </w:rPr>
      </w:pPr>
    </w:p>
    <w:p w14:paraId="299BC518" w14:textId="77777777" w:rsidR="009D0F0E" w:rsidRDefault="00000000">
      <w:pPr>
        <w:pStyle w:val="ListParagraph"/>
        <w:tabs>
          <w:tab w:val="left" w:pos="665"/>
        </w:tabs>
        <w:ind w:left="240" w:firstLine="0"/>
        <w:rPr>
          <w:sz w:val="24"/>
        </w:rPr>
      </w:pPr>
      <w:r>
        <w:rPr>
          <w:sz w:val="24"/>
        </w:rPr>
        <w:t>Cisco</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r>
        <w:rPr>
          <w:spacing w:val="-2"/>
          <w:sz w:val="24"/>
          <w:lang w:val="en-IN"/>
        </w:rPr>
        <w:t xml:space="preserve">, </w:t>
      </w:r>
      <w:r>
        <w:t>Cisco routers and switches</w:t>
      </w:r>
    </w:p>
    <w:p w14:paraId="57E4EE94" w14:textId="77777777" w:rsidR="009D0F0E" w:rsidRDefault="009D0F0E">
      <w:pPr>
        <w:pStyle w:val="BodyText"/>
      </w:pPr>
    </w:p>
    <w:p w14:paraId="04A17AD6" w14:textId="77777777" w:rsidR="009D0F0E" w:rsidRDefault="00000000">
      <w:pPr>
        <w:pStyle w:val="BodyText"/>
        <w:ind w:left="240" w:right="382"/>
        <w:jc w:val="both"/>
      </w:pPr>
      <w:r>
        <w:t>The implementation focuses on configuration-based auditing by comparing device settings against predefined CIS security rules.</w:t>
      </w:r>
    </w:p>
    <w:p w14:paraId="41F219C4" w14:textId="77777777" w:rsidR="009D0F0E" w:rsidRDefault="009D0F0E">
      <w:pPr>
        <w:pStyle w:val="BodyText"/>
      </w:pPr>
    </w:p>
    <w:p w14:paraId="7FD34C9D" w14:textId="77777777" w:rsidR="009D0F0E" w:rsidRDefault="009D0F0E">
      <w:pPr>
        <w:pStyle w:val="BodyText"/>
        <w:spacing w:before="93"/>
      </w:pPr>
    </w:p>
    <w:p w14:paraId="682F301F" w14:textId="77777777" w:rsidR="009D0F0E" w:rsidRDefault="00000000">
      <w:pPr>
        <w:pStyle w:val="Heading1"/>
        <w:spacing w:before="0"/>
      </w:pPr>
      <w:r>
        <w:rPr>
          <w:spacing w:val="-2"/>
        </w:rPr>
        <w:t>MODULES</w:t>
      </w:r>
    </w:p>
    <w:p w14:paraId="755616A9" w14:textId="77777777" w:rsidR="009D0F0E" w:rsidRDefault="009D0F0E">
      <w:pPr>
        <w:pStyle w:val="BodyText"/>
        <w:spacing w:before="184"/>
        <w:rPr>
          <w:b/>
          <w:sz w:val="32"/>
        </w:rPr>
      </w:pPr>
    </w:p>
    <w:p w14:paraId="02B045D6" w14:textId="77777777" w:rsidR="009D0F0E" w:rsidRDefault="00000000">
      <w:pPr>
        <w:pStyle w:val="BodyText"/>
        <w:ind w:left="240" w:right="382"/>
        <w:jc w:val="both"/>
      </w:pPr>
      <w:r>
        <w:t>The Audit Based Application is designed using a modular architecture to ensure clarity, scalability, and ease of maintenance. Each module performs a specific</w:t>
      </w:r>
      <w:r>
        <w:rPr>
          <w:spacing w:val="40"/>
        </w:rPr>
        <w:t xml:space="preserve"> </w:t>
      </w:r>
      <w:r>
        <w:t>function in the audit process.</w:t>
      </w:r>
    </w:p>
    <w:p w14:paraId="3F73E0B5" w14:textId="77777777" w:rsidR="009D0F0E" w:rsidRDefault="009D0F0E">
      <w:pPr>
        <w:pStyle w:val="BodyText"/>
      </w:pPr>
    </w:p>
    <w:p w14:paraId="5B8061E9" w14:textId="77777777" w:rsidR="009D0F0E" w:rsidRDefault="00000000">
      <w:pPr>
        <w:pStyle w:val="Heading4"/>
        <w:numPr>
          <w:ilvl w:val="1"/>
          <w:numId w:val="3"/>
        </w:numPr>
        <w:tabs>
          <w:tab w:val="left" w:pos="480"/>
        </w:tabs>
        <w:ind w:left="480"/>
      </w:pPr>
      <w:r>
        <w:t>File</w:t>
      </w:r>
      <w:r>
        <w:rPr>
          <w:spacing w:val="-2"/>
        </w:rPr>
        <w:t xml:space="preserve"> </w:t>
      </w:r>
      <w:r>
        <w:t>Upload</w:t>
      </w:r>
      <w:r>
        <w:rPr>
          <w:spacing w:val="-3"/>
        </w:rPr>
        <w:t xml:space="preserve"> </w:t>
      </w:r>
      <w:r>
        <w:rPr>
          <w:spacing w:val="-2"/>
        </w:rPr>
        <w:t>Module:</w:t>
      </w:r>
    </w:p>
    <w:p w14:paraId="67391689" w14:textId="77777777" w:rsidR="009D0F0E" w:rsidRDefault="009D0F0E">
      <w:pPr>
        <w:pStyle w:val="BodyText"/>
        <w:rPr>
          <w:b/>
        </w:rPr>
      </w:pPr>
    </w:p>
    <w:p w14:paraId="14227F62" w14:textId="77777777" w:rsidR="009D0F0E" w:rsidRDefault="00000000">
      <w:pPr>
        <w:pStyle w:val="BodyText"/>
        <w:ind w:left="240" w:right="380"/>
        <w:jc w:val="both"/>
      </w:pPr>
      <w:r>
        <w:t>The File Upload Module allows the user to upload network device configuration files for auditing. This module validates the uploaded file to ensure that it is in a supported and readable format. It acts as the entry point of the system and ensures that only</w:t>
      </w:r>
      <w:r>
        <w:rPr>
          <w:spacing w:val="80"/>
        </w:rPr>
        <w:t xml:space="preserve"> </w:t>
      </w:r>
      <w:r>
        <w:t>valid configuration files are processed further.</w:t>
      </w:r>
    </w:p>
    <w:p w14:paraId="0A7D7E83" w14:textId="77777777" w:rsidR="009D0F0E" w:rsidRDefault="009D0F0E">
      <w:pPr>
        <w:pStyle w:val="BodyText"/>
      </w:pPr>
    </w:p>
    <w:p w14:paraId="0B6B2C01" w14:textId="77777777" w:rsidR="009D0F0E" w:rsidRDefault="00000000">
      <w:pPr>
        <w:pStyle w:val="Heading4"/>
        <w:numPr>
          <w:ilvl w:val="1"/>
          <w:numId w:val="3"/>
        </w:numPr>
        <w:tabs>
          <w:tab w:val="left" w:pos="480"/>
        </w:tabs>
        <w:ind w:left="480"/>
      </w:pPr>
      <w:r>
        <w:t>Configuration</w:t>
      </w:r>
      <w:r>
        <w:rPr>
          <w:spacing w:val="-6"/>
        </w:rPr>
        <w:t xml:space="preserve"> </w:t>
      </w:r>
      <w:r>
        <w:rPr>
          <w:spacing w:val="-2"/>
        </w:rPr>
        <w:t>Parser:</w:t>
      </w:r>
    </w:p>
    <w:p w14:paraId="2983CF9F" w14:textId="77777777" w:rsidR="009D0F0E" w:rsidRDefault="009D0F0E">
      <w:pPr>
        <w:pStyle w:val="BodyText"/>
        <w:rPr>
          <w:b/>
        </w:rPr>
      </w:pPr>
    </w:p>
    <w:p w14:paraId="40C0D583" w14:textId="77777777" w:rsidR="009D0F0E" w:rsidRDefault="00000000">
      <w:pPr>
        <w:pStyle w:val="BodyText"/>
        <w:ind w:left="240" w:right="380"/>
        <w:jc w:val="both"/>
      </w:pPr>
      <w:r>
        <w:t>The Configuration Parser module processes the uploaded configuration file. It reads and normalizes the configuration data, extracts relevant parameters such as device information and security settings, and prepares the data in a structured format. This module ensures that configuration data is ready for rule-based evaluation.</w:t>
      </w:r>
    </w:p>
    <w:p w14:paraId="40CBD8C2" w14:textId="77777777" w:rsidR="009D0F0E" w:rsidRDefault="009D0F0E">
      <w:pPr>
        <w:pStyle w:val="BodyText"/>
      </w:pPr>
    </w:p>
    <w:p w14:paraId="67475FF8" w14:textId="77777777" w:rsidR="009D0F0E" w:rsidRDefault="00000000">
      <w:pPr>
        <w:pStyle w:val="Heading4"/>
        <w:numPr>
          <w:ilvl w:val="1"/>
          <w:numId w:val="3"/>
        </w:numPr>
        <w:tabs>
          <w:tab w:val="left" w:pos="480"/>
        </w:tabs>
        <w:ind w:left="480"/>
      </w:pPr>
      <w:r>
        <w:t>Compliance</w:t>
      </w:r>
      <w:r>
        <w:rPr>
          <w:spacing w:val="-3"/>
        </w:rPr>
        <w:t xml:space="preserve"> </w:t>
      </w:r>
      <w:r>
        <w:t>Rule</w:t>
      </w:r>
      <w:r>
        <w:rPr>
          <w:spacing w:val="-3"/>
        </w:rPr>
        <w:t xml:space="preserve"> </w:t>
      </w:r>
      <w:r>
        <w:rPr>
          <w:spacing w:val="-2"/>
        </w:rPr>
        <w:t>Engine:</w:t>
      </w:r>
    </w:p>
    <w:p w14:paraId="38399099" w14:textId="77777777" w:rsidR="009D0F0E" w:rsidRDefault="009D0F0E">
      <w:pPr>
        <w:pStyle w:val="BodyText"/>
        <w:rPr>
          <w:b/>
        </w:rPr>
      </w:pPr>
    </w:p>
    <w:p w14:paraId="136D1FD1" w14:textId="77777777" w:rsidR="009D0F0E" w:rsidRDefault="00000000">
      <w:pPr>
        <w:pStyle w:val="BodyText"/>
        <w:ind w:left="240" w:right="380"/>
        <w:jc w:val="both"/>
      </w:pPr>
      <w:r>
        <w:t>The Compliance Rule Engine is the core module of the application. It loads predefined CIS Benchmarks</w:t>
      </w:r>
      <w:r>
        <w:rPr>
          <w:lang w:val="en-IN"/>
        </w:rPr>
        <w:t xml:space="preserve"> </w:t>
      </w:r>
      <w:r>
        <w:t>security rules and compares them with the parsed configuration data. Each rule is evaluated, and the configuration is marked as PASS, FAIL, or MANUAL based on compliance with security standards.</w:t>
      </w:r>
    </w:p>
    <w:p w14:paraId="5C6A4D6C" w14:textId="77777777" w:rsidR="009D0F0E" w:rsidRDefault="009D0F0E">
      <w:pPr>
        <w:pStyle w:val="BodyText"/>
      </w:pPr>
    </w:p>
    <w:p w14:paraId="7529006C" w14:textId="77777777" w:rsidR="009D0F0E" w:rsidRDefault="00000000">
      <w:pPr>
        <w:pStyle w:val="Heading4"/>
        <w:numPr>
          <w:ilvl w:val="1"/>
          <w:numId w:val="3"/>
        </w:numPr>
        <w:tabs>
          <w:tab w:val="left" w:pos="480"/>
        </w:tabs>
        <w:ind w:left="480"/>
      </w:pPr>
      <w:r>
        <w:t>Result</w:t>
      </w:r>
      <w:r>
        <w:rPr>
          <w:spacing w:val="-3"/>
        </w:rPr>
        <w:t xml:space="preserve"> </w:t>
      </w:r>
      <w:r>
        <w:t>Display</w:t>
      </w:r>
      <w:r>
        <w:rPr>
          <w:spacing w:val="-4"/>
        </w:rPr>
        <w:t xml:space="preserve"> </w:t>
      </w:r>
      <w:r>
        <w:rPr>
          <w:spacing w:val="-2"/>
        </w:rPr>
        <w:t>Module:</w:t>
      </w:r>
    </w:p>
    <w:p w14:paraId="4102276B" w14:textId="77777777" w:rsidR="009D0F0E" w:rsidRDefault="009D0F0E">
      <w:pPr>
        <w:pStyle w:val="BodyText"/>
        <w:rPr>
          <w:b/>
        </w:rPr>
      </w:pPr>
    </w:p>
    <w:p w14:paraId="0AAF1B33" w14:textId="77777777" w:rsidR="009D0F0E" w:rsidRDefault="00000000">
      <w:pPr>
        <w:pStyle w:val="BodyText"/>
        <w:ind w:left="240" w:right="380"/>
        <w:jc w:val="both"/>
      </w:pPr>
      <w:r>
        <w:t>The Result Display Module presents the audit results to the user in a clear and understandable format. It displays compliance status, risk levels, and security recommendations. This module also supports the generation of audit reports in</w:t>
      </w:r>
      <w:r>
        <w:rPr>
          <w:spacing w:val="40"/>
        </w:rPr>
        <w:t xml:space="preserve"> </w:t>
      </w:r>
      <w:r>
        <w:t>formats such as CSV and HTML for documentation and analysis purposes.</w:t>
      </w:r>
    </w:p>
    <w:p w14:paraId="7AB33982" w14:textId="77777777" w:rsidR="009D0F0E" w:rsidRDefault="009D0F0E">
      <w:pPr>
        <w:pStyle w:val="BodyText"/>
        <w:jc w:val="both"/>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48B22317" w14:textId="77777777" w:rsidR="009D0F0E" w:rsidRDefault="009D0F0E">
      <w:pPr>
        <w:pStyle w:val="BodyText"/>
        <w:rPr>
          <w:sz w:val="28"/>
        </w:rPr>
      </w:pPr>
    </w:p>
    <w:p w14:paraId="74F914BA" w14:textId="77777777" w:rsidR="009D0F0E" w:rsidRDefault="009D0F0E">
      <w:pPr>
        <w:pStyle w:val="BodyText"/>
        <w:rPr>
          <w:sz w:val="28"/>
        </w:rPr>
      </w:pPr>
    </w:p>
    <w:p w14:paraId="129D0894" w14:textId="77777777" w:rsidR="009D0F0E" w:rsidRDefault="009D0F0E">
      <w:pPr>
        <w:pStyle w:val="BodyText"/>
        <w:rPr>
          <w:sz w:val="28"/>
        </w:rPr>
      </w:pPr>
    </w:p>
    <w:p w14:paraId="2D5EC38C" w14:textId="77777777" w:rsidR="009D0F0E" w:rsidRDefault="009D0F0E">
      <w:pPr>
        <w:pStyle w:val="BodyText"/>
        <w:spacing w:before="23"/>
        <w:rPr>
          <w:sz w:val="28"/>
        </w:rPr>
      </w:pPr>
    </w:p>
    <w:p w14:paraId="2780AB07" w14:textId="77777777" w:rsidR="009D0F0E" w:rsidRDefault="00000000">
      <w:pPr>
        <w:pStyle w:val="ListParagraph"/>
        <w:tabs>
          <w:tab w:val="left" w:pos="658"/>
        </w:tabs>
        <w:ind w:left="240" w:firstLine="0"/>
        <w:rPr>
          <w:b/>
          <w:sz w:val="28"/>
        </w:rPr>
      </w:pPr>
      <w:bookmarkStart w:id="2" w:name="3.1_Database_Overview:"/>
      <w:bookmarkEnd w:id="2"/>
      <w:r>
        <w:rPr>
          <w:b/>
          <w:sz w:val="28"/>
        </w:rPr>
        <w:t>5.1 Database</w:t>
      </w:r>
      <w:r>
        <w:rPr>
          <w:b/>
          <w:spacing w:val="-8"/>
          <w:sz w:val="28"/>
        </w:rPr>
        <w:t xml:space="preserve"> </w:t>
      </w:r>
      <w:r>
        <w:rPr>
          <w:b/>
          <w:spacing w:val="-2"/>
          <w:sz w:val="28"/>
        </w:rPr>
        <w:t>Overview:</w:t>
      </w:r>
    </w:p>
    <w:p w14:paraId="0E2DE4DE" w14:textId="77777777" w:rsidR="009D0F0E" w:rsidRDefault="00000000">
      <w:pPr>
        <w:pStyle w:val="Heading1"/>
        <w:ind w:left="368" w:right="0"/>
        <w:jc w:val="left"/>
      </w:pPr>
      <w:r>
        <w:rPr>
          <w:b w:val="0"/>
        </w:rPr>
        <w:br w:type="column"/>
      </w:r>
      <w:bookmarkStart w:id="3" w:name="CHAPTER_3"/>
      <w:bookmarkEnd w:id="3"/>
      <w:r>
        <w:t>CHAPTER</w:t>
      </w:r>
      <w:r>
        <w:rPr>
          <w:spacing w:val="-15"/>
        </w:rPr>
        <w:t xml:space="preserve"> 5</w:t>
      </w:r>
    </w:p>
    <w:p w14:paraId="11B1CA67" w14:textId="77777777" w:rsidR="009D0F0E" w:rsidRDefault="00000000">
      <w:pPr>
        <w:pStyle w:val="Heading3"/>
        <w:numPr>
          <w:ilvl w:val="1"/>
          <w:numId w:val="3"/>
        </w:numPr>
        <w:tabs>
          <w:tab w:val="left" w:pos="416"/>
        </w:tabs>
        <w:spacing w:before="279"/>
        <w:ind w:left="480"/>
      </w:pPr>
      <w:bookmarkStart w:id="4" w:name="3._Database_Design"/>
      <w:bookmarkEnd w:id="4"/>
      <w:r>
        <w:t>Database</w:t>
      </w:r>
      <w:r>
        <w:rPr>
          <w:spacing w:val="-6"/>
        </w:rPr>
        <w:t xml:space="preserve"> </w:t>
      </w:r>
      <w:r>
        <w:rPr>
          <w:spacing w:val="-2"/>
        </w:rPr>
        <w:t>Design</w:t>
      </w:r>
    </w:p>
    <w:p w14:paraId="6CAE9C45" w14:textId="77777777" w:rsidR="009D0F0E" w:rsidRDefault="009D0F0E">
      <w:pPr>
        <w:pStyle w:val="Heading3"/>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num="2" w:space="720" w:equalWidth="0">
            <w:col w:w="3536" w:space="40"/>
            <w:col w:w="6151"/>
          </w:cols>
        </w:sectPr>
      </w:pPr>
    </w:p>
    <w:p w14:paraId="01ADEE85" w14:textId="77777777" w:rsidR="009D0F0E" w:rsidRDefault="009D0F0E">
      <w:pPr>
        <w:pStyle w:val="BodyText"/>
        <w:spacing w:before="3"/>
        <w:rPr>
          <w:b/>
        </w:rPr>
      </w:pPr>
    </w:p>
    <w:p w14:paraId="08A403B7" w14:textId="77777777" w:rsidR="009D0F0E" w:rsidRDefault="00000000">
      <w:pPr>
        <w:pStyle w:val="BodyText"/>
        <w:ind w:left="240" w:right="470"/>
      </w:pPr>
      <w:bookmarkStart w:id="5" w:name="The_Audit_Based_Application_uses_a_struc"/>
      <w:bookmarkEnd w:id="5"/>
      <w:r>
        <w:t>The</w:t>
      </w:r>
      <w:r>
        <w:rPr>
          <w:spacing w:val="-5"/>
        </w:rPr>
        <w:t xml:space="preserve"> </w:t>
      </w:r>
      <w:r>
        <w:t>Audit</w:t>
      </w:r>
      <w:r>
        <w:rPr>
          <w:spacing w:val="-4"/>
        </w:rPr>
        <w:t xml:space="preserve"> </w:t>
      </w:r>
      <w:r>
        <w:t>Based</w:t>
      </w:r>
      <w:r>
        <w:rPr>
          <w:spacing w:val="-4"/>
        </w:rPr>
        <w:t xml:space="preserve"> </w:t>
      </w:r>
      <w:r>
        <w:t>Application</w:t>
      </w:r>
      <w:r>
        <w:rPr>
          <w:spacing w:val="-2"/>
        </w:rPr>
        <w:t xml:space="preserve"> </w:t>
      </w:r>
      <w:r>
        <w:t>uses</w:t>
      </w:r>
      <w:r>
        <w:rPr>
          <w:spacing w:val="-4"/>
        </w:rPr>
        <w:t xml:space="preserve"> </w:t>
      </w:r>
      <w:r>
        <w:t>a</w:t>
      </w:r>
      <w:r>
        <w:rPr>
          <w:spacing w:val="-5"/>
        </w:rPr>
        <w:t xml:space="preserve"> </w:t>
      </w:r>
      <w:r>
        <w:t>structured</w:t>
      </w:r>
      <w:r>
        <w:rPr>
          <w:spacing w:val="-2"/>
        </w:rPr>
        <w:t xml:space="preserve"> </w:t>
      </w:r>
      <w:r>
        <w:t>database</w:t>
      </w:r>
      <w:r>
        <w:rPr>
          <w:spacing w:val="-3"/>
        </w:rPr>
        <w:t xml:space="preserve"> </w:t>
      </w:r>
      <w:r>
        <w:t>design</w:t>
      </w:r>
      <w:r>
        <w:rPr>
          <w:spacing w:val="-4"/>
        </w:rPr>
        <w:t xml:space="preserve"> </w:t>
      </w:r>
      <w:r>
        <w:t>to</w:t>
      </w:r>
      <w:r>
        <w:rPr>
          <w:spacing w:val="-4"/>
        </w:rPr>
        <w:t xml:space="preserve"> </w:t>
      </w:r>
      <w:r>
        <w:t>store</w:t>
      </w:r>
      <w:r>
        <w:rPr>
          <w:spacing w:val="-5"/>
        </w:rPr>
        <w:t xml:space="preserve"> </w:t>
      </w:r>
      <w:r>
        <w:t>security</w:t>
      </w:r>
      <w:r>
        <w:rPr>
          <w:spacing w:val="-2"/>
        </w:rPr>
        <w:t xml:space="preserve"> </w:t>
      </w:r>
      <w:r>
        <w:t>audit data related to network devices.</w:t>
      </w:r>
    </w:p>
    <w:p w14:paraId="172F3B15" w14:textId="77777777" w:rsidR="009D0F0E" w:rsidRDefault="009D0F0E">
      <w:pPr>
        <w:pStyle w:val="BodyText"/>
        <w:spacing w:before="5"/>
      </w:pPr>
    </w:p>
    <w:p w14:paraId="09FA568F" w14:textId="77777777" w:rsidR="009D0F0E" w:rsidRDefault="00000000">
      <w:pPr>
        <w:pStyle w:val="BodyText"/>
        <w:ind w:left="240" w:right="470"/>
      </w:pPr>
      <w:bookmarkStart w:id="6" w:name="The_database_is_designed_to_manage_CIS_b"/>
      <w:bookmarkEnd w:id="6"/>
      <w:r>
        <w:t>The</w:t>
      </w:r>
      <w:r>
        <w:rPr>
          <w:spacing w:val="-5"/>
        </w:rPr>
        <w:t xml:space="preserve"> </w:t>
      </w:r>
      <w:r>
        <w:t>database</w:t>
      </w:r>
      <w:r>
        <w:rPr>
          <w:spacing w:val="-1"/>
        </w:rPr>
        <w:t xml:space="preserve"> </w:t>
      </w:r>
      <w:r>
        <w:t>is</w:t>
      </w:r>
      <w:r>
        <w:rPr>
          <w:spacing w:val="-7"/>
        </w:rPr>
        <w:t xml:space="preserve"> </w:t>
      </w:r>
      <w:r>
        <w:t>designed</w:t>
      </w:r>
      <w:r>
        <w:rPr>
          <w:spacing w:val="-2"/>
        </w:rPr>
        <w:t xml:space="preserve"> </w:t>
      </w:r>
      <w:r>
        <w:t>to</w:t>
      </w:r>
      <w:r>
        <w:rPr>
          <w:spacing w:val="-4"/>
        </w:rPr>
        <w:t xml:space="preserve"> </w:t>
      </w:r>
      <w:r>
        <w:t>manage</w:t>
      </w:r>
      <w:r>
        <w:rPr>
          <w:spacing w:val="-5"/>
        </w:rPr>
        <w:t xml:space="preserve"> </w:t>
      </w:r>
      <w:r>
        <w:t>CIS</w:t>
      </w:r>
      <w:r>
        <w:rPr>
          <w:spacing w:val="-1"/>
        </w:rPr>
        <w:t xml:space="preserve"> </w:t>
      </w:r>
      <w:r>
        <w:t>benchmark</w:t>
      </w:r>
      <w:r>
        <w:rPr>
          <w:spacing w:val="-4"/>
        </w:rPr>
        <w:t xml:space="preserve"> </w:t>
      </w:r>
      <w:r>
        <w:t>checklist</w:t>
      </w:r>
      <w:r>
        <w:rPr>
          <w:spacing w:val="-4"/>
        </w:rPr>
        <w:t xml:space="preserve"> </w:t>
      </w:r>
      <w:r>
        <w:t>items,</w:t>
      </w:r>
      <w:r>
        <w:rPr>
          <w:spacing w:val="-7"/>
        </w:rPr>
        <w:t xml:space="preserve"> </w:t>
      </w:r>
      <w:r>
        <w:t>device</w:t>
      </w:r>
      <w:r>
        <w:rPr>
          <w:spacing w:val="-3"/>
        </w:rPr>
        <w:t xml:space="preserve"> </w:t>
      </w:r>
      <w:r>
        <w:t>details, and audit results in an organized and scalable manner.</w:t>
      </w:r>
    </w:p>
    <w:p w14:paraId="63D7708B" w14:textId="77777777" w:rsidR="009D0F0E" w:rsidRDefault="009D0F0E">
      <w:pPr>
        <w:pStyle w:val="BodyText"/>
        <w:spacing w:before="3"/>
      </w:pPr>
    </w:p>
    <w:p w14:paraId="5B057CB8" w14:textId="77777777" w:rsidR="009D0F0E" w:rsidRDefault="00000000">
      <w:pPr>
        <w:pStyle w:val="BodyText"/>
        <w:ind w:left="240" w:right="470"/>
      </w:pPr>
      <w:r>
        <w:t>A JSON-based database structure is used in this project because it is lightweight, easy to maintain, and well-suited for Python-based applications.</w:t>
      </w:r>
    </w:p>
    <w:p w14:paraId="7C8E7682" w14:textId="77777777" w:rsidR="009D0F0E" w:rsidRDefault="009D0F0E">
      <w:pPr>
        <w:pStyle w:val="BodyText"/>
        <w:spacing w:before="5"/>
      </w:pPr>
    </w:p>
    <w:p w14:paraId="00654700" w14:textId="77777777" w:rsidR="009D0F0E" w:rsidRDefault="00000000">
      <w:pPr>
        <w:pStyle w:val="Heading3"/>
        <w:tabs>
          <w:tab w:val="left" w:pos="658"/>
        </w:tabs>
        <w:spacing w:before="1"/>
      </w:pPr>
      <w:r>
        <w:t>5.2 Database</w:t>
      </w:r>
      <w:r>
        <w:rPr>
          <w:spacing w:val="-7"/>
        </w:rPr>
        <w:t xml:space="preserve"> </w:t>
      </w:r>
      <w:r>
        <w:t>Design</w:t>
      </w:r>
      <w:r>
        <w:rPr>
          <w:spacing w:val="-7"/>
        </w:rPr>
        <w:t xml:space="preserve"> </w:t>
      </w:r>
      <w:r>
        <w:rPr>
          <w:spacing w:val="-2"/>
        </w:rPr>
        <w:t>Approach:</w:t>
      </w:r>
    </w:p>
    <w:p w14:paraId="48618286" w14:textId="77777777" w:rsidR="009D0F0E" w:rsidRDefault="00000000">
      <w:pPr>
        <w:pStyle w:val="ListParagraph"/>
        <w:tabs>
          <w:tab w:val="left" w:pos="660"/>
        </w:tabs>
        <w:spacing w:before="320"/>
        <w:ind w:left="240" w:firstLine="0"/>
        <w:rPr>
          <w:sz w:val="24"/>
        </w:rPr>
      </w:pPr>
      <w:r>
        <w:rPr>
          <w:sz w:val="24"/>
        </w:rPr>
        <w:t>The</w:t>
      </w:r>
      <w:r>
        <w:rPr>
          <w:spacing w:val="-3"/>
          <w:sz w:val="24"/>
        </w:rPr>
        <w:t xml:space="preserve"> </w:t>
      </w:r>
      <w:r>
        <w:rPr>
          <w:sz w:val="24"/>
        </w:rPr>
        <w:t>database</w:t>
      </w:r>
      <w:r>
        <w:rPr>
          <w:spacing w:val="1"/>
          <w:sz w:val="24"/>
        </w:rPr>
        <w:t xml:space="preserve"> </w:t>
      </w:r>
      <w:r>
        <w:rPr>
          <w:sz w:val="24"/>
        </w:rPr>
        <w:t>follows</w:t>
      </w:r>
      <w:r>
        <w:rPr>
          <w:spacing w:val="-1"/>
          <w:sz w:val="24"/>
        </w:rPr>
        <w:t xml:space="preserve"> </w:t>
      </w:r>
      <w:r>
        <w:rPr>
          <w:sz w:val="24"/>
        </w:rPr>
        <w:t>a</w:t>
      </w:r>
      <w:r>
        <w:rPr>
          <w:spacing w:val="-3"/>
          <w:sz w:val="24"/>
        </w:rPr>
        <w:t xml:space="preserve"> </w:t>
      </w:r>
      <w:r>
        <w:rPr>
          <w:sz w:val="24"/>
        </w:rPr>
        <w:t>logical</w:t>
      </w:r>
      <w:r>
        <w:rPr>
          <w:spacing w:val="-1"/>
          <w:sz w:val="24"/>
        </w:rPr>
        <w:t xml:space="preserve"> </w:t>
      </w:r>
      <w:r>
        <w:rPr>
          <w:sz w:val="24"/>
        </w:rPr>
        <w:t>and</w:t>
      </w:r>
      <w:r>
        <w:rPr>
          <w:spacing w:val="-2"/>
          <w:sz w:val="24"/>
        </w:rPr>
        <w:t xml:space="preserve"> </w:t>
      </w:r>
      <w:r>
        <w:rPr>
          <w:sz w:val="24"/>
        </w:rPr>
        <w:t xml:space="preserve">modular </w:t>
      </w:r>
      <w:r>
        <w:rPr>
          <w:spacing w:val="-2"/>
          <w:sz w:val="24"/>
        </w:rPr>
        <w:t>design</w:t>
      </w:r>
    </w:p>
    <w:p w14:paraId="5FD91902" w14:textId="77777777" w:rsidR="009D0F0E" w:rsidRDefault="00000000">
      <w:pPr>
        <w:pStyle w:val="ListParagraph"/>
        <w:tabs>
          <w:tab w:val="left" w:pos="660"/>
        </w:tabs>
        <w:ind w:left="240" w:firstLine="0"/>
        <w:rPr>
          <w:sz w:val="24"/>
        </w:rPr>
      </w:pPr>
      <w:r>
        <w:rPr>
          <w:sz w:val="24"/>
        </w:rPr>
        <w:t>Each</w:t>
      </w:r>
      <w:r>
        <w:rPr>
          <w:spacing w:val="-2"/>
          <w:sz w:val="24"/>
        </w:rPr>
        <w:t xml:space="preserve"> </w:t>
      </w:r>
      <w:r>
        <w:rPr>
          <w:sz w:val="24"/>
        </w:rPr>
        <w:t>CIS</w:t>
      </w:r>
      <w:r>
        <w:rPr>
          <w:spacing w:val="-2"/>
          <w:sz w:val="24"/>
        </w:rPr>
        <w:t xml:space="preserve"> </w:t>
      </w:r>
      <w:r>
        <w:rPr>
          <w:sz w:val="24"/>
        </w:rPr>
        <w:t>control</w:t>
      </w:r>
      <w:r>
        <w:rPr>
          <w:spacing w:val="-2"/>
          <w:sz w:val="24"/>
        </w:rPr>
        <w:t xml:space="preserve"> </w:t>
      </w:r>
      <w:r>
        <w:rPr>
          <w:sz w:val="24"/>
        </w:rPr>
        <w:t>is</w:t>
      </w:r>
      <w:r>
        <w:rPr>
          <w:spacing w:val="-1"/>
          <w:sz w:val="24"/>
        </w:rPr>
        <w:t xml:space="preserve"> </w:t>
      </w:r>
      <w:r>
        <w:rPr>
          <w:sz w:val="24"/>
        </w:rPr>
        <w:t>stored as</w:t>
      </w:r>
      <w:r>
        <w:rPr>
          <w:spacing w:val="-2"/>
          <w:sz w:val="24"/>
        </w:rPr>
        <w:t xml:space="preserve"> </w:t>
      </w:r>
      <w:r>
        <w:rPr>
          <w:sz w:val="24"/>
        </w:rPr>
        <w:t>an</w:t>
      </w:r>
      <w:r>
        <w:rPr>
          <w:spacing w:val="-2"/>
          <w:sz w:val="24"/>
        </w:rPr>
        <w:t xml:space="preserve"> </w:t>
      </w:r>
      <w:r>
        <w:rPr>
          <w:sz w:val="24"/>
        </w:rPr>
        <w:t>individual</w:t>
      </w:r>
      <w:r>
        <w:rPr>
          <w:spacing w:val="-1"/>
          <w:sz w:val="24"/>
        </w:rPr>
        <w:t xml:space="preserve"> </w:t>
      </w:r>
      <w:r>
        <w:rPr>
          <w:spacing w:val="-2"/>
          <w:sz w:val="24"/>
        </w:rPr>
        <w:t>record</w:t>
      </w:r>
    </w:p>
    <w:p w14:paraId="26A15126" w14:textId="77777777" w:rsidR="009D0F0E" w:rsidRDefault="00000000">
      <w:pPr>
        <w:pStyle w:val="ListParagraph"/>
        <w:tabs>
          <w:tab w:val="left" w:pos="661"/>
        </w:tabs>
        <w:ind w:left="241" w:right="405" w:firstLine="0"/>
        <w:rPr>
          <w:sz w:val="24"/>
        </w:rPr>
      </w:pPr>
      <w:r>
        <w:rPr>
          <w:sz w:val="24"/>
        </w:rPr>
        <w:t>Audit</w:t>
      </w:r>
      <w:r>
        <w:rPr>
          <w:spacing w:val="-6"/>
          <w:sz w:val="24"/>
        </w:rPr>
        <w:t xml:space="preserve"> </w:t>
      </w:r>
      <w:r>
        <w:rPr>
          <w:sz w:val="24"/>
        </w:rPr>
        <w:t>results</w:t>
      </w:r>
      <w:r>
        <w:rPr>
          <w:spacing w:val="-3"/>
          <w:sz w:val="24"/>
        </w:rPr>
        <w:t xml:space="preserve"> </w:t>
      </w:r>
      <w:r>
        <w:rPr>
          <w:sz w:val="24"/>
        </w:rPr>
        <w:t>are</w:t>
      </w:r>
      <w:r>
        <w:rPr>
          <w:spacing w:val="-3"/>
          <w:sz w:val="24"/>
        </w:rPr>
        <w:t xml:space="preserve"> </w:t>
      </w:r>
      <w:r>
        <w:rPr>
          <w:sz w:val="24"/>
        </w:rPr>
        <w:t>generated</w:t>
      </w:r>
      <w:r>
        <w:rPr>
          <w:spacing w:val="-4"/>
          <w:sz w:val="24"/>
        </w:rPr>
        <w:t xml:space="preserve"> </w:t>
      </w:r>
      <w:r>
        <w:rPr>
          <w:sz w:val="24"/>
        </w:rPr>
        <w:t>by</w:t>
      </w:r>
      <w:r>
        <w:rPr>
          <w:spacing w:val="-4"/>
          <w:sz w:val="24"/>
        </w:rPr>
        <w:t xml:space="preserve"> </w:t>
      </w:r>
      <w:r>
        <w:rPr>
          <w:sz w:val="24"/>
        </w:rPr>
        <w:t>comparing</w:t>
      </w:r>
      <w:r>
        <w:rPr>
          <w:spacing w:val="-3"/>
          <w:sz w:val="24"/>
        </w:rPr>
        <w:t xml:space="preserve"> </w:t>
      </w:r>
      <w:r>
        <w:rPr>
          <w:sz w:val="24"/>
        </w:rPr>
        <w:t>device</w:t>
      </w:r>
      <w:r>
        <w:rPr>
          <w:spacing w:val="-3"/>
          <w:sz w:val="24"/>
        </w:rPr>
        <w:t xml:space="preserve"> </w:t>
      </w:r>
      <w:r>
        <w:rPr>
          <w:sz w:val="24"/>
        </w:rPr>
        <w:t>configuration</w:t>
      </w:r>
      <w:r>
        <w:rPr>
          <w:spacing w:val="-4"/>
          <w:sz w:val="24"/>
        </w:rPr>
        <w:t xml:space="preserve"> </w:t>
      </w:r>
      <w:r>
        <w:rPr>
          <w:sz w:val="24"/>
        </w:rPr>
        <w:t>data</w:t>
      </w:r>
      <w:r>
        <w:rPr>
          <w:spacing w:val="-5"/>
          <w:sz w:val="24"/>
        </w:rPr>
        <w:t xml:space="preserve"> </w:t>
      </w:r>
      <w:r>
        <w:rPr>
          <w:sz w:val="24"/>
        </w:rPr>
        <w:t>with</w:t>
      </w:r>
      <w:r>
        <w:rPr>
          <w:spacing w:val="-4"/>
          <w:sz w:val="24"/>
        </w:rPr>
        <w:t xml:space="preserve"> </w:t>
      </w:r>
      <w:r>
        <w:rPr>
          <w:sz w:val="24"/>
        </w:rPr>
        <w:t xml:space="preserve">checklist </w:t>
      </w:r>
      <w:r>
        <w:rPr>
          <w:spacing w:val="-2"/>
          <w:sz w:val="24"/>
        </w:rPr>
        <w:t>rules</w:t>
      </w:r>
    </w:p>
    <w:p w14:paraId="15B2D61B" w14:textId="77777777" w:rsidR="009D0F0E" w:rsidRDefault="00000000">
      <w:pPr>
        <w:pStyle w:val="ListParagraph"/>
        <w:tabs>
          <w:tab w:val="left" w:pos="660"/>
        </w:tabs>
        <w:ind w:left="240" w:firstLine="0"/>
        <w:rPr>
          <w:sz w:val="24"/>
        </w:rPr>
      </w:pPr>
      <w:r>
        <w:rPr>
          <w:sz w:val="24"/>
        </w:rPr>
        <w:t>The</w:t>
      </w:r>
      <w:r>
        <w:rPr>
          <w:spacing w:val="-5"/>
          <w:sz w:val="24"/>
        </w:rPr>
        <w:t xml:space="preserve"> </w:t>
      </w:r>
      <w:r>
        <w:rPr>
          <w:sz w:val="24"/>
        </w:rPr>
        <w:t>design</w:t>
      </w:r>
      <w:r>
        <w:rPr>
          <w:spacing w:val="-1"/>
          <w:sz w:val="24"/>
        </w:rPr>
        <w:t xml:space="preserve"> </w:t>
      </w:r>
      <w:r>
        <w:rPr>
          <w:sz w:val="24"/>
        </w:rPr>
        <w:t>supports</w:t>
      </w:r>
      <w:r>
        <w:rPr>
          <w:spacing w:val="-2"/>
          <w:sz w:val="24"/>
        </w:rPr>
        <w:t xml:space="preserve"> </w:t>
      </w:r>
      <w:r>
        <w:rPr>
          <w:sz w:val="24"/>
        </w:rPr>
        <w:t>multiple vendors</w:t>
      </w:r>
      <w:r>
        <w:rPr>
          <w:spacing w:val="-2"/>
          <w:sz w:val="24"/>
        </w:rPr>
        <w:t xml:space="preserve"> </w:t>
      </w:r>
      <w:r>
        <w:rPr>
          <w:sz w:val="24"/>
        </w:rPr>
        <w:t>and</w:t>
      </w:r>
      <w:r>
        <w:rPr>
          <w:spacing w:val="1"/>
          <w:sz w:val="24"/>
        </w:rPr>
        <w:t xml:space="preserve"> </w:t>
      </w:r>
      <w:r>
        <w:rPr>
          <w:sz w:val="24"/>
        </w:rPr>
        <w:t>device</w:t>
      </w:r>
      <w:r>
        <w:rPr>
          <w:spacing w:val="-2"/>
          <w:sz w:val="24"/>
        </w:rPr>
        <w:t xml:space="preserve"> types</w:t>
      </w:r>
    </w:p>
    <w:p w14:paraId="08CC7F3C" w14:textId="77777777" w:rsidR="009D0F0E" w:rsidRDefault="009D0F0E">
      <w:pPr>
        <w:pStyle w:val="BodyText"/>
        <w:spacing w:before="46"/>
      </w:pPr>
    </w:p>
    <w:p w14:paraId="2839E7D5" w14:textId="77777777" w:rsidR="009D0F0E" w:rsidRDefault="00000000">
      <w:pPr>
        <w:pStyle w:val="Heading3"/>
        <w:tabs>
          <w:tab w:val="left" w:pos="658"/>
        </w:tabs>
        <w:spacing w:before="1"/>
      </w:pPr>
      <w:r>
        <w:t xml:space="preserve">5.3 </w:t>
      </w:r>
      <w:r>
        <w:rPr>
          <w:lang w:val="en-IN"/>
        </w:rPr>
        <w:t>JSON-</w:t>
      </w:r>
      <w:r>
        <w:t>Database</w:t>
      </w:r>
      <w:r>
        <w:rPr>
          <w:spacing w:val="-6"/>
        </w:rPr>
        <w:t xml:space="preserve"> </w:t>
      </w:r>
      <w:r>
        <w:t>Entities</w:t>
      </w:r>
      <w:r>
        <w:rPr>
          <w:spacing w:val="-5"/>
        </w:rPr>
        <w:t xml:space="preserve"> </w:t>
      </w:r>
      <w:r>
        <w:t>/</w:t>
      </w:r>
      <w:r>
        <w:rPr>
          <w:lang w:val="en-IN"/>
        </w:rPr>
        <w:t xml:space="preserve"> Logical</w:t>
      </w:r>
      <w:r>
        <w:rPr>
          <w:spacing w:val="-4"/>
        </w:rPr>
        <w:t xml:space="preserve"> </w:t>
      </w:r>
      <w:r>
        <w:rPr>
          <w:spacing w:val="-2"/>
        </w:rPr>
        <w:t>Tables</w:t>
      </w:r>
    </w:p>
    <w:p w14:paraId="507F9159" w14:textId="77777777" w:rsidR="009D0F0E" w:rsidRDefault="00000000">
      <w:pPr>
        <w:pStyle w:val="ListParagraph"/>
        <w:tabs>
          <w:tab w:val="left" w:pos="867"/>
        </w:tabs>
        <w:spacing w:before="321"/>
        <w:ind w:left="240" w:firstLine="0"/>
        <w:rPr>
          <w:b/>
          <w:sz w:val="28"/>
        </w:rPr>
      </w:pPr>
      <w:r>
        <w:rPr>
          <w:b/>
          <w:sz w:val="28"/>
        </w:rPr>
        <w:t>5.3.1 Device</w:t>
      </w:r>
      <w:r>
        <w:rPr>
          <w:b/>
          <w:spacing w:val="-4"/>
          <w:sz w:val="28"/>
        </w:rPr>
        <w:t xml:space="preserve"> </w:t>
      </w:r>
      <w:r>
        <w:rPr>
          <w:b/>
          <w:spacing w:val="-2"/>
          <w:sz w:val="28"/>
        </w:rPr>
        <w:t>Table:</w:t>
      </w:r>
    </w:p>
    <w:p w14:paraId="48F7DB4C" w14:textId="77777777" w:rsidR="009D0F0E" w:rsidRDefault="009D0F0E">
      <w:pPr>
        <w:pStyle w:val="BodyText"/>
        <w:rPr>
          <w:b/>
          <w:sz w:val="28"/>
        </w:rPr>
      </w:pPr>
    </w:p>
    <w:p w14:paraId="67A4D5E3" w14:textId="77777777" w:rsidR="009D0F0E" w:rsidRDefault="00000000">
      <w:pPr>
        <w:pStyle w:val="BodyText"/>
        <w:ind w:left="240"/>
      </w:pPr>
      <w:r>
        <w:t>This</w:t>
      </w:r>
      <w:r>
        <w:rPr>
          <w:spacing w:val="-7"/>
        </w:rPr>
        <w:t xml:space="preserve"> </w:t>
      </w:r>
      <w:r>
        <w:t>table</w:t>
      </w:r>
      <w:r>
        <w:rPr>
          <w:spacing w:val="-1"/>
        </w:rPr>
        <w:t xml:space="preserve"> </w:t>
      </w:r>
      <w:r>
        <w:t>stores</w:t>
      </w:r>
      <w:r>
        <w:rPr>
          <w:spacing w:val="-1"/>
        </w:rPr>
        <w:t xml:space="preserve"> </w:t>
      </w:r>
      <w:r>
        <w:t>information</w:t>
      </w:r>
      <w:r>
        <w:rPr>
          <w:spacing w:val="-2"/>
        </w:rPr>
        <w:t xml:space="preserve"> </w:t>
      </w:r>
      <w:r>
        <w:t>about the</w:t>
      </w:r>
      <w:r>
        <w:rPr>
          <w:spacing w:val="-2"/>
        </w:rPr>
        <w:t xml:space="preserve"> </w:t>
      </w:r>
      <w:r>
        <w:t>network</w:t>
      </w:r>
      <w:r>
        <w:rPr>
          <w:spacing w:val="-2"/>
        </w:rPr>
        <w:t xml:space="preserve"> </w:t>
      </w:r>
      <w:r>
        <w:t>devices being</w:t>
      </w:r>
      <w:r>
        <w:rPr>
          <w:spacing w:val="-1"/>
        </w:rPr>
        <w:t xml:space="preserve"> </w:t>
      </w:r>
      <w:r>
        <w:rPr>
          <w:spacing w:val="-2"/>
        </w:rPr>
        <w:t>audited.</w:t>
      </w:r>
    </w:p>
    <w:p w14:paraId="39AE5928" w14:textId="77777777" w:rsidR="009D0F0E" w:rsidRDefault="009D0F0E">
      <w:pPr>
        <w:pStyle w:val="BodyText"/>
        <w:spacing w:before="47"/>
      </w:pPr>
    </w:p>
    <w:p w14:paraId="709F1863" w14:textId="77777777" w:rsidR="009D0F0E" w:rsidRDefault="00000000">
      <w:pPr>
        <w:pStyle w:val="Heading3"/>
        <w:tabs>
          <w:tab w:val="left" w:pos="4270"/>
        </w:tabs>
      </w:pPr>
      <w:r>
        <w:t>Field</w:t>
      </w:r>
      <w:r>
        <w:rPr>
          <w:spacing w:val="-6"/>
        </w:rPr>
        <w:t xml:space="preserve"> </w:t>
      </w:r>
      <w:r>
        <w:rPr>
          <w:spacing w:val="-4"/>
        </w:rPr>
        <w:t>Name</w:t>
      </w:r>
      <w:r>
        <w:tab/>
      </w:r>
      <w:r>
        <w:rPr>
          <w:spacing w:val="-2"/>
        </w:rPr>
        <w:t>Description</w:t>
      </w:r>
    </w:p>
    <w:p w14:paraId="22778B66" w14:textId="77777777" w:rsidR="009D0F0E" w:rsidRDefault="00000000">
      <w:pPr>
        <w:pStyle w:val="BodyText"/>
        <w:tabs>
          <w:tab w:val="left" w:pos="3420"/>
        </w:tabs>
        <w:spacing w:before="1"/>
        <w:ind w:left="240"/>
      </w:pPr>
      <w:proofErr w:type="spellStart"/>
      <w:r>
        <w:rPr>
          <w:spacing w:val="-2"/>
        </w:rPr>
        <w:t>device_id</w:t>
      </w:r>
      <w:proofErr w:type="spellEnd"/>
      <w:r>
        <w:tab/>
        <w:t>Unique</w:t>
      </w:r>
      <w:r>
        <w:rPr>
          <w:spacing w:val="-5"/>
        </w:rPr>
        <w:t xml:space="preserve"> </w:t>
      </w:r>
      <w:r>
        <w:t>identifier for</w:t>
      </w:r>
      <w:r>
        <w:rPr>
          <w:spacing w:val="-2"/>
        </w:rPr>
        <w:t xml:space="preserve"> </w:t>
      </w:r>
      <w:r>
        <w:t xml:space="preserve">the </w:t>
      </w:r>
      <w:r>
        <w:rPr>
          <w:spacing w:val="-2"/>
        </w:rPr>
        <w:t>device</w:t>
      </w:r>
    </w:p>
    <w:p w14:paraId="5F2B7E3A" w14:textId="77777777" w:rsidR="009D0F0E" w:rsidRDefault="00000000">
      <w:pPr>
        <w:pStyle w:val="BodyText"/>
        <w:tabs>
          <w:tab w:val="left" w:pos="3392"/>
        </w:tabs>
        <w:ind w:left="240"/>
      </w:pPr>
      <w:proofErr w:type="spellStart"/>
      <w:r>
        <w:rPr>
          <w:spacing w:val="-2"/>
        </w:rPr>
        <w:t>device_vendor</w:t>
      </w:r>
      <w:proofErr w:type="spellEnd"/>
      <w:r>
        <w:tab/>
        <w:t>Cisco</w:t>
      </w:r>
      <w:r>
        <w:rPr>
          <w:spacing w:val="-1"/>
        </w:rPr>
        <w:t xml:space="preserve"> </w:t>
      </w:r>
    </w:p>
    <w:p w14:paraId="22965D6D" w14:textId="77777777" w:rsidR="009D0F0E" w:rsidRDefault="00000000">
      <w:pPr>
        <w:pStyle w:val="BodyText"/>
        <w:tabs>
          <w:tab w:val="left" w:pos="3420"/>
        </w:tabs>
        <w:ind w:left="240"/>
      </w:pPr>
      <w:proofErr w:type="spellStart"/>
      <w:r>
        <w:rPr>
          <w:spacing w:val="-2"/>
        </w:rPr>
        <w:t>device_type</w:t>
      </w:r>
      <w:proofErr w:type="spellEnd"/>
      <w:r>
        <w:tab/>
        <w:t>Router</w:t>
      </w:r>
      <w:r>
        <w:rPr>
          <w:spacing w:val="-2"/>
        </w:rPr>
        <w:t xml:space="preserve"> </w:t>
      </w:r>
      <w:r>
        <w:t xml:space="preserve">/ </w:t>
      </w:r>
      <w:r>
        <w:rPr>
          <w:spacing w:val="-2"/>
        </w:rPr>
        <w:t>Switch</w:t>
      </w:r>
    </w:p>
    <w:p w14:paraId="7D8AD6B7" w14:textId="77777777" w:rsidR="009D0F0E" w:rsidRDefault="00000000">
      <w:pPr>
        <w:pStyle w:val="BodyText"/>
        <w:tabs>
          <w:tab w:val="left" w:pos="3420"/>
        </w:tabs>
        <w:ind w:left="240"/>
      </w:pPr>
      <w:proofErr w:type="spellStart"/>
      <w:r>
        <w:rPr>
          <w:spacing w:val="-2"/>
        </w:rPr>
        <w:t>device_name</w:t>
      </w:r>
      <w:proofErr w:type="spellEnd"/>
      <w:r>
        <w:tab/>
        <w:t>Host-name</w:t>
      </w:r>
      <w:r>
        <w:rPr>
          <w:spacing w:val="-3"/>
        </w:rPr>
        <w:t xml:space="preserve"> </w:t>
      </w:r>
      <w:r>
        <w:t>of</w:t>
      </w:r>
      <w:r>
        <w:rPr>
          <w:spacing w:val="-2"/>
        </w:rPr>
        <w:t xml:space="preserve"> </w:t>
      </w:r>
      <w:r>
        <w:t>the</w:t>
      </w:r>
      <w:r>
        <w:rPr>
          <w:spacing w:val="-1"/>
        </w:rPr>
        <w:t xml:space="preserve"> </w:t>
      </w:r>
      <w:r>
        <w:rPr>
          <w:spacing w:val="-2"/>
        </w:rPr>
        <w:t>device</w:t>
      </w:r>
    </w:p>
    <w:p w14:paraId="525C2C8E" w14:textId="77777777" w:rsidR="009D0F0E" w:rsidRDefault="00000000">
      <w:pPr>
        <w:pStyle w:val="BodyText"/>
        <w:tabs>
          <w:tab w:val="left" w:pos="3420"/>
        </w:tabs>
        <w:ind w:left="240"/>
      </w:pPr>
      <w:proofErr w:type="spellStart"/>
      <w:r>
        <w:rPr>
          <w:spacing w:val="-2"/>
        </w:rPr>
        <w:t>ip_address</w:t>
      </w:r>
      <w:proofErr w:type="spellEnd"/>
      <w:r>
        <w:tab/>
        <w:t>Management</w:t>
      </w:r>
      <w:r>
        <w:rPr>
          <w:spacing w:val="-5"/>
        </w:rPr>
        <w:t xml:space="preserve"> </w:t>
      </w:r>
      <w:r>
        <w:t xml:space="preserve">IP </w:t>
      </w:r>
      <w:r>
        <w:rPr>
          <w:spacing w:val="-2"/>
        </w:rPr>
        <w:t>address</w:t>
      </w:r>
    </w:p>
    <w:p w14:paraId="35262A04" w14:textId="77777777" w:rsidR="009D0F0E" w:rsidRDefault="00000000">
      <w:pPr>
        <w:pStyle w:val="BodyText"/>
        <w:tabs>
          <w:tab w:val="left" w:pos="3420"/>
        </w:tabs>
        <w:ind w:left="240"/>
      </w:pPr>
      <w:proofErr w:type="spellStart"/>
      <w:r>
        <w:t>OS_version</w:t>
      </w:r>
      <w:proofErr w:type="spellEnd"/>
      <w:r>
        <w:tab/>
        <w:t>Device operating system version</w:t>
      </w:r>
    </w:p>
    <w:p w14:paraId="14269A8C" w14:textId="77777777" w:rsidR="009D0F0E" w:rsidRDefault="009D0F0E">
      <w:pPr>
        <w:pStyle w:val="BodyText"/>
        <w:spacing w:before="44"/>
      </w:pPr>
    </w:p>
    <w:p w14:paraId="28039E17" w14:textId="77777777" w:rsidR="009D0F0E" w:rsidRDefault="00000000">
      <w:pPr>
        <w:pStyle w:val="Heading3"/>
        <w:spacing w:before="1"/>
      </w:pPr>
      <w:r>
        <w:rPr>
          <w:spacing w:val="-2"/>
        </w:rPr>
        <w:t>Purpose:</w:t>
      </w:r>
    </w:p>
    <w:p w14:paraId="2DD498CC" w14:textId="77777777" w:rsidR="009D0F0E" w:rsidRDefault="00000000">
      <w:pPr>
        <w:pStyle w:val="BodyText"/>
        <w:spacing w:before="1"/>
        <w:ind w:left="240"/>
      </w:pPr>
      <w:r>
        <w:t>Used</w:t>
      </w:r>
      <w:r>
        <w:rPr>
          <w:spacing w:val="-4"/>
        </w:rPr>
        <w:t xml:space="preserve"> </w:t>
      </w:r>
      <w:r>
        <w:t>to</w:t>
      </w:r>
      <w:r>
        <w:rPr>
          <w:spacing w:val="-1"/>
        </w:rPr>
        <w:t xml:space="preserve"> </w:t>
      </w:r>
      <w:r>
        <w:t>uniquely</w:t>
      </w:r>
      <w:r>
        <w:rPr>
          <w:spacing w:val="-1"/>
        </w:rPr>
        <w:t xml:space="preserve"> </w:t>
      </w:r>
      <w:r>
        <w:t>identify</w:t>
      </w:r>
      <w:r>
        <w:rPr>
          <w:spacing w:val="-2"/>
        </w:rPr>
        <w:t xml:space="preserve"> </w:t>
      </w:r>
      <w:r>
        <w:t>each</w:t>
      </w:r>
      <w:r>
        <w:rPr>
          <w:spacing w:val="-1"/>
        </w:rPr>
        <w:t xml:space="preserve"> </w:t>
      </w:r>
      <w:r>
        <w:t>network</w:t>
      </w:r>
      <w:r>
        <w:rPr>
          <w:spacing w:val="1"/>
        </w:rPr>
        <w:t xml:space="preserve"> </w:t>
      </w:r>
      <w:r>
        <w:t>device included</w:t>
      </w:r>
      <w:r>
        <w:rPr>
          <w:spacing w:val="-2"/>
        </w:rPr>
        <w:t xml:space="preserve"> </w:t>
      </w:r>
      <w:r>
        <w:t>in</w:t>
      </w:r>
      <w:r>
        <w:rPr>
          <w:spacing w:val="-1"/>
        </w:rPr>
        <w:t xml:space="preserve"> </w:t>
      </w:r>
      <w:r>
        <w:t>the</w:t>
      </w:r>
      <w:r>
        <w:rPr>
          <w:spacing w:val="-2"/>
        </w:rPr>
        <w:t xml:space="preserve"> </w:t>
      </w:r>
      <w:r>
        <w:t>audit</w:t>
      </w:r>
      <w:r>
        <w:rPr>
          <w:spacing w:val="-1"/>
        </w:rPr>
        <w:t xml:space="preserve"> </w:t>
      </w:r>
      <w:r>
        <w:rPr>
          <w:spacing w:val="-2"/>
        </w:rPr>
        <w:t>scope.</w:t>
      </w:r>
    </w:p>
    <w:p w14:paraId="4FF685AD" w14:textId="77777777" w:rsidR="009D0F0E" w:rsidRDefault="009D0F0E">
      <w:pPr>
        <w:pStyle w:val="BodyText"/>
        <w:spacing w:before="46"/>
      </w:pPr>
    </w:p>
    <w:p w14:paraId="3F732732" w14:textId="77777777" w:rsidR="009D0F0E" w:rsidRDefault="00000000">
      <w:pPr>
        <w:pStyle w:val="Heading3"/>
        <w:tabs>
          <w:tab w:val="left" w:pos="867"/>
        </w:tabs>
      </w:pPr>
      <w:r>
        <w:t>5.3.2 CIS</w:t>
      </w:r>
      <w:r>
        <w:rPr>
          <w:spacing w:val="-5"/>
        </w:rPr>
        <w:t xml:space="preserve"> </w:t>
      </w:r>
      <w:r>
        <w:t>Checklist</w:t>
      </w:r>
      <w:r>
        <w:rPr>
          <w:spacing w:val="-4"/>
        </w:rPr>
        <w:t xml:space="preserve"> </w:t>
      </w:r>
      <w:r>
        <w:rPr>
          <w:spacing w:val="-2"/>
        </w:rPr>
        <w:t>Table:</w:t>
      </w:r>
    </w:p>
    <w:p w14:paraId="3FB391D7" w14:textId="77777777" w:rsidR="009D0F0E" w:rsidRDefault="00000000">
      <w:pPr>
        <w:pStyle w:val="BodyText"/>
        <w:spacing w:before="320"/>
        <w:ind w:left="240"/>
      </w:pPr>
      <w:r>
        <w:t>This</w:t>
      </w:r>
      <w:r>
        <w:rPr>
          <w:spacing w:val="-7"/>
        </w:rPr>
        <w:t xml:space="preserve"> </w:t>
      </w:r>
      <w:r>
        <w:t>table</w:t>
      </w:r>
      <w:r>
        <w:rPr>
          <w:spacing w:val="-1"/>
        </w:rPr>
        <w:t xml:space="preserve"> </w:t>
      </w:r>
      <w:r>
        <w:t>stores</w:t>
      </w:r>
      <w:r>
        <w:rPr>
          <w:spacing w:val="-2"/>
        </w:rPr>
        <w:t xml:space="preserve"> </w:t>
      </w:r>
      <w:r>
        <w:t>CIS</w:t>
      </w:r>
      <w:r>
        <w:rPr>
          <w:spacing w:val="1"/>
        </w:rPr>
        <w:t xml:space="preserve"> </w:t>
      </w:r>
      <w:r>
        <w:t>benchmark</w:t>
      </w:r>
      <w:r>
        <w:rPr>
          <w:spacing w:val="-2"/>
        </w:rPr>
        <w:t xml:space="preserve"> </w:t>
      </w:r>
      <w:r>
        <w:t>security controls</w:t>
      </w:r>
      <w:r>
        <w:rPr>
          <w:spacing w:val="-2"/>
        </w:rPr>
        <w:t xml:space="preserve"> </w:t>
      </w:r>
      <w:r>
        <w:t>used</w:t>
      </w:r>
      <w:r>
        <w:rPr>
          <w:spacing w:val="-2"/>
        </w:rPr>
        <w:t xml:space="preserve"> </w:t>
      </w:r>
      <w:r>
        <w:t xml:space="preserve">for </w:t>
      </w:r>
      <w:r>
        <w:rPr>
          <w:spacing w:val="-2"/>
        </w:rPr>
        <w:t>auditing.</w:t>
      </w:r>
    </w:p>
    <w:p w14:paraId="66EEB56D" w14:textId="77777777" w:rsidR="009D0F0E" w:rsidRDefault="009D0F0E">
      <w:pPr>
        <w:pStyle w:val="BodyText"/>
        <w:sectPr w:rsidR="009D0F0E">
          <w:type w:val="continuous"/>
          <w:pgSz w:w="11910" w:h="16840"/>
          <w:pgMar w:top="1820" w:right="1417" w:bottom="880" w:left="1559" w:header="0" w:footer="699" w:gutter="0"/>
          <w:pgBorders>
            <w:top w:val="single" w:sz="4" w:space="1" w:color="auto"/>
            <w:left w:val="single" w:sz="4" w:space="4" w:color="auto"/>
            <w:bottom w:val="single" w:sz="4" w:space="1" w:color="auto"/>
            <w:right w:val="single" w:sz="4" w:space="4" w:color="auto"/>
          </w:pgBorders>
          <w:cols w:space="720"/>
        </w:sectPr>
      </w:pPr>
    </w:p>
    <w:p w14:paraId="6EB30C02" w14:textId="77777777" w:rsidR="009D0F0E" w:rsidRDefault="00000000">
      <w:pPr>
        <w:pStyle w:val="Heading3"/>
        <w:tabs>
          <w:tab w:val="left" w:pos="4690"/>
        </w:tabs>
        <w:spacing w:before="60"/>
      </w:pPr>
      <w:r>
        <w:lastRenderedPageBreak/>
        <w:t>Field</w:t>
      </w:r>
      <w:r>
        <w:rPr>
          <w:spacing w:val="-6"/>
        </w:rPr>
        <w:t xml:space="preserve"> </w:t>
      </w:r>
      <w:r>
        <w:rPr>
          <w:spacing w:val="-4"/>
        </w:rPr>
        <w:t>Name</w:t>
      </w:r>
      <w:r>
        <w:tab/>
      </w:r>
      <w:r>
        <w:rPr>
          <w:spacing w:val="-2"/>
        </w:rPr>
        <w:t>Description</w:t>
      </w:r>
    </w:p>
    <w:p w14:paraId="65E09AC4" w14:textId="77777777" w:rsidR="009D0F0E" w:rsidRDefault="00000000">
      <w:pPr>
        <w:pStyle w:val="BodyText"/>
        <w:tabs>
          <w:tab w:val="left" w:pos="4200"/>
        </w:tabs>
        <w:spacing w:before="1"/>
        <w:ind w:left="240"/>
      </w:pPr>
      <w:proofErr w:type="spellStart"/>
      <w:r>
        <w:rPr>
          <w:spacing w:val="-2"/>
        </w:rPr>
        <w:t>check_id</w:t>
      </w:r>
      <w:proofErr w:type="spellEnd"/>
      <w:r>
        <w:tab/>
        <w:t>CIS</w:t>
      </w:r>
      <w:r>
        <w:rPr>
          <w:spacing w:val="-2"/>
        </w:rPr>
        <w:t xml:space="preserve"> </w:t>
      </w:r>
      <w:r>
        <w:t>control</w:t>
      </w:r>
      <w:r>
        <w:rPr>
          <w:spacing w:val="-1"/>
        </w:rPr>
        <w:t xml:space="preserve"> </w:t>
      </w:r>
      <w:r>
        <w:t>ID</w:t>
      </w:r>
      <w:r>
        <w:rPr>
          <w:spacing w:val="-1"/>
        </w:rPr>
        <w:t xml:space="preserve"> </w:t>
      </w:r>
      <w:r>
        <w:t>(e.g., 1.1,</w:t>
      </w:r>
      <w:r>
        <w:rPr>
          <w:spacing w:val="-2"/>
        </w:rPr>
        <w:t xml:space="preserve"> </w:t>
      </w:r>
      <w:r>
        <w:t>2.1,</w:t>
      </w:r>
      <w:r>
        <w:rPr>
          <w:spacing w:val="-1"/>
        </w:rPr>
        <w:t xml:space="preserve"> </w:t>
      </w:r>
      <w:r>
        <w:rPr>
          <w:spacing w:val="-4"/>
        </w:rPr>
        <w:t>4.1)</w:t>
      </w:r>
    </w:p>
    <w:p w14:paraId="749E3CB9" w14:textId="77777777" w:rsidR="009D0F0E" w:rsidRDefault="00000000">
      <w:pPr>
        <w:pStyle w:val="BodyText"/>
        <w:tabs>
          <w:tab w:val="left" w:pos="4200"/>
        </w:tabs>
        <w:ind w:left="240"/>
      </w:pPr>
      <w:r>
        <w:rPr>
          <w:spacing w:val="-2"/>
        </w:rPr>
        <w:t>Section</w:t>
      </w:r>
      <w:r>
        <w:tab/>
        <w:t>Security</w:t>
      </w:r>
      <w:r>
        <w:rPr>
          <w:spacing w:val="-3"/>
        </w:rPr>
        <w:t xml:space="preserve"> </w:t>
      </w:r>
      <w:r>
        <w:t>category</w:t>
      </w:r>
      <w:r>
        <w:rPr>
          <w:spacing w:val="-3"/>
        </w:rPr>
        <w:t xml:space="preserve"> </w:t>
      </w:r>
      <w:r>
        <w:t>(AAA, SSH,</w:t>
      </w:r>
      <w:r>
        <w:rPr>
          <w:spacing w:val="-3"/>
        </w:rPr>
        <w:t xml:space="preserve"> </w:t>
      </w:r>
      <w:r>
        <w:t xml:space="preserve">Logging, </w:t>
      </w:r>
      <w:r>
        <w:rPr>
          <w:spacing w:val="-2"/>
        </w:rPr>
        <w:t>etc.)</w:t>
      </w:r>
    </w:p>
    <w:p w14:paraId="758C7825" w14:textId="77777777" w:rsidR="009D0F0E" w:rsidRDefault="00000000">
      <w:pPr>
        <w:pStyle w:val="BodyText"/>
        <w:tabs>
          <w:tab w:val="left" w:pos="4200"/>
        </w:tabs>
        <w:spacing w:before="1"/>
        <w:ind w:left="240"/>
      </w:pPr>
      <w:r>
        <w:rPr>
          <w:spacing w:val="-2"/>
        </w:rPr>
        <w:t>title</w:t>
      </w:r>
      <w:r>
        <w:tab/>
        <w:t>Description</w:t>
      </w:r>
      <w:r>
        <w:rPr>
          <w:spacing w:val="-7"/>
        </w:rPr>
        <w:t xml:space="preserve"> </w:t>
      </w:r>
      <w:r>
        <w:t>of the</w:t>
      </w:r>
      <w:r>
        <w:rPr>
          <w:spacing w:val="-2"/>
        </w:rPr>
        <w:t xml:space="preserve"> </w:t>
      </w:r>
      <w:r>
        <w:t>security</w:t>
      </w:r>
      <w:r>
        <w:rPr>
          <w:spacing w:val="-1"/>
        </w:rPr>
        <w:t xml:space="preserve"> </w:t>
      </w:r>
      <w:r>
        <w:rPr>
          <w:spacing w:val="-2"/>
        </w:rPr>
        <w:t>check</w:t>
      </w:r>
    </w:p>
    <w:p w14:paraId="28EA15DC" w14:textId="77777777" w:rsidR="009D0F0E" w:rsidRDefault="00000000">
      <w:pPr>
        <w:pStyle w:val="BodyText"/>
        <w:tabs>
          <w:tab w:val="left" w:pos="4200"/>
        </w:tabs>
        <w:ind w:left="240"/>
      </w:pPr>
      <w:proofErr w:type="spellStart"/>
      <w:r>
        <w:rPr>
          <w:spacing w:val="-2"/>
        </w:rPr>
        <w:t>risk_level</w:t>
      </w:r>
      <w:proofErr w:type="spellEnd"/>
      <w:r>
        <w:tab/>
        <w:t>Risk</w:t>
      </w:r>
      <w:r>
        <w:rPr>
          <w:spacing w:val="-5"/>
        </w:rPr>
        <w:t xml:space="preserve"> </w:t>
      </w:r>
      <w:r>
        <w:t>severity</w:t>
      </w:r>
      <w:r>
        <w:rPr>
          <w:spacing w:val="1"/>
        </w:rPr>
        <w:t xml:space="preserve"> </w:t>
      </w:r>
      <w:r>
        <w:t>(Low /</w:t>
      </w:r>
      <w:r>
        <w:rPr>
          <w:spacing w:val="-2"/>
        </w:rPr>
        <w:t xml:space="preserve"> </w:t>
      </w:r>
      <w:r>
        <w:t>Medium</w:t>
      </w:r>
      <w:r>
        <w:rPr>
          <w:spacing w:val="-1"/>
        </w:rPr>
        <w:t xml:space="preserve"> </w:t>
      </w:r>
      <w:r>
        <w:t>/</w:t>
      </w:r>
      <w:r>
        <w:rPr>
          <w:spacing w:val="-1"/>
        </w:rPr>
        <w:t xml:space="preserve"> </w:t>
      </w:r>
      <w:r>
        <w:rPr>
          <w:spacing w:val="-2"/>
        </w:rPr>
        <w:t>High)</w:t>
      </w:r>
    </w:p>
    <w:p w14:paraId="37555A7C" w14:textId="77777777" w:rsidR="009D0F0E" w:rsidRDefault="00000000">
      <w:pPr>
        <w:pStyle w:val="BodyText"/>
        <w:tabs>
          <w:tab w:val="left" w:pos="4200"/>
        </w:tabs>
        <w:ind w:left="240"/>
      </w:pPr>
      <w:proofErr w:type="spellStart"/>
      <w:r>
        <w:rPr>
          <w:spacing w:val="-2"/>
        </w:rPr>
        <w:t>check_type</w:t>
      </w:r>
      <w:proofErr w:type="spellEnd"/>
      <w:r>
        <w:tab/>
        <w:t>Type</w:t>
      </w:r>
      <w:r>
        <w:rPr>
          <w:spacing w:val="-5"/>
        </w:rPr>
        <w:t xml:space="preserve"> </w:t>
      </w:r>
      <w:r>
        <w:t>of validation</w:t>
      </w:r>
      <w:r>
        <w:rPr>
          <w:spacing w:val="-4"/>
        </w:rPr>
        <w:t xml:space="preserve"> </w:t>
      </w:r>
      <w:r>
        <w:t>(regex,</w:t>
      </w:r>
      <w:r>
        <w:rPr>
          <w:spacing w:val="-1"/>
        </w:rPr>
        <w:t xml:space="preserve"> </w:t>
      </w:r>
      <w:r>
        <w:t>manual,</w:t>
      </w:r>
      <w:r>
        <w:rPr>
          <w:spacing w:val="-1"/>
        </w:rPr>
        <w:t xml:space="preserve"> </w:t>
      </w:r>
      <w:r>
        <w:rPr>
          <w:spacing w:val="-2"/>
        </w:rPr>
        <w:t>banner)</w:t>
      </w:r>
    </w:p>
    <w:p w14:paraId="607D1E69" w14:textId="77777777" w:rsidR="009D0F0E" w:rsidRDefault="00000000">
      <w:pPr>
        <w:pStyle w:val="BodyText"/>
        <w:tabs>
          <w:tab w:val="left" w:pos="4200"/>
        </w:tabs>
        <w:ind w:left="240"/>
      </w:pPr>
      <w:proofErr w:type="spellStart"/>
      <w:r>
        <w:rPr>
          <w:spacing w:val="-2"/>
        </w:rPr>
        <w:t>expected_condition</w:t>
      </w:r>
      <w:proofErr w:type="spellEnd"/>
      <w:r>
        <w:tab/>
        <w:t>Expected</w:t>
      </w:r>
      <w:r>
        <w:rPr>
          <w:spacing w:val="-5"/>
        </w:rPr>
        <w:t xml:space="preserve"> </w:t>
      </w:r>
      <w:r>
        <w:t>secure</w:t>
      </w:r>
      <w:r>
        <w:rPr>
          <w:spacing w:val="-1"/>
        </w:rPr>
        <w:t xml:space="preserve"> </w:t>
      </w:r>
      <w:r>
        <w:rPr>
          <w:spacing w:val="-2"/>
        </w:rPr>
        <w:t>configuration</w:t>
      </w:r>
    </w:p>
    <w:p w14:paraId="3B049A68" w14:textId="77777777" w:rsidR="009D0F0E" w:rsidRDefault="00000000">
      <w:pPr>
        <w:pStyle w:val="BodyText"/>
        <w:tabs>
          <w:tab w:val="left" w:pos="4200"/>
        </w:tabs>
        <w:ind w:left="240"/>
      </w:pPr>
      <w:r>
        <w:rPr>
          <w:spacing w:val="-2"/>
        </w:rPr>
        <w:t>recommendation</w:t>
      </w:r>
      <w:r>
        <w:tab/>
        <w:t>CIS</w:t>
      </w:r>
      <w:r>
        <w:rPr>
          <w:spacing w:val="-6"/>
        </w:rPr>
        <w:t xml:space="preserve"> </w:t>
      </w:r>
      <w:r>
        <w:t>recommended</w:t>
      </w:r>
      <w:r>
        <w:rPr>
          <w:spacing w:val="-1"/>
        </w:rPr>
        <w:t xml:space="preserve"> </w:t>
      </w:r>
      <w:r>
        <w:rPr>
          <w:spacing w:val="-2"/>
        </w:rPr>
        <w:t>remediation</w:t>
      </w:r>
    </w:p>
    <w:p w14:paraId="3AA44FB7" w14:textId="77777777" w:rsidR="009D0F0E" w:rsidRDefault="009D0F0E">
      <w:pPr>
        <w:pStyle w:val="BodyText"/>
        <w:spacing w:before="44"/>
      </w:pPr>
    </w:p>
    <w:p w14:paraId="4C92E158" w14:textId="77777777" w:rsidR="009D0F0E" w:rsidRDefault="00000000">
      <w:pPr>
        <w:pStyle w:val="Heading3"/>
      </w:pPr>
      <w:r>
        <w:rPr>
          <w:spacing w:val="-2"/>
        </w:rPr>
        <w:t>Purpose:</w:t>
      </w:r>
    </w:p>
    <w:p w14:paraId="39DBB9D9" w14:textId="77777777" w:rsidR="009D0F0E" w:rsidRDefault="00000000">
      <w:pPr>
        <w:pStyle w:val="BodyText"/>
        <w:spacing w:before="1"/>
        <w:ind w:left="240"/>
      </w:pPr>
      <w:r>
        <w:t>Acts</w:t>
      </w:r>
      <w:r>
        <w:rPr>
          <w:spacing w:val="-2"/>
        </w:rPr>
        <w:t xml:space="preserve"> </w:t>
      </w:r>
      <w:r>
        <w:t>as</w:t>
      </w:r>
      <w:r>
        <w:rPr>
          <w:spacing w:val="-1"/>
        </w:rPr>
        <w:t xml:space="preserve"> </w:t>
      </w:r>
      <w:r>
        <w:t>the</w:t>
      </w:r>
      <w:r>
        <w:rPr>
          <w:spacing w:val="-1"/>
        </w:rPr>
        <w:t xml:space="preserve"> </w:t>
      </w:r>
      <w:r>
        <w:t>baseline</w:t>
      </w:r>
      <w:r>
        <w:rPr>
          <w:spacing w:val="-2"/>
        </w:rPr>
        <w:t xml:space="preserve"> </w:t>
      </w:r>
      <w:r>
        <w:t>security</w:t>
      </w:r>
      <w:r>
        <w:rPr>
          <w:spacing w:val="1"/>
        </w:rPr>
        <w:t xml:space="preserve"> </w:t>
      </w:r>
      <w:r>
        <w:t>checklist</w:t>
      </w:r>
      <w:r>
        <w:rPr>
          <w:spacing w:val="-4"/>
        </w:rPr>
        <w:t xml:space="preserve"> </w:t>
      </w:r>
      <w:r>
        <w:t>for auditing</w:t>
      </w:r>
      <w:r>
        <w:rPr>
          <w:spacing w:val="-4"/>
        </w:rPr>
        <w:t xml:space="preserve"> </w:t>
      </w:r>
      <w:r>
        <w:rPr>
          <w:spacing w:val="-2"/>
        </w:rPr>
        <w:t>devices.</w:t>
      </w:r>
    </w:p>
    <w:p w14:paraId="3D757B3F" w14:textId="77777777" w:rsidR="009D0F0E" w:rsidRDefault="009D0F0E">
      <w:pPr>
        <w:pStyle w:val="BodyText"/>
        <w:spacing w:before="46"/>
      </w:pPr>
    </w:p>
    <w:p w14:paraId="5F05E951" w14:textId="77777777" w:rsidR="009D0F0E" w:rsidRDefault="00000000">
      <w:pPr>
        <w:pStyle w:val="Heading3"/>
        <w:tabs>
          <w:tab w:val="left" w:pos="867"/>
        </w:tabs>
        <w:spacing w:before="1" w:line="321" w:lineRule="exact"/>
      </w:pPr>
      <w:r>
        <w:t>5.3.3 Audit</w:t>
      </w:r>
      <w:r>
        <w:rPr>
          <w:spacing w:val="-4"/>
        </w:rPr>
        <w:t xml:space="preserve"> </w:t>
      </w:r>
      <w:r>
        <w:rPr>
          <w:spacing w:val="-2"/>
        </w:rPr>
        <w:t>Table:</w:t>
      </w:r>
    </w:p>
    <w:p w14:paraId="00D4A292" w14:textId="77777777" w:rsidR="009D0F0E" w:rsidRDefault="00000000">
      <w:pPr>
        <w:pStyle w:val="BodyText"/>
        <w:spacing w:line="275" w:lineRule="exact"/>
        <w:ind w:left="240"/>
      </w:pPr>
      <w:r>
        <w:t>This</w:t>
      </w:r>
      <w:r>
        <w:rPr>
          <w:spacing w:val="-5"/>
        </w:rPr>
        <w:t xml:space="preserve"> </w:t>
      </w:r>
      <w:r>
        <w:t>table stores</w:t>
      </w:r>
      <w:r>
        <w:rPr>
          <w:spacing w:val="-1"/>
        </w:rPr>
        <w:t xml:space="preserve"> </w:t>
      </w:r>
      <w:r>
        <w:t>audit</w:t>
      </w:r>
      <w:r>
        <w:rPr>
          <w:spacing w:val="-1"/>
        </w:rPr>
        <w:t xml:space="preserve"> </w:t>
      </w:r>
      <w:r>
        <w:t>execution</w:t>
      </w:r>
      <w:r>
        <w:rPr>
          <w:spacing w:val="-1"/>
        </w:rPr>
        <w:t xml:space="preserve"> </w:t>
      </w:r>
      <w:r>
        <w:rPr>
          <w:spacing w:val="-2"/>
        </w:rPr>
        <w:t>details.</w:t>
      </w:r>
    </w:p>
    <w:p w14:paraId="786D5BDB" w14:textId="77777777" w:rsidR="009D0F0E" w:rsidRDefault="009D0F0E">
      <w:pPr>
        <w:pStyle w:val="BodyText"/>
        <w:spacing w:before="46"/>
      </w:pPr>
    </w:p>
    <w:p w14:paraId="1669CFD5" w14:textId="77777777" w:rsidR="009D0F0E" w:rsidRDefault="00000000">
      <w:pPr>
        <w:pStyle w:val="Heading3"/>
        <w:tabs>
          <w:tab w:val="left" w:pos="5040"/>
        </w:tabs>
      </w:pPr>
      <w:r>
        <w:t>Field</w:t>
      </w:r>
      <w:r>
        <w:rPr>
          <w:spacing w:val="-6"/>
        </w:rPr>
        <w:t xml:space="preserve"> </w:t>
      </w:r>
      <w:r>
        <w:rPr>
          <w:spacing w:val="-4"/>
        </w:rPr>
        <w:t>Name</w:t>
      </w:r>
      <w:r>
        <w:tab/>
      </w:r>
      <w:r>
        <w:rPr>
          <w:spacing w:val="-2"/>
        </w:rPr>
        <w:t>Description</w:t>
      </w:r>
    </w:p>
    <w:p w14:paraId="7456D35A" w14:textId="77777777" w:rsidR="009D0F0E" w:rsidRDefault="00000000">
      <w:pPr>
        <w:pStyle w:val="BodyText"/>
        <w:tabs>
          <w:tab w:val="left" w:pos="4320"/>
        </w:tabs>
        <w:spacing w:before="1"/>
        <w:ind w:left="240"/>
      </w:pPr>
      <w:proofErr w:type="spellStart"/>
      <w:r>
        <w:rPr>
          <w:spacing w:val="-2"/>
        </w:rPr>
        <w:t>audit_id</w:t>
      </w:r>
      <w:proofErr w:type="spellEnd"/>
      <w:r>
        <w:tab/>
        <w:t>Unique</w:t>
      </w:r>
      <w:r>
        <w:rPr>
          <w:spacing w:val="-4"/>
        </w:rPr>
        <w:t xml:space="preserve"> </w:t>
      </w:r>
      <w:r>
        <w:t>audit</w:t>
      </w:r>
      <w:r>
        <w:rPr>
          <w:spacing w:val="-1"/>
        </w:rPr>
        <w:t xml:space="preserve"> </w:t>
      </w:r>
      <w:r>
        <w:rPr>
          <w:spacing w:val="-2"/>
        </w:rPr>
        <w:t>identifier</w:t>
      </w:r>
    </w:p>
    <w:p w14:paraId="41F70DA5" w14:textId="77777777" w:rsidR="009D0F0E" w:rsidRDefault="00000000">
      <w:pPr>
        <w:pStyle w:val="BodyText"/>
        <w:tabs>
          <w:tab w:val="left" w:pos="4320"/>
        </w:tabs>
        <w:ind w:left="240"/>
      </w:pPr>
      <w:proofErr w:type="spellStart"/>
      <w:r>
        <w:rPr>
          <w:spacing w:val="-2"/>
        </w:rPr>
        <w:t>device_id</w:t>
      </w:r>
      <w:proofErr w:type="spellEnd"/>
      <w:r>
        <w:tab/>
        <w:t>Reference</w:t>
      </w:r>
      <w:r>
        <w:rPr>
          <w:spacing w:val="-4"/>
        </w:rPr>
        <w:t xml:space="preserve"> </w:t>
      </w:r>
      <w:r>
        <w:t>to</w:t>
      </w:r>
      <w:r>
        <w:rPr>
          <w:spacing w:val="-2"/>
        </w:rPr>
        <w:t xml:space="preserve"> </w:t>
      </w:r>
      <w:r>
        <w:t>audited</w:t>
      </w:r>
      <w:r>
        <w:rPr>
          <w:spacing w:val="-1"/>
        </w:rPr>
        <w:t xml:space="preserve"> </w:t>
      </w:r>
      <w:r>
        <w:rPr>
          <w:spacing w:val="-2"/>
        </w:rPr>
        <w:t>device</w:t>
      </w:r>
    </w:p>
    <w:p w14:paraId="3DD346C9" w14:textId="77777777" w:rsidR="009D0F0E" w:rsidRDefault="00000000">
      <w:pPr>
        <w:pStyle w:val="BodyText"/>
        <w:tabs>
          <w:tab w:val="left" w:pos="4320"/>
        </w:tabs>
        <w:ind w:left="240"/>
      </w:pPr>
      <w:proofErr w:type="spellStart"/>
      <w:r>
        <w:rPr>
          <w:spacing w:val="-2"/>
        </w:rPr>
        <w:t>audit_date</w:t>
      </w:r>
      <w:proofErr w:type="spellEnd"/>
      <w:r>
        <w:tab/>
        <w:t>Date</w:t>
      </w:r>
      <w:r>
        <w:rPr>
          <w:spacing w:val="-2"/>
        </w:rPr>
        <w:t xml:space="preserve"> </w:t>
      </w:r>
      <w:r>
        <w:t>and</w:t>
      </w:r>
      <w:r>
        <w:rPr>
          <w:spacing w:val="-2"/>
        </w:rPr>
        <w:t xml:space="preserve"> </w:t>
      </w:r>
      <w:r>
        <w:t>time</w:t>
      </w:r>
      <w:r>
        <w:rPr>
          <w:spacing w:val="-2"/>
        </w:rPr>
        <w:t xml:space="preserve"> </w:t>
      </w:r>
      <w:r>
        <w:t>of</w:t>
      </w:r>
      <w:r>
        <w:rPr>
          <w:spacing w:val="-1"/>
        </w:rPr>
        <w:t xml:space="preserve"> </w:t>
      </w:r>
      <w:r>
        <w:rPr>
          <w:spacing w:val="-2"/>
        </w:rPr>
        <w:t>audit</w:t>
      </w:r>
    </w:p>
    <w:p w14:paraId="6D4F70AC" w14:textId="77777777" w:rsidR="009D0F0E" w:rsidRDefault="00000000">
      <w:pPr>
        <w:pStyle w:val="BodyText"/>
        <w:tabs>
          <w:tab w:val="left" w:pos="4320"/>
        </w:tabs>
        <w:ind w:left="240"/>
      </w:pPr>
      <w:proofErr w:type="spellStart"/>
      <w:r>
        <w:rPr>
          <w:spacing w:val="-2"/>
        </w:rPr>
        <w:t>auditor_name</w:t>
      </w:r>
      <w:proofErr w:type="spellEnd"/>
      <w:r>
        <w:tab/>
        <w:t>Person/system</w:t>
      </w:r>
      <w:r>
        <w:rPr>
          <w:spacing w:val="-4"/>
        </w:rPr>
        <w:t xml:space="preserve"> </w:t>
      </w:r>
      <w:r>
        <w:t>performing</w:t>
      </w:r>
      <w:r>
        <w:rPr>
          <w:spacing w:val="-4"/>
        </w:rPr>
        <w:t xml:space="preserve"> </w:t>
      </w:r>
      <w:r>
        <w:rPr>
          <w:spacing w:val="-2"/>
        </w:rPr>
        <w:t>audit</w:t>
      </w:r>
    </w:p>
    <w:p w14:paraId="1BA266A8" w14:textId="77777777" w:rsidR="009D0F0E" w:rsidRDefault="009D0F0E">
      <w:pPr>
        <w:pStyle w:val="BodyText"/>
        <w:spacing w:before="44"/>
      </w:pPr>
    </w:p>
    <w:p w14:paraId="4048EB5C" w14:textId="77777777" w:rsidR="009D0F0E" w:rsidRDefault="00000000">
      <w:pPr>
        <w:pStyle w:val="Heading3"/>
        <w:spacing w:before="1"/>
      </w:pPr>
      <w:r>
        <w:rPr>
          <w:spacing w:val="-2"/>
        </w:rPr>
        <w:t>Purpose:</w:t>
      </w:r>
    </w:p>
    <w:p w14:paraId="487A0854" w14:textId="77777777" w:rsidR="009D0F0E" w:rsidRDefault="00000000">
      <w:pPr>
        <w:pStyle w:val="BodyText"/>
        <w:spacing w:before="1"/>
        <w:ind w:left="240"/>
      </w:pPr>
      <w:r>
        <w:t>Tracks</w:t>
      </w:r>
      <w:r>
        <w:rPr>
          <w:spacing w:val="-2"/>
        </w:rPr>
        <w:t xml:space="preserve"> </w:t>
      </w:r>
      <w:r>
        <w:t>individual</w:t>
      </w:r>
      <w:r>
        <w:rPr>
          <w:spacing w:val="-3"/>
        </w:rPr>
        <w:t xml:space="preserve"> </w:t>
      </w:r>
      <w:r>
        <w:t>audit</w:t>
      </w:r>
      <w:r>
        <w:rPr>
          <w:spacing w:val="-2"/>
        </w:rPr>
        <w:t xml:space="preserve"> </w:t>
      </w:r>
      <w:r>
        <w:t>sessions</w:t>
      </w:r>
      <w:r>
        <w:rPr>
          <w:spacing w:val="-1"/>
        </w:rPr>
        <w:t xml:space="preserve"> </w:t>
      </w:r>
      <w:r>
        <w:t>for</w:t>
      </w:r>
      <w:r>
        <w:rPr>
          <w:spacing w:val="-1"/>
        </w:rPr>
        <w:t xml:space="preserve"> </w:t>
      </w:r>
      <w:r>
        <w:t>compliance</w:t>
      </w:r>
      <w:r>
        <w:rPr>
          <w:spacing w:val="-2"/>
        </w:rPr>
        <w:t xml:space="preserve"> </w:t>
      </w:r>
      <w:r>
        <w:t>and</w:t>
      </w:r>
      <w:r>
        <w:rPr>
          <w:spacing w:val="1"/>
        </w:rPr>
        <w:t xml:space="preserve"> </w:t>
      </w:r>
      <w:r>
        <w:rPr>
          <w:spacing w:val="-2"/>
        </w:rPr>
        <w:t>reporting.</w:t>
      </w:r>
    </w:p>
    <w:p w14:paraId="0C9E6B8A" w14:textId="77777777" w:rsidR="009D0F0E" w:rsidRDefault="009D0F0E">
      <w:pPr>
        <w:pStyle w:val="BodyText"/>
        <w:spacing w:before="46"/>
      </w:pPr>
    </w:p>
    <w:p w14:paraId="34904BA0" w14:textId="77777777" w:rsidR="009D0F0E" w:rsidRDefault="00000000">
      <w:pPr>
        <w:pStyle w:val="Heading3"/>
        <w:tabs>
          <w:tab w:val="left" w:pos="867"/>
        </w:tabs>
        <w:spacing w:line="321" w:lineRule="exact"/>
      </w:pPr>
      <w:r>
        <w:t>5.3.4 Audit</w:t>
      </w:r>
      <w:r>
        <w:rPr>
          <w:spacing w:val="-5"/>
        </w:rPr>
        <w:t xml:space="preserve"> </w:t>
      </w:r>
      <w:r>
        <w:t>Result</w:t>
      </w:r>
      <w:r>
        <w:rPr>
          <w:spacing w:val="-5"/>
        </w:rPr>
        <w:t xml:space="preserve"> </w:t>
      </w:r>
      <w:r>
        <w:rPr>
          <w:spacing w:val="-2"/>
        </w:rPr>
        <w:t>Table:</w:t>
      </w:r>
    </w:p>
    <w:p w14:paraId="1EB1FF56" w14:textId="77777777" w:rsidR="009D0F0E" w:rsidRDefault="00000000">
      <w:pPr>
        <w:pStyle w:val="BodyText"/>
        <w:spacing w:line="275" w:lineRule="exact"/>
        <w:ind w:left="240"/>
      </w:pPr>
      <w:r>
        <w:t>This</w:t>
      </w:r>
      <w:r>
        <w:rPr>
          <w:spacing w:val="-7"/>
        </w:rPr>
        <w:t xml:space="preserve"> </w:t>
      </w:r>
      <w:r>
        <w:t>table stores</w:t>
      </w:r>
      <w:r>
        <w:rPr>
          <w:spacing w:val="-1"/>
        </w:rPr>
        <w:t xml:space="preserve"> </w:t>
      </w:r>
      <w:r>
        <w:t>the</w:t>
      </w:r>
      <w:r>
        <w:rPr>
          <w:spacing w:val="-2"/>
        </w:rPr>
        <w:t xml:space="preserve"> </w:t>
      </w:r>
      <w:r>
        <w:t>result of</w:t>
      </w:r>
      <w:r>
        <w:rPr>
          <w:spacing w:val="-2"/>
        </w:rPr>
        <w:t xml:space="preserve"> </w:t>
      </w:r>
      <w:r>
        <w:t>each</w:t>
      </w:r>
      <w:r>
        <w:rPr>
          <w:spacing w:val="-1"/>
        </w:rPr>
        <w:t xml:space="preserve"> </w:t>
      </w:r>
      <w:r>
        <w:t>checklist</w:t>
      </w:r>
      <w:r>
        <w:rPr>
          <w:spacing w:val="-1"/>
        </w:rPr>
        <w:t xml:space="preserve"> </w:t>
      </w:r>
      <w:r>
        <w:rPr>
          <w:spacing w:val="-2"/>
        </w:rPr>
        <w:t>validation.</w:t>
      </w:r>
    </w:p>
    <w:p w14:paraId="2D9D414A" w14:textId="77777777" w:rsidR="009D0F0E" w:rsidRDefault="009D0F0E">
      <w:pPr>
        <w:pStyle w:val="BodyText"/>
        <w:spacing w:before="1"/>
      </w:pPr>
    </w:p>
    <w:p w14:paraId="04DE6C75" w14:textId="77777777" w:rsidR="009D0F0E" w:rsidRDefault="00000000">
      <w:pPr>
        <w:pStyle w:val="Heading3"/>
        <w:tabs>
          <w:tab w:val="left" w:pos="4620"/>
        </w:tabs>
        <w:spacing w:line="321" w:lineRule="exact"/>
      </w:pPr>
      <w:r>
        <w:t>Field</w:t>
      </w:r>
      <w:r>
        <w:rPr>
          <w:spacing w:val="-6"/>
        </w:rPr>
        <w:t xml:space="preserve"> </w:t>
      </w:r>
      <w:r>
        <w:rPr>
          <w:spacing w:val="-4"/>
        </w:rPr>
        <w:t>Name</w:t>
      </w:r>
      <w:r>
        <w:tab/>
      </w:r>
      <w:r>
        <w:rPr>
          <w:spacing w:val="-2"/>
        </w:rPr>
        <w:t>Description</w:t>
      </w:r>
    </w:p>
    <w:p w14:paraId="63F37D4C" w14:textId="77777777" w:rsidR="009D0F0E" w:rsidRDefault="00000000">
      <w:pPr>
        <w:pStyle w:val="BodyText"/>
        <w:tabs>
          <w:tab w:val="left" w:pos="3334"/>
        </w:tabs>
        <w:spacing w:line="275" w:lineRule="exact"/>
        <w:ind w:left="240"/>
      </w:pPr>
      <w:r>
        <w:t>CIS</w:t>
      </w:r>
      <w:r>
        <w:rPr>
          <w:spacing w:val="-3"/>
        </w:rPr>
        <w:t xml:space="preserve"> </w:t>
      </w:r>
      <w:r>
        <w:t>control</w:t>
      </w:r>
      <w:r>
        <w:rPr>
          <w:spacing w:val="-1"/>
        </w:rPr>
        <w:t xml:space="preserve"> </w:t>
      </w:r>
      <w:r>
        <w:rPr>
          <w:spacing w:val="-5"/>
        </w:rPr>
        <w:t>no</w:t>
      </w:r>
      <w:r>
        <w:tab/>
        <w:t>Unique</w:t>
      </w:r>
      <w:r>
        <w:rPr>
          <w:spacing w:val="-6"/>
        </w:rPr>
        <w:t xml:space="preserve"> </w:t>
      </w:r>
      <w:r>
        <w:t>ID</w:t>
      </w:r>
      <w:r>
        <w:rPr>
          <w:spacing w:val="2"/>
        </w:rPr>
        <w:t xml:space="preserve"> </w:t>
      </w:r>
      <w:r>
        <w:t>for</w:t>
      </w:r>
      <w:r>
        <w:rPr>
          <w:spacing w:val="-3"/>
        </w:rPr>
        <w:t xml:space="preserve"> </w:t>
      </w:r>
      <w:r>
        <w:t>each</w:t>
      </w:r>
      <w:r>
        <w:rPr>
          <w:spacing w:val="-2"/>
        </w:rPr>
        <w:t xml:space="preserve"> </w:t>
      </w:r>
      <w:r>
        <w:t>CIS</w:t>
      </w:r>
      <w:r>
        <w:rPr>
          <w:spacing w:val="1"/>
        </w:rPr>
        <w:t xml:space="preserve"> </w:t>
      </w:r>
      <w:r>
        <w:rPr>
          <w:spacing w:val="-2"/>
        </w:rPr>
        <w:t>control</w:t>
      </w:r>
    </w:p>
    <w:p w14:paraId="0F1AC0AD" w14:textId="77777777" w:rsidR="009D0F0E" w:rsidRDefault="00000000">
      <w:pPr>
        <w:pStyle w:val="BodyText"/>
        <w:tabs>
          <w:tab w:val="left" w:pos="3180"/>
        </w:tabs>
        <w:ind w:left="240"/>
      </w:pPr>
      <w:r>
        <w:rPr>
          <w:spacing w:val="-2"/>
        </w:rPr>
        <w:t>Section</w:t>
      </w:r>
      <w:r>
        <w:tab/>
        <w:t>Security</w:t>
      </w:r>
      <w:r>
        <w:rPr>
          <w:spacing w:val="-4"/>
        </w:rPr>
        <w:t xml:space="preserve"> </w:t>
      </w:r>
      <w:r>
        <w:t>category</w:t>
      </w:r>
      <w:r>
        <w:rPr>
          <w:spacing w:val="-1"/>
        </w:rPr>
        <w:t xml:space="preserve"> </w:t>
      </w:r>
      <w:r>
        <w:t>of</w:t>
      </w:r>
      <w:r>
        <w:rPr>
          <w:spacing w:val="-2"/>
        </w:rPr>
        <w:t xml:space="preserve"> </w:t>
      </w:r>
      <w:r>
        <w:t>the</w:t>
      </w:r>
      <w:r>
        <w:rPr>
          <w:spacing w:val="-2"/>
        </w:rPr>
        <w:t xml:space="preserve"> control</w:t>
      </w:r>
    </w:p>
    <w:p w14:paraId="105E6E30" w14:textId="77777777" w:rsidR="009D0F0E" w:rsidRDefault="00000000">
      <w:pPr>
        <w:pStyle w:val="BodyText"/>
        <w:tabs>
          <w:tab w:val="left" w:pos="3207"/>
        </w:tabs>
        <w:ind w:left="240"/>
      </w:pPr>
      <w:r>
        <w:t>Check</w:t>
      </w:r>
      <w:r>
        <w:rPr>
          <w:spacing w:val="-2"/>
        </w:rPr>
        <w:t xml:space="preserve"> point</w:t>
      </w:r>
      <w:r>
        <w:tab/>
        <w:t>CIS</w:t>
      </w:r>
      <w:r>
        <w:rPr>
          <w:spacing w:val="-4"/>
        </w:rPr>
        <w:t xml:space="preserve"> </w:t>
      </w:r>
      <w:r>
        <w:t>security check</w:t>
      </w:r>
      <w:r>
        <w:rPr>
          <w:spacing w:val="-1"/>
        </w:rPr>
        <w:t xml:space="preserve"> </w:t>
      </w:r>
      <w:r>
        <w:t>to</w:t>
      </w:r>
      <w:r>
        <w:rPr>
          <w:spacing w:val="-2"/>
        </w:rPr>
        <w:t xml:space="preserve"> </w:t>
      </w:r>
      <w:r>
        <w:t>be</w:t>
      </w:r>
      <w:r>
        <w:rPr>
          <w:spacing w:val="-2"/>
        </w:rPr>
        <w:t xml:space="preserve"> verified</w:t>
      </w:r>
    </w:p>
    <w:p w14:paraId="11B5E9E7" w14:textId="77777777" w:rsidR="009D0F0E" w:rsidRDefault="00000000">
      <w:pPr>
        <w:pStyle w:val="BodyText"/>
        <w:tabs>
          <w:tab w:val="left" w:pos="3200"/>
        </w:tabs>
        <w:spacing w:before="1"/>
        <w:ind w:left="240"/>
      </w:pPr>
      <w:r>
        <w:t>Compliance status</w:t>
      </w:r>
      <w:r>
        <w:tab/>
        <w:t>Pass or Fail result</w:t>
      </w:r>
    </w:p>
    <w:p w14:paraId="0ADAFAD1" w14:textId="77777777" w:rsidR="009D0F0E" w:rsidRDefault="00000000">
      <w:pPr>
        <w:pStyle w:val="BodyText"/>
        <w:tabs>
          <w:tab w:val="left" w:pos="3233"/>
        </w:tabs>
        <w:ind w:left="240"/>
      </w:pPr>
      <w:r>
        <w:rPr>
          <w:spacing w:val="-2"/>
        </w:rPr>
        <w:t>Evidence</w:t>
      </w:r>
      <w:r>
        <w:tab/>
        <w:t>Proof</w:t>
      </w:r>
      <w:r>
        <w:rPr>
          <w:spacing w:val="-5"/>
        </w:rPr>
        <w:t xml:space="preserve"> </w:t>
      </w:r>
      <w:r>
        <w:t>collected</w:t>
      </w:r>
      <w:r>
        <w:rPr>
          <w:spacing w:val="-1"/>
        </w:rPr>
        <w:t xml:space="preserve"> </w:t>
      </w:r>
      <w:r>
        <w:t>during</w:t>
      </w:r>
      <w:r>
        <w:rPr>
          <w:spacing w:val="-1"/>
        </w:rPr>
        <w:t xml:space="preserve"> </w:t>
      </w:r>
      <w:r>
        <w:rPr>
          <w:spacing w:val="-2"/>
        </w:rPr>
        <w:t>audit</w:t>
      </w:r>
    </w:p>
    <w:p w14:paraId="0DD4EABD" w14:textId="77777777" w:rsidR="009D0F0E" w:rsidRDefault="00000000">
      <w:pPr>
        <w:pStyle w:val="BodyText"/>
        <w:tabs>
          <w:tab w:val="left" w:pos="3192"/>
        </w:tabs>
        <w:ind w:left="240"/>
      </w:pPr>
      <w:r>
        <w:rPr>
          <w:spacing w:val="-2"/>
        </w:rPr>
        <w:t>Recommendation</w:t>
      </w:r>
      <w:r>
        <w:tab/>
        <w:t>Steps</w:t>
      </w:r>
      <w:r>
        <w:rPr>
          <w:spacing w:val="-3"/>
        </w:rPr>
        <w:t xml:space="preserve"> </w:t>
      </w:r>
      <w:r>
        <w:t>to</w:t>
      </w:r>
      <w:r>
        <w:rPr>
          <w:spacing w:val="-1"/>
        </w:rPr>
        <w:t xml:space="preserve"> </w:t>
      </w:r>
      <w:r>
        <w:t>fix</w:t>
      </w:r>
      <w:r>
        <w:rPr>
          <w:spacing w:val="-1"/>
        </w:rPr>
        <w:t xml:space="preserve"> </w:t>
      </w:r>
      <w:r>
        <w:t>non-</w:t>
      </w:r>
      <w:r>
        <w:rPr>
          <w:spacing w:val="-2"/>
        </w:rPr>
        <w:t>compliance</w:t>
      </w:r>
    </w:p>
    <w:p w14:paraId="3C3DFAB9" w14:textId="77777777" w:rsidR="009D0F0E" w:rsidRDefault="009D0F0E">
      <w:pPr>
        <w:pStyle w:val="BodyText"/>
        <w:spacing w:before="46"/>
      </w:pPr>
    </w:p>
    <w:p w14:paraId="30C86F8A" w14:textId="77777777" w:rsidR="009D0F0E" w:rsidRDefault="00000000">
      <w:pPr>
        <w:pStyle w:val="Heading3"/>
      </w:pPr>
      <w:r>
        <w:rPr>
          <w:spacing w:val="-2"/>
        </w:rPr>
        <w:t>Purpose:</w:t>
      </w:r>
    </w:p>
    <w:p w14:paraId="146BBCEE" w14:textId="77777777" w:rsidR="009D0F0E" w:rsidRDefault="00000000">
      <w:pPr>
        <w:pStyle w:val="BodyText"/>
        <w:spacing w:before="1"/>
        <w:ind w:left="240"/>
      </w:pPr>
      <w:r>
        <w:t>Stores</w:t>
      </w:r>
      <w:r>
        <w:rPr>
          <w:spacing w:val="-3"/>
        </w:rPr>
        <w:t xml:space="preserve"> </w:t>
      </w:r>
      <w:r>
        <w:t>compliance</w:t>
      </w:r>
      <w:r>
        <w:rPr>
          <w:spacing w:val="-1"/>
        </w:rPr>
        <w:t xml:space="preserve"> </w:t>
      </w:r>
      <w:r>
        <w:t>results</w:t>
      </w:r>
      <w:r>
        <w:rPr>
          <w:spacing w:val="-2"/>
        </w:rPr>
        <w:t xml:space="preserve"> </w:t>
      </w:r>
      <w:r>
        <w:t>for</w:t>
      </w:r>
      <w:r>
        <w:rPr>
          <w:spacing w:val="-3"/>
        </w:rPr>
        <w:t xml:space="preserve"> </w:t>
      </w:r>
      <w:r>
        <w:t>each CIS</w:t>
      </w:r>
      <w:r>
        <w:rPr>
          <w:spacing w:val="-2"/>
        </w:rPr>
        <w:t xml:space="preserve"> control.</w:t>
      </w:r>
    </w:p>
    <w:p w14:paraId="043BA7FE" w14:textId="77777777" w:rsidR="009D0F0E" w:rsidRDefault="009D0F0E">
      <w:pPr>
        <w:pStyle w:val="BodyText"/>
        <w:spacing w:before="4"/>
      </w:pPr>
    </w:p>
    <w:p w14:paraId="7FA87138" w14:textId="77777777" w:rsidR="009D0F0E" w:rsidRDefault="00000000">
      <w:pPr>
        <w:pStyle w:val="Heading3"/>
      </w:pPr>
      <w:proofErr w:type="gramStart"/>
      <w:r>
        <w:t xml:space="preserve">5.4 </w:t>
      </w:r>
      <w:r>
        <w:rPr>
          <w:spacing w:val="-3"/>
        </w:rPr>
        <w:t xml:space="preserve"> </w:t>
      </w:r>
      <w:r>
        <w:t>Data</w:t>
      </w:r>
      <w:proofErr w:type="gramEnd"/>
      <w:r>
        <w:rPr>
          <w:spacing w:val="-5"/>
        </w:rPr>
        <w:t xml:space="preserve"> </w:t>
      </w:r>
      <w:r>
        <w:t>Storage</w:t>
      </w:r>
      <w:r>
        <w:rPr>
          <w:spacing w:val="-5"/>
        </w:rPr>
        <w:t xml:space="preserve"> </w:t>
      </w:r>
      <w:r>
        <w:rPr>
          <w:spacing w:val="-2"/>
        </w:rPr>
        <w:t>Format:</w:t>
      </w:r>
    </w:p>
    <w:p w14:paraId="7C0C6927" w14:textId="77777777" w:rsidR="009D0F0E" w:rsidRDefault="00000000">
      <w:pPr>
        <w:pStyle w:val="ListParagraph"/>
        <w:tabs>
          <w:tab w:val="left" w:pos="660"/>
        </w:tabs>
        <w:spacing w:before="279"/>
        <w:ind w:left="240" w:firstLine="0"/>
        <w:rPr>
          <w:sz w:val="24"/>
        </w:rPr>
      </w:pPr>
      <w:r>
        <w:rPr>
          <w:sz w:val="24"/>
        </w:rPr>
        <w:t>Database</w:t>
      </w:r>
      <w:r>
        <w:rPr>
          <w:spacing w:val="-5"/>
          <w:sz w:val="24"/>
        </w:rPr>
        <w:t xml:space="preserve"> </w:t>
      </w:r>
      <w:r>
        <w:rPr>
          <w:sz w:val="24"/>
        </w:rPr>
        <w:t>implemented</w:t>
      </w:r>
      <w:r>
        <w:rPr>
          <w:spacing w:val="-1"/>
          <w:sz w:val="24"/>
        </w:rPr>
        <w:t xml:space="preserve"> </w:t>
      </w:r>
      <w:r>
        <w:rPr>
          <w:sz w:val="24"/>
        </w:rPr>
        <w:t>using</w:t>
      </w:r>
      <w:r>
        <w:rPr>
          <w:spacing w:val="-2"/>
          <w:sz w:val="24"/>
        </w:rPr>
        <w:t xml:space="preserve"> </w:t>
      </w:r>
      <w:r>
        <w:rPr>
          <w:sz w:val="24"/>
        </w:rPr>
        <w:t>JSON</w:t>
      </w:r>
      <w:r>
        <w:rPr>
          <w:spacing w:val="-2"/>
          <w:sz w:val="24"/>
        </w:rPr>
        <w:t xml:space="preserve"> </w:t>
      </w:r>
      <w:r>
        <w:rPr>
          <w:spacing w:val="-4"/>
          <w:sz w:val="24"/>
        </w:rPr>
        <w:t>files</w:t>
      </w:r>
    </w:p>
    <w:p w14:paraId="032AE818" w14:textId="77777777" w:rsidR="009D0F0E" w:rsidRDefault="00000000">
      <w:pPr>
        <w:pStyle w:val="ListParagraph"/>
        <w:tabs>
          <w:tab w:val="left" w:pos="660"/>
        </w:tabs>
        <w:ind w:left="240" w:firstLine="0"/>
        <w:rPr>
          <w:sz w:val="24"/>
        </w:rPr>
      </w:pPr>
      <w:r>
        <w:rPr>
          <w:sz w:val="24"/>
        </w:rPr>
        <w:t>Each</w:t>
      </w:r>
      <w:r>
        <w:rPr>
          <w:spacing w:val="-1"/>
          <w:sz w:val="24"/>
        </w:rPr>
        <w:t xml:space="preserve"> </w:t>
      </w:r>
      <w:r>
        <w:rPr>
          <w:sz w:val="24"/>
        </w:rPr>
        <w:t>JSON</w:t>
      </w:r>
      <w:r>
        <w:rPr>
          <w:spacing w:val="-3"/>
          <w:sz w:val="24"/>
        </w:rPr>
        <w:t xml:space="preserve"> </w:t>
      </w:r>
      <w:r>
        <w:rPr>
          <w:sz w:val="24"/>
        </w:rPr>
        <w:t>object</w:t>
      </w:r>
      <w:r>
        <w:rPr>
          <w:spacing w:val="-2"/>
          <w:sz w:val="24"/>
        </w:rPr>
        <w:t xml:space="preserve"> </w:t>
      </w:r>
      <w:r>
        <w:rPr>
          <w:sz w:val="24"/>
        </w:rPr>
        <w:t>represents</w:t>
      </w:r>
      <w:r>
        <w:rPr>
          <w:spacing w:val="-2"/>
          <w:sz w:val="24"/>
        </w:rPr>
        <w:t xml:space="preserve"> </w:t>
      </w:r>
      <w:r>
        <w:rPr>
          <w:sz w:val="24"/>
        </w:rPr>
        <w:t>a</w:t>
      </w:r>
      <w:r>
        <w:rPr>
          <w:spacing w:val="-3"/>
          <w:sz w:val="24"/>
        </w:rPr>
        <w:t xml:space="preserve"> </w:t>
      </w:r>
      <w:r>
        <w:rPr>
          <w:sz w:val="24"/>
        </w:rPr>
        <w:t>CIS</w:t>
      </w:r>
      <w:r>
        <w:rPr>
          <w:spacing w:val="1"/>
          <w:sz w:val="24"/>
        </w:rPr>
        <w:t xml:space="preserve"> </w:t>
      </w:r>
      <w:r>
        <w:rPr>
          <w:spacing w:val="-2"/>
          <w:sz w:val="24"/>
        </w:rPr>
        <w:t>control</w:t>
      </w:r>
    </w:p>
    <w:p w14:paraId="20169BFD" w14:textId="77777777" w:rsidR="009D0F0E" w:rsidRDefault="00000000">
      <w:pPr>
        <w:pStyle w:val="ListParagraph"/>
        <w:tabs>
          <w:tab w:val="left" w:pos="660"/>
        </w:tabs>
        <w:ind w:left="240" w:firstLine="0"/>
        <w:rPr>
          <w:sz w:val="24"/>
        </w:rPr>
      </w:pPr>
      <w:r>
        <w:rPr>
          <w:sz w:val="24"/>
        </w:rPr>
        <w:t>Easy</w:t>
      </w:r>
      <w:r>
        <w:rPr>
          <w:spacing w:val="-2"/>
          <w:sz w:val="24"/>
        </w:rPr>
        <w:t xml:space="preserve"> </w:t>
      </w:r>
      <w:r>
        <w:rPr>
          <w:sz w:val="24"/>
        </w:rPr>
        <w:t>parsing</w:t>
      </w:r>
      <w:r>
        <w:rPr>
          <w:spacing w:val="1"/>
          <w:sz w:val="24"/>
        </w:rPr>
        <w:t xml:space="preserve"> </w:t>
      </w:r>
      <w:r>
        <w:rPr>
          <w:sz w:val="24"/>
        </w:rPr>
        <w:t>and</w:t>
      </w:r>
      <w:r>
        <w:rPr>
          <w:spacing w:val="-3"/>
          <w:sz w:val="24"/>
        </w:rPr>
        <w:t xml:space="preserve"> </w:t>
      </w:r>
      <w:r>
        <w:rPr>
          <w:sz w:val="24"/>
        </w:rPr>
        <w:t>validation</w:t>
      </w:r>
      <w:r>
        <w:rPr>
          <w:spacing w:val="-1"/>
          <w:sz w:val="24"/>
        </w:rPr>
        <w:t xml:space="preserve"> </w:t>
      </w:r>
      <w:r>
        <w:rPr>
          <w:sz w:val="24"/>
        </w:rPr>
        <w:t>using</w:t>
      </w:r>
      <w:r>
        <w:rPr>
          <w:spacing w:val="-1"/>
          <w:sz w:val="24"/>
        </w:rPr>
        <w:t xml:space="preserve"> </w:t>
      </w:r>
      <w:r>
        <w:rPr>
          <w:spacing w:val="-2"/>
          <w:sz w:val="24"/>
        </w:rPr>
        <w:t>Python</w:t>
      </w:r>
    </w:p>
    <w:p w14:paraId="1E6B0664" w14:textId="77777777" w:rsidR="009D0F0E" w:rsidRDefault="00000000">
      <w:pPr>
        <w:pStyle w:val="ListParagraph"/>
        <w:tabs>
          <w:tab w:val="left" w:pos="660"/>
        </w:tabs>
        <w:ind w:left="240" w:firstLine="0"/>
        <w:rPr>
          <w:sz w:val="24"/>
        </w:rPr>
      </w:pPr>
      <w:r>
        <w:rPr>
          <w:sz w:val="24"/>
        </w:rPr>
        <w:t>No</w:t>
      </w:r>
      <w:r>
        <w:rPr>
          <w:spacing w:val="-3"/>
          <w:sz w:val="24"/>
        </w:rPr>
        <w:t xml:space="preserve"> </w:t>
      </w:r>
      <w:r>
        <w:rPr>
          <w:sz w:val="24"/>
        </w:rPr>
        <w:t>external</w:t>
      </w:r>
      <w:r>
        <w:rPr>
          <w:spacing w:val="-2"/>
          <w:sz w:val="24"/>
        </w:rPr>
        <w:t xml:space="preserve"> </w:t>
      </w:r>
      <w:r>
        <w:rPr>
          <w:sz w:val="24"/>
        </w:rPr>
        <w:t>database</w:t>
      </w:r>
      <w:r>
        <w:rPr>
          <w:spacing w:val="-1"/>
          <w:sz w:val="24"/>
        </w:rPr>
        <w:t xml:space="preserve"> </w:t>
      </w:r>
      <w:r>
        <w:rPr>
          <w:sz w:val="24"/>
        </w:rPr>
        <w:t>server</w:t>
      </w:r>
      <w:r>
        <w:rPr>
          <w:spacing w:val="-1"/>
          <w:sz w:val="24"/>
        </w:rPr>
        <w:t xml:space="preserve"> </w:t>
      </w:r>
      <w:r>
        <w:rPr>
          <w:spacing w:val="-2"/>
          <w:sz w:val="24"/>
        </w:rPr>
        <w:t>required</w:t>
      </w:r>
    </w:p>
    <w:p w14:paraId="0AE0EDC4" w14:textId="77777777" w:rsidR="009D0F0E" w:rsidRDefault="009D0F0E">
      <w:pPr>
        <w:pStyle w:val="ListParagraph"/>
        <w:rPr>
          <w:sz w:val="24"/>
        </w:rPr>
        <w:sectPr w:rsidR="009D0F0E">
          <w:pgSz w:w="11910" w:h="16840"/>
          <w:pgMar w:top="1360" w:right="1077" w:bottom="1106" w:left="1106" w:header="0" w:footer="699" w:gutter="0"/>
          <w:pgBorders>
            <w:top w:val="single" w:sz="4" w:space="1" w:color="auto"/>
            <w:left w:val="single" w:sz="4" w:space="4" w:color="auto"/>
            <w:bottom w:val="single" w:sz="4" w:space="1" w:color="auto"/>
            <w:right w:val="single" w:sz="4" w:space="4" w:color="auto"/>
          </w:pgBorders>
          <w:cols w:space="720"/>
        </w:sectPr>
      </w:pPr>
    </w:p>
    <w:p w14:paraId="720E3DF5" w14:textId="77777777" w:rsidR="009D0F0E" w:rsidRDefault="00000000">
      <w:pPr>
        <w:pStyle w:val="Heading1"/>
      </w:pPr>
      <w:r>
        <w:lastRenderedPageBreak/>
        <w:t>CHAPTER</w:t>
      </w:r>
      <w:r>
        <w:rPr>
          <w:spacing w:val="-15"/>
        </w:rPr>
        <w:t xml:space="preserve"> 6</w:t>
      </w:r>
    </w:p>
    <w:p w14:paraId="276BE454" w14:textId="77777777" w:rsidR="009D0F0E" w:rsidRDefault="00000000">
      <w:pPr>
        <w:pStyle w:val="Heading3"/>
        <w:numPr>
          <w:ilvl w:val="1"/>
          <w:numId w:val="3"/>
        </w:numPr>
        <w:tabs>
          <w:tab w:val="left" w:pos="3468"/>
        </w:tabs>
        <w:spacing w:before="279"/>
        <w:ind w:left="480"/>
        <w:jc w:val="center"/>
      </w:pPr>
      <w:r>
        <w:t>Executable</w:t>
      </w:r>
      <w:r>
        <w:rPr>
          <w:spacing w:val="-11"/>
        </w:rPr>
        <w:t xml:space="preserve"> </w:t>
      </w:r>
      <w:r>
        <w:rPr>
          <w:spacing w:val="-4"/>
        </w:rPr>
        <w:t>Codes</w:t>
      </w:r>
    </w:p>
    <w:p w14:paraId="71233BF6" w14:textId="77777777" w:rsidR="009D0F0E" w:rsidRDefault="009D0F0E">
      <w:pPr>
        <w:pStyle w:val="BodyText"/>
        <w:rPr>
          <w:b/>
          <w:sz w:val="28"/>
        </w:rPr>
      </w:pPr>
    </w:p>
    <w:p w14:paraId="6FC03736" w14:textId="77777777" w:rsidR="009D0F0E" w:rsidRDefault="009D0F0E">
      <w:pPr>
        <w:pStyle w:val="BodyText"/>
        <w:spacing w:before="192"/>
        <w:rPr>
          <w:b/>
          <w:sz w:val="28"/>
        </w:rPr>
      </w:pPr>
    </w:p>
    <w:p w14:paraId="3C1313B8" w14:textId="77777777" w:rsidR="009D0F0E" w:rsidRDefault="00000000">
      <w:pPr>
        <w:pStyle w:val="BodyText"/>
        <w:ind w:left="240" w:right="470"/>
        <w:jc w:val="both"/>
      </w:pPr>
      <w:r>
        <w:t>The executable code of the Audit Based Application is developed using the Python programming</w:t>
      </w:r>
      <w:r>
        <w:rPr>
          <w:spacing w:val="-2"/>
        </w:rPr>
        <w:t xml:space="preserve"> </w:t>
      </w:r>
      <w:r>
        <w:t>language. The</w:t>
      </w:r>
      <w:r>
        <w:rPr>
          <w:spacing w:val="-3"/>
        </w:rPr>
        <w:t xml:space="preserve"> </w:t>
      </w:r>
      <w:r>
        <w:t>code</w:t>
      </w:r>
      <w:r>
        <w:rPr>
          <w:spacing w:val="-1"/>
        </w:rPr>
        <w:t xml:space="preserve"> </w:t>
      </w:r>
      <w:r>
        <w:t>is</w:t>
      </w:r>
      <w:r>
        <w:rPr>
          <w:spacing w:val="-2"/>
        </w:rPr>
        <w:t xml:space="preserve"> </w:t>
      </w:r>
      <w:r>
        <w:t>responsible</w:t>
      </w:r>
      <w:r>
        <w:rPr>
          <w:spacing w:val="-1"/>
        </w:rPr>
        <w:t xml:space="preserve"> </w:t>
      </w:r>
      <w:r>
        <w:t>for</w:t>
      </w:r>
      <w:r>
        <w:rPr>
          <w:spacing w:val="-3"/>
        </w:rPr>
        <w:t xml:space="preserve"> </w:t>
      </w:r>
      <w:r>
        <w:t>executing</w:t>
      </w:r>
      <w:r>
        <w:rPr>
          <w:spacing w:val="-2"/>
        </w:rPr>
        <w:t xml:space="preserve"> </w:t>
      </w:r>
      <w:r>
        <w:t>the</w:t>
      </w:r>
      <w:r>
        <w:rPr>
          <w:spacing w:val="-3"/>
        </w:rPr>
        <w:t xml:space="preserve"> </w:t>
      </w:r>
      <w:r>
        <w:t>security</w:t>
      </w:r>
      <w:r>
        <w:rPr>
          <w:spacing w:val="-2"/>
        </w:rPr>
        <w:t xml:space="preserve"> </w:t>
      </w:r>
      <w:r>
        <w:t>audit</w:t>
      </w:r>
      <w:r>
        <w:rPr>
          <w:spacing w:val="-2"/>
        </w:rPr>
        <w:t xml:space="preserve"> </w:t>
      </w:r>
      <w:r>
        <w:t>logic by</w:t>
      </w:r>
      <w:r>
        <w:rPr>
          <w:spacing w:val="-5"/>
        </w:rPr>
        <w:t xml:space="preserve"> </w:t>
      </w:r>
      <w:r>
        <w:t>loading</w:t>
      </w:r>
      <w:r>
        <w:rPr>
          <w:spacing w:val="-5"/>
        </w:rPr>
        <w:t xml:space="preserve"> </w:t>
      </w:r>
      <w:r>
        <w:t>CIS</w:t>
      </w:r>
      <w:r>
        <w:rPr>
          <w:spacing w:val="-5"/>
        </w:rPr>
        <w:t xml:space="preserve"> </w:t>
      </w:r>
      <w:r>
        <w:t>benchmark</w:t>
      </w:r>
      <w:r>
        <w:rPr>
          <w:spacing w:val="-3"/>
        </w:rPr>
        <w:t xml:space="preserve"> </w:t>
      </w:r>
      <w:r>
        <w:t>checklists,</w:t>
      </w:r>
      <w:r>
        <w:rPr>
          <w:spacing w:val="-5"/>
        </w:rPr>
        <w:t xml:space="preserve"> </w:t>
      </w:r>
      <w:r>
        <w:t>analyzing</w:t>
      </w:r>
      <w:r>
        <w:rPr>
          <w:spacing w:val="-5"/>
        </w:rPr>
        <w:t xml:space="preserve"> </w:t>
      </w:r>
      <w:r>
        <w:t>device</w:t>
      </w:r>
      <w:r>
        <w:rPr>
          <w:spacing w:val="-2"/>
        </w:rPr>
        <w:t xml:space="preserve"> </w:t>
      </w:r>
      <w:r>
        <w:t>configuration</w:t>
      </w:r>
      <w:r>
        <w:rPr>
          <w:spacing w:val="-5"/>
        </w:rPr>
        <w:t xml:space="preserve"> </w:t>
      </w:r>
      <w:r>
        <w:t>data,</w:t>
      </w:r>
      <w:r>
        <w:rPr>
          <w:spacing w:val="-3"/>
        </w:rPr>
        <w:t xml:space="preserve"> </w:t>
      </w:r>
      <w:r>
        <w:t>validating security controls, and generating audit results.</w:t>
      </w:r>
    </w:p>
    <w:p w14:paraId="42E8527C" w14:textId="77777777" w:rsidR="009D0F0E" w:rsidRDefault="009D0F0E">
      <w:pPr>
        <w:pStyle w:val="BodyText"/>
        <w:spacing w:before="3"/>
      </w:pPr>
    </w:p>
    <w:p w14:paraId="65B13450" w14:textId="77777777" w:rsidR="009D0F0E" w:rsidRDefault="00000000">
      <w:pPr>
        <w:pStyle w:val="Heading3"/>
        <w:tabs>
          <w:tab w:val="left" w:pos="658"/>
        </w:tabs>
      </w:pPr>
      <w:r>
        <w:t>6.1 Technology</w:t>
      </w:r>
      <w:r>
        <w:rPr>
          <w:spacing w:val="-12"/>
        </w:rPr>
        <w:t xml:space="preserve"> </w:t>
      </w:r>
      <w:r>
        <w:rPr>
          <w:spacing w:val="-4"/>
        </w:rPr>
        <w:t>Used:</w:t>
      </w:r>
    </w:p>
    <w:p w14:paraId="5A30D606" w14:textId="77777777" w:rsidR="009D0F0E" w:rsidRDefault="00000000">
      <w:pPr>
        <w:pStyle w:val="ListParagraph"/>
        <w:numPr>
          <w:ilvl w:val="2"/>
          <w:numId w:val="2"/>
        </w:numPr>
        <w:tabs>
          <w:tab w:val="left" w:pos="660"/>
        </w:tabs>
        <w:spacing w:before="280"/>
        <w:ind w:left="660"/>
        <w:rPr>
          <w:rFonts w:ascii="Wingdings" w:hAnsi="Wingdings"/>
          <w:sz w:val="24"/>
        </w:rPr>
      </w:pPr>
      <w:r>
        <w:rPr>
          <w:sz w:val="24"/>
        </w:rPr>
        <w:t>Programming</w:t>
      </w:r>
      <w:r>
        <w:rPr>
          <w:spacing w:val="-4"/>
          <w:sz w:val="24"/>
        </w:rPr>
        <w:t xml:space="preserve"> </w:t>
      </w:r>
      <w:r>
        <w:rPr>
          <w:sz w:val="24"/>
        </w:rPr>
        <w:t>Language:</w:t>
      </w:r>
      <w:r>
        <w:rPr>
          <w:spacing w:val="-2"/>
          <w:sz w:val="24"/>
        </w:rPr>
        <w:t xml:space="preserve"> Python</w:t>
      </w:r>
    </w:p>
    <w:p w14:paraId="1E8F92C7" w14:textId="77777777" w:rsidR="009D0F0E" w:rsidRDefault="009D0F0E">
      <w:pPr>
        <w:pStyle w:val="BodyText"/>
        <w:spacing w:before="5"/>
      </w:pPr>
    </w:p>
    <w:p w14:paraId="04FE93AB" w14:textId="77777777" w:rsidR="009D0F0E" w:rsidRDefault="00000000">
      <w:pPr>
        <w:pStyle w:val="Heading3"/>
        <w:tabs>
          <w:tab w:val="left" w:pos="658"/>
        </w:tabs>
        <w:spacing w:before="1"/>
      </w:pPr>
      <w:r>
        <w:t>6.2 Application</w:t>
      </w:r>
      <w:r>
        <w:rPr>
          <w:spacing w:val="-12"/>
        </w:rPr>
        <w:t xml:space="preserve"> </w:t>
      </w:r>
      <w:r>
        <w:rPr>
          <w:spacing w:val="-2"/>
        </w:rPr>
        <w:t>Workflow:</w:t>
      </w:r>
    </w:p>
    <w:p w14:paraId="3573C384" w14:textId="77777777" w:rsidR="009D0F0E" w:rsidRDefault="00000000">
      <w:pPr>
        <w:pStyle w:val="ListParagraph"/>
        <w:numPr>
          <w:ilvl w:val="0"/>
          <w:numId w:val="4"/>
        </w:numPr>
        <w:tabs>
          <w:tab w:val="left" w:pos="480"/>
        </w:tabs>
        <w:spacing w:before="279"/>
        <w:ind w:left="480"/>
        <w:rPr>
          <w:sz w:val="24"/>
        </w:rPr>
      </w:pPr>
      <w:r>
        <w:rPr>
          <w:sz w:val="24"/>
        </w:rPr>
        <w:t>Load</w:t>
      </w:r>
      <w:r>
        <w:rPr>
          <w:spacing w:val="-2"/>
          <w:sz w:val="24"/>
        </w:rPr>
        <w:t xml:space="preserve"> </w:t>
      </w:r>
      <w:r>
        <w:rPr>
          <w:sz w:val="24"/>
        </w:rPr>
        <w:t>audit</w:t>
      </w:r>
      <w:r>
        <w:rPr>
          <w:spacing w:val="-1"/>
          <w:sz w:val="24"/>
        </w:rPr>
        <w:t xml:space="preserve"> </w:t>
      </w:r>
      <w:r>
        <w:rPr>
          <w:spacing w:val="-2"/>
          <w:sz w:val="24"/>
        </w:rPr>
        <w:t>checklist</w:t>
      </w:r>
    </w:p>
    <w:p w14:paraId="352061DD" w14:textId="77777777" w:rsidR="009D0F0E" w:rsidRDefault="009D0F0E">
      <w:pPr>
        <w:pStyle w:val="BodyText"/>
        <w:spacing w:before="5"/>
      </w:pPr>
    </w:p>
    <w:p w14:paraId="36573CFE" w14:textId="77777777" w:rsidR="009D0F0E" w:rsidRDefault="00000000">
      <w:pPr>
        <w:pStyle w:val="ListParagraph"/>
        <w:numPr>
          <w:ilvl w:val="0"/>
          <w:numId w:val="4"/>
        </w:numPr>
        <w:tabs>
          <w:tab w:val="left" w:pos="480"/>
        </w:tabs>
        <w:ind w:left="480"/>
        <w:rPr>
          <w:sz w:val="24"/>
        </w:rPr>
      </w:pPr>
      <w:r>
        <w:rPr>
          <w:sz w:val="24"/>
        </w:rPr>
        <w:t>Collect</w:t>
      </w:r>
      <w:r>
        <w:rPr>
          <w:spacing w:val="-3"/>
          <w:sz w:val="24"/>
        </w:rPr>
        <w:t xml:space="preserve"> </w:t>
      </w:r>
      <w:r>
        <w:rPr>
          <w:sz w:val="24"/>
        </w:rPr>
        <w:t>configuration</w:t>
      </w:r>
      <w:r>
        <w:rPr>
          <w:spacing w:val="-3"/>
          <w:sz w:val="24"/>
        </w:rPr>
        <w:t xml:space="preserve"> </w:t>
      </w:r>
      <w:r>
        <w:rPr>
          <w:sz w:val="24"/>
        </w:rPr>
        <w:t>details</w:t>
      </w:r>
      <w:r>
        <w:rPr>
          <w:spacing w:val="-2"/>
          <w:sz w:val="24"/>
        </w:rPr>
        <w:t xml:space="preserve"> </w:t>
      </w:r>
      <w:r>
        <w:rPr>
          <w:sz w:val="24"/>
        </w:rPr>
        <w:t>from</w:t>
      </w:r>
      <w:r>
        <w:rPr>
          <w:spacing w:val="-1"/>
          <w:sz w:val="24"/>
        </w:rPr>
        <w:t xml:space="preserve"> </w:t>
      </w:r>
      <w:r>
        <w:rPr>
          <w:sz w:val="24"/>
        </w:rPr>
        <w:t>target</w:t>
      </w:r>
      <w:r>
        <w:rPr>
          <w:spacing w:val="-2"/>
          <w:sz w:val="24"/>
        </w:rPr>
        <w:t xml:space="preserve"> system</w:t>
      </w:r>
    </w:p>
    <w:p w14:paraId="4BCBB0B8" w14:textId="77777777" w:rsidR="009D0F0E" w:rsidRDefault="009D0F0E">
      <w:pPr>
        <w:pStyle w:val="BodyText"/>
        <w:spacing w:before="2"/>
      </w:pPr>
    </w:p>
    <w:p w14:paraId="60475184" w14:textId="77777777" w:rsidR="009D0F0E" w:rsidRDefault="00000000">
      <w:pPr>
        <w:pStyle w:val="ListParagraph"/>
        <w:numPr>
          <w:ilvl w:val="0"/>
          <w:numId w:val="4"/>
        </w:numPr>
        <w:tabs>
          <w:tab w:val="left" w:pos="480"/>
        </w:tabs>
        <w:ind w:left="480"/>
        <w:rPr>
          <w:sz w:val="24"/>
        </w:rPr>
      </w:pPr>
      <w:r>
        <w:rPr>
          <w:sz w:val="24"/>
        </w:rPr>
        <w:t>Compare</w:t>
      </w:r>
      <w:r>
        <w:rPr>
          <w:spacing w:val="-4"/>
          <w:sz w:val="24"/>
        </w:rPr>
        <w:t xml:space="preserve"> </w:t>
      </w:r>
      <w:r>
        <w:rPr>
          <w:sz w:val="24"/>
        </w:rPr>
        <w:t>collected data</w:t>
      </w:r>
      <w:r>
        <w:rPr>
          <w:spacing w:val="-1"/>
          <w:sz w:val="24"/>
        </w:rPr>
        <w:t xml:space="preserve"> </w:t>
      </w:r>
      <w:r>
        <w:rPr>
          <w:sz w:val="24"/>
        </w:rPr>
        <w:t>with</w:t>
      </w:r>
      <w:r>
        <w:rPr>
          <w:spacing w:val="-2"/>
          <w:sz w:val="24"/>
        </w:rPr>
        <w:t xml:space="preserve"> </w:t>
      </w:r>
      <w:r>
        <w:rPr>
          <w:sz w:val="24"/>
        </w:rPr>
        <w:t>checklist</w:t>
      </w:r>
      <w:r>
        <w:rPr>
          <w:spacing w:val="-2"/>
          <w:sz w:val="24"/>
        </w:rPr>
        <w:t xml:space="preserve"> requirements</w:t>
      </w:r>
    </w:p>
    <w:p w14:paraId="2B0F2A84" w14:textId="77777777" w:rsidR="009D0F0E" w:rsidRDefault="009D0F0E">
      <w:pPr>
        <w:pStyle w:val="BodyText"/>
        <w:spacing w:before="5"/>
      </w:pPr>
    </w:p>
    <w:p w14:paraId="7FDEE390" w14:textId="77777777" w:rsidR="009D0F0E" w:rsidRDefault="00000000">
      <w:pPr>
        <w:pStyle w:val="ListParagraph"/>
        <w:numPr>
          <w:ilvl w:val="0"/>
          <w:numId w:val="4"/>
        </w:numPr>
        <w:tabs>
          <w:tab w:val="left" w:pos="480"/>
        </w:tabs>
        <w:ind w:left="480"/>
        <w:rPr>
          <w:sz w:val="24"/>
        </w:rPr>
      </w:pPr>
      <w:r>
        <w:rPr>
          <w:sz w:val="24"/>
        </w:rPr>
        <w:t>Determine</w:t>
      </w:r>
      <w:r>
        <w:rPr>
          <w:spacing w:val="-3"/>
          <w:sz w:val="24"/>
        </w:rPr>
        <w:t xml:space="preserve"> </w:t>
      </w:r>
      <w:r>
        <w:rPr>
          <w:sz w:val="24"/>
        </w:rPr>
        <w:t>compliance</w:t>
      </w:r>
      <w:r>
        <w:rPr>
          <w:spacing w:val="-3"/>
          <w:sz w:val="24"/>
        </w:rPr>
        <w:t xml:space="preserve"> </w:t>
      </w:r>
      <w:r>
        <w:rPr>
          <w:sz w:val="24"/>
        </w:rPr>
        <w:t>status</w:t>
      </w:r>
      <w:r>
        <w:rPr>
          <w:spacing w:val="-1"/>
          <w:sz w:val="24"/>
        </w:rPr>
        <w:t xml:space="preserve"> </w:t>
      </w:r>
      <w:r>
        <w:rPr>
          <w:sz w:val="24"/>
        </w:rPr>
        <w:t>for</w:t>
      </w:r>
      <w:r>
        <w:rPr>
          <w:spacing w:val="-1"/>
          <w:sz w:val="24"/>
        </w:rPr>
        <w:t xml:space="preserve"> </w:t>
      </w:r>
      <w:r>
        <w:rPr>
          <w:sz w:val="24"/>
        </w:rPr>
        <w:t>each</w:t>
      </w:r>
      <w:r>
        <w:rPr>
          <w:spacing w:val="-1"/>
          <w:sz w:val="24"/>
        </w:rPr>
        <w:t xml:space="preserve"> </w:t>
      </w:r>
      <w:r>
        <w:rPr>
          <w:spacing w:val="-2"/>
          <w:sz w:val="24"/>
        </w:rPr>
        <w:t>control</w:t>
      </w:r>
    </w:p>
    <w:p w14:paraId="24CD14CF" w14:textId="77777777" w:rsidR="009D0F0E" w:rsidRDefault="009D0F0E">
      <w:pPr>
        <w:pStyle w:val="BodyText"/>
        <w:spacing w:before="5"/>
      </w:pPr>
    </w:p>
    <w:p w14:paraId="6AA408A9" w14:textId="77777777" w:rsidR="009D0F0E" w:rsidRDefault="00000000">
      <w:pPr>
        <w:pStyle w:val="ListParagraph"/>
        <w:numPr>
          <w:ilvl w:val="0"/>
          <w:numId w:val="4"/>
        </w:numPr>
        <w:tabs>
          <w:tab w:val="left" w:pos="480"/>
        </w:tabs>
        <w:ind w:left="480"/>
        <w:rPr>
          <w:sz w:val="24"/>
        </w:rPr>
      </w:pPr>
      <w:r>
        <w:rPr>
          <w:sz w:val="24"/>
        </w:rPr>
        <w:t>Store</w:t>
      </w:r>
      <w:r>
        <w:rPr>
          <w:spacing w:val="-2"/>
          <w:sz w:val="24"/>
        </w:rPr>
        <w:t xml:space="preserve"> </w:t>
      </w:r>
      <w:r>
        <w:rPr>
          <w:sz w:val="24"/>
        </w:rPr>
        <w:t>audit</w:t>
      </w:r>
      <w:r>
        <w:rPr>
          <w:spacing w:val="-1"/>
          <w:sz w:val="24"/>
        </w:rPr>
        <w:t xml:space="preserve"> </w:t>
      </w:r>
      <w:r>
        <w:rPr>
          <w:spacing w:val="-2"/>
          <w:sz w:val="24"/>
        </w:rPr>
        <w:t>results</w:t>
      </w:r>
    </w:p>
    <w:p w14:paraId="31ED35D4" w14:textId="77777777" w:rsidR="009D0F0E" w:rsidRDefault="009D0F0E">
      <w:pPr>
        <w:pStyle w:val="BodyText"/>
        <w:spacing w:before="2"/>
      </w:pPr>
    </w:p>
    <w:p w14:paraId="7436D836" w14:textId="77777777" w:rsidR="009D0F0E" w:rsidRDefault="00000000">
      <w:pPr>
        <w:pStyle w:val="ListParagraph"/>
        <w:numPr>
          <w:ilvl w:val="0"/>
          <w:numId w:val="4"/>
        </w:numPr>
        <w:tabs>
          <w:tab w:val="left" w:pos="480"/>
        </w:tabs>
        <w:ind w:left="480"/>
        <w:rPr>
          <w:sz w:val="24"/>
        </w:rPr>
      </w:pPr>
      <w:r>
        <w:rPr>
          <w:sz w:val="24"/>
        </w:rPr>
        <w:t>Generate</w:t>
      </w:r>
      <w:r>
        <w:rPr>
          <w:spacing w:val="-2"/>
          <w:sz w:val="24"/>
        </w:rPr>
        <w:t xml:space="preserve"> </w:t>
      </w:r>
      <w:r>
        <w:rPr>
          <w:sz w:val="24"/>
        </w:rPr>
        <w:t>audit</w:t>
      </w:r>
      <w:r>
        <w:rPr>
          <w:spacing w:val="-3"/>
          <w:sz w:val="24"/>
        </w:rPr>
        <w:t xml:space="preserve"> </w:t>
      </w:r>
      <w:r>
        <w:rPr>
          <w:spacing w:val="-2"/>
          <w:sz w:val="24"/>
        </w:rPr>
        <w:t>report</w:t>
      </w:r>
    </w:p>
    <w:p w14:paraId="7711736B" w14:textId="77777777" w:rsidR="009D0F0E" w:rsidRDefault="009D0F0E">
      <w:pPr>
        <w:pStyle w:val="BodyText"/>
        <w:spacing w:before="4"/>
      </w:pPr>
    </w:p>
    <w:p w14:paraId="7385CDF9" w14:textId="77777777" w:rsidR="009D0F0E" w:rsidRDefault="00000000">
      <w:pPr>
        <w:pStyle w:val="Heading3"/>
        <w:tabs>
          <w:tab w:val="left" w:pos="658"/>
        </w:tabs>
      </w:pPr>
      <w:r>
        <w:t>6.3 Sample</w:t>
      </w:r>
      <w:r>
        <w:rPr>
          <w:spacing w:val="-9"/>
        </w:rPr>
        <w:t xml:space="preserve"> </w:t>
      </w:r>
      <w:r>
        <w:rPr>
          <w:spacing w:val="-2"/>
        </w:rPr>
        <w:t>Logic:</w:t>
      </w:r>
    </w:p>
    <w:p w14:paraId="6F3BBE45" w14:textId="77777777" w:rsidR="009D0F0E" w:rsidRDefault="00000000">
      <w:pPr>
        <w:pStyle w:val="ListParagraph"/>
        <w:numPr>
          <w:ilvl w:val="2"/>
          <w:numId w:val="2"/>
        </w:numPr>
        <w:tabs>
          <w:tab w:val="left" w:pos="480"/>
          <w:tab w:val="left" w:pos="660"/>
        </w:tabs>
        <w:spacing w:before="282" w:line="482" w:lineRule="auto"/>
        <w:ind w:left="480" w:right="4900" w:hanging="240"/>
        <w:rPr>
          <w:rFonts w:ascii="Wingdings" w:hAnsi="Wingdings"/>
          <w:sz w:val="24"/>
        </w:rPr>
      </w:pPr>
      <w:r>
        <w:rPr>
          <w:sz w:val="24"/>
        </w:rPr>
        <w:tab/>
        <w:t>if</w:t>
      </w:r>
      <w:r>
        <w:rPr>
          <w:spacing w:val="-13"/>
          <w:sz w:val="24"/>
        </w:rPr>
        <w:t xml:space="preserve"> </w:t>
      </w:r>
      <w:proofErr w:type="spellStart"/>
      <w:r>
        <w:rPr>
          <w:sz w:val="24"/>
        </w:rPr>
        <w:t>actual_value</w:t>
      </w:r>
      <w:proofErr w:type="spellEnd"/>
      <w:r>
        <w:rPr>
          <w:spacing w:val="-12"/>
          <w:sz w:val="24"/>
        </w:rPr>
        <w:t xml:space="preserve"> </w:t>
      </w:r>
      <w:r>
        <w:rPr>
          <w:sz w:val="24"/>
        </w:rPr>
        <w:t>==</w:t>
      </w:r>
      <w:r>
        <w:rPr>
          <w:spacing w:val="-12"/>
          <w:sz w:val="24"/>
        </w:rPr>
        <w:t xml:space="preserve"> </w:t>
      </w:r>
      <w:proofErr w:type="spellStart"/>
      <w:r>
        <w:rPr>
          <w:sz w:val="24"/>
        </w:rPr>
        <w:t>expected_value</w:t>
      </w:r>
      <w:proofErr w:type="spellEnd"/>
      <w:r>
        <w:rPr>
          <w:sz w:val="24"/>
        </w:rPr>
        <w:t>: status = "PASS"</w:t>
      </w:r>
    </w:p>
    <w:p w14:paraId="61FF3DCC" w14:textId="77777777" w:rsidR="009D0F0E" w:rsidRDefault="00000000">
      <w:pPr>
        <w:pStyle w:val="BodyText"/>
        <w:spacing w:before="1"/>
        <w:ind w:left="240"/>
      </w:pPr>
      <w:r>
        <w:rPr>
          <w:spacing w:val="-2"/>
        </w:rPr>
        <w:t>else:</w:t>
      </w:r>
    </w:p>
    <w:p w14:paraId="17F2A822" w14:textId="77777777" w:rsidR="009D0F0E" w:rsidRDefault="009D0F0E">
      <w:pPr>
        <w:pStyle w:val="BodyText"/>
        <w:spacing w:before="5"/>
      </w:pPr>
    </w:p>
    <w:p w14:paraId="5328DED7" w14:textId="77777777" w:rsidR="009D0F0E" w:rsidRDefault="00000000">
      <w:pPr>
        <w:pStyle w:val="BodyText"/>
        <w:ind w:left="480"/>
      </w:pPr>
      <w:r>
        <w:t>status</w:t>
      </w:r>
      <w:r>
        <w:rPr>
          <w:spacing w:val="-4"/>
        </w:rPr>
        <w:t xml:space="preserve"> </w:t>
      </w:r>
      <w:r>
        <w:t>=</w:t>
      </w:r>
      <w:r>
        <w:rPr>
          <w:spacing w:val="1"/>
        </w:rPr>
        <w:t xml:space="preserve"> </w:t>
      </w:r>
      <w:r>
        <w:rPr>
          <w:spacing w:val="-2"/>
        </w:rPr>
        <w:t>"FAIL"</w:t>
      </w:r>
    </w:p>
    <w:p w14:paraId="61F9CAAD" w14:textId="77777777" w:rsidR="009D0F0E" w:rsidRDefault="009D0F0E">
      <w:pPr>
        <w:pStyle w:val="BodyText"/>
        <w:spacing w:before="4"/>
      </w:pPr>
    </w:p>
    <w:p w14:paraId="46E13041" w14:textId="77777777" w:rsidR="009D0F0E" w:rsidRDefault="00000000">
      <w:pPr>
        <w:pStyle w:val="Heading3"/>
        <w:tabs>
          <w:tab w:val="left" w:pos="658"/>
        </w:tabs>
      </w:pPr>
      <w:r>
        <w:rPr>
          <w:spacing w:val="-2"/>
        </w:rPr>
        <w:t>6.4 Input:</w:t>
      </w:r>
    </w:p>
    <w:p w14:paraId="48050C8C" w14:textId="77777777" w:rsidR="009D0F0E" w:rsidRDefault="00000000">
      <w:pPr>
        <w:pStyle w:val="ListParagraph"/>
        <w:tabs>
          <w:tab w:val="left" w:pos="660"/>
        </w:tabs>
        <w:spacing w:before="279"/>
        <w:ind w:left="240" w:firstLine="0"/>
        <w:rPr>
          <w:rFonts w:ascii="Wingdings" w:hAnsi="Wingdings"/>
          <w:sz w:val="24"/>
        </w:rPr>
      </w:pPr>
      <w:r>
        <w:rPr>
          <w:sz w:val="24"/>
        </w:rPr>
        <w:t>Device</w:t>
      </w:r>
      <w:r>
        <w:rPr>
          <w:spacing w:val="-2"/>
          <w:sz w:val="24"/>
        </w:rPr>
        <w:t xml:space="preserve"> </w:t>
      </w:r>
      <w:r>
        <w:rPr>
          <w:sz w:val="24"/>
        </w:rPr>
        <w:t>configuration</w:t>
      </w:r>
      <w:r>
        <w:rPr>
          <w:spacing w:val="-2"/>
          <w:sz w:val="24"/>
        </w:rPr>
        <w:t xml:space="preserve"> </w:t>
      </w:r>
      <w:r>
        <w:rPr>
          <w:sz w:val="24"/>
        </w:rPr>
        <w:t>files</w:t>
      </w:r>
      <w:r>
        <w:rPr>
          <w:spacing w:val="-2"/>
          <w:sz w:val="24"/>
        </w:rPr>
        <w:t xml:space="preserve"> (Router/Switch)</w:t>
      </w:r>
    </w:p>
    <w:p w14:paraId="04BF3606" w14:textId="77777777" w:rsidR="009D0F0E" w:rsidRDefault="00000000">
      <w:pPr>
        <w:pStyle w:val="ListParagraph"/>
        <w:tabs>
          <w:tab w:val="left" w:pos="660"/>
        </w:tabs>
        <w:ind w:left="240" w:firstLine="0"/>
        <w:rPr>
          <w:rFonts w:ascii="Wingdings" w:hAnsi="Wingdings"/>
          <w:sz w:val="24"/>
        </w:rPr>
      </w:pPr>
      <w:r>
        <w:rPr>
          <w:sz w:val="24"/>
        </w:rPr>
        <w:t>CIS</w:t>
      </w:r>
      <w:r>
        <w:rPr>
          <w:spacing w:val="-3"/>
          <w:sz w:val="24"/>
        </w:rPr>
        <w:t xml:space="preserve"> </w:t>
      </w:r>
      <w:r>
        <w:rPr>
          <w:sz w:val="24"/>
        </w:rPr>
        <w:t>benchmark checklist</w:t>
      </w:r>
      <w:r>
        <w:rPr>
          <w:spacing w:val="-3"/>
          <w:sz w:val="24"/>
        </w:rPr>
        <w:t xml:space="preserve"> </w:t>
      </w:r>
      <w:r>
        <w:rPr>
          <w:sz w:val="24"/>
        </w:rPr>
        <w:t>data</w:t>
      </w:r>
      <w:r>
        <w:rPr>
          <w:spacing w:val="-1"/>
          <w:sz w:val="24"/>
        </w:rPr>
        <w:t xml:space="preserve"> </w:t>
      </w:r>
      <w:r>
        <w:rPr>
          <w:sz w:val="24"/>
        </w:rPr>
        <w:t>(JSON</w:t>
      </w:r>
      <w:r>
        <w:rPr>
          <w:spacing w:val="-3"/>
          <w:sz w:val="24"/>
        </w:rPr>
        <w:t xml:space="preserve"> </w:t>
      </w:r>
      <w:r>
        <w:rPr>
          <w:spacing w:val="-2"/>
          <w:sz w:val="24"/>
        </w:rPr>
        <w:t>format)</w:t>
      </w:r>
    </w:p>
    <w:p w14:paraId="36882B85" w14:textId="77777777" w:rsidR="009D0F0E" w:rsidRDefault="009D0F0E">
      <w:pPr>
        <w:pStyle w:val="BodyText"/>
        <w:spacing w:before="4"/>
      </w:pPr>
    </w:p>
    <w:p w14:paraId="20FA4EA8" w14:textId="77777777" w:rsidR="009D0F0E" w:rsidRDefault="00000000">
      <w:pPr>
        <w:pStyle w:val="Heading3"/>
        <w:numPr>
          <w:ilvl w:val="1"/>
          <w:numId w:val="2"/>
        </w:numPr>
        <w:tabs>
          <w:tab w:val="left" w:pos="658"/>
        </w:tabs>
        <w:ind w:left="658" w:hanging="418"/>
      </w:pPr>
      <w:r>
        <w:rPr>
          <w:spacing w:val="-2"/>
        </w:rPr>
        <w:t>Output:</w:t>
      </w:r>
    </w:p>
    <w:p w14:paraId="3DA8457E" w14:textId="77777777" w:rsidR="009D0F0E" w:rsidRDefault="00000000">
      <w:pPr>
        <w:pStyle w:val="ListParagraph"/>
        <w:tabs>
          <w:tab w:val="left" w:pos="660"/>
        </w:tabs>
        <w:spacing w:before="281" w:line="275" w:lineRule="exact"/>
        <w:ind w:left="240" w:firstLine="0"/>
        <w:rPr>
          <w:rFonts w:ascii="Wingdings" w:hAnsi="Wingdings"/>
          <w:sz w:val="24"/>
        </w:rPr>
      </w:pPr>
      <w:r>
        <w:rPr>
          <w:sz w:val="24"/>
        </w:rPr>
        <w:t>Audit</w:t>
      </w:r>
      <w:r>
        <w:rPr>
          <w:spacing w:val="-4"/>
          <w:sz w:val="24"/>
        </w:rPr>
        <w:t xml:space="preserve"> </w:t>
      </w:r>
      <w:r>
        <w:rPr>
          <w:sz w:val="24"/>
        </w:rPr>
        <w:t>results displayed</w:t>
      </w:r>
      <w:r>
        <w:rPr>
          <w:spacing w:val="-1"/>
          <w:sz w:val="24"/>
        </w:rPr>
        <w:t xml:space="preserve"> </w:t>
      </w:r>
      <w:r>
        <w:rPr>
          <w:sz w:val="24"/>
        </w:rPr>
        <w:t>on</w:t>
      </w:r>
      <w:r>
        <w:rPr>
          <w:spacing w:val="-1"/>
          <w:sz w:val="24"/>
        </w:rPr>
        <w:t xml:space="preserve"> </w:t>
      </w:r>
      <w:r>
        <w:rPr>
          <w:spacing w:val="-2"/>
          <w:sz w:val="24"/>
        </w:rPr>
        <w:t>screen</w:t>
      </w:r>
    </w:p>
    <w:p w14:paraId="7B7ED108" w14:textId="77777777" w:rsidR="009D0F0E" w:rsidRDefault="00000000">
      <w:pPr>
        <w:pStyle w:val="ListParagraph"/>
        <w:tabs>
          <w:tab w:val="left" w:pos="659"/>
        </w:tabs>
        <w:spacing w:line="355" w:lineRule="exact"/>
        <w:ind w:left="240" w:firstLine="0"/>
        <w:rPr>
          <w:rFonts w:ascii="Wingdings" w:hAnsi="Wingdings"/>
          <w:sz w:val="32"/>
        </w:rPr>
      </w:pPr>
      <w:r>
        <w:rPr>
          <w:sz w:val="24"/>
        </w:rPr>
        <w:t>Audit</w:t>
      </w:r>
      <w:r>
        <w:rPr>
          <w:spacing w:val="-4"/>
          <w:sz w:val="24"/>
        </w:rPr>
        <w:t xml:space="preserve"> </w:t>
      </w:r>
      <w:r>
        <w:rPr>
          <w:sz w:val="24"/>
        </w:rPr>
        <w:t>report generated in</w:t>
      </w:r>
      <w:r>
        <w:rPr>
          <w:spacing w:val="-2"/>
          <w:sz w:val="24"/>
        </w:rPr>
        <w:t xml:space="preserve"> </w:t>
      </w:r>
      <w:r>
        <w:rPr>
          <w:sz w:val="24"/>
        </w:rPr>
        <w:t>file</w:t>
      </w:r>
      <w:r>
        <w:rPr>
          <w:spacing w:val="-2"/>
          <w:sz w:val="24"/>
        </w:rPr>
        <w:t xml:space="preserve"> format</w:t>
      </w:r>
    </w:p>
    <w:p w14:paraId="4B260D14" w14:textId="77777777" w:rsidR="009D0F0E" w:rsidRDefault="009D0F0E">
      <w:pPr>
        <w:pStyle w:val="ListParagraph"/>
        <w:spacing w:line="355" w:lineRule="exact"/>
        <w:rPr>
          <w:rFonts w:ascii="Wingdings" w:hAnsi="Wingdings"/>
          <w:sz w:val="32"/>
        </w:rPr>
        <w:sectPr w:rsidR="009D0F0E">
          <w:pgSz w:w="11910" w:h="16840"/>
          <w:pgMar w:top="1360" w:right="1077" w:bottom="880" w:left="1106" w:header="0" w:footer="699" w:gutter="0"/>
          <w:pgBorders>
            <w:top w:val="single" w:sz="4" w:space="1" w:color="auto"/>
            <w:left w:val="single" w:sz="4" w:space="4" w:color="auto"/>
            <w:bottom w:val="single" w:sz="4" w:space="1" w:color="auto"/>
            <w:right w:val="single" w:sz="4" w:space="4" w:color="auto"/>
          </w:pgBorders>
          <w:cols w:space="720"/>
        </w:sectPr>
      </w:pPr>
    </w:p>
    <w:p w14:paraId="0DD084C5" w14:textId="77777777" w:rsidR="009D0F0E" w:rsidRDefault="00000000">
      <w:pPr>
        <w:pStyle w:val="Heading1"/>
      </w:pPr>
      <w:r>
        <w:lastRenderedPageBreak/>
        <w:t>CHAPTER</w:t>
      </w:r>
      <w:r>
        <w:rPr>
          <w:spacing w:val="-15"/>
        </w:rPr>
        <w:t xml:space="preserve"> 7</w:t>
      </w:r>
    </w:p>
    <w:p w14:paraId="13823E81" w14:textId="77777777" w:rsidR="009D0F0E" w:rsidRDefault="009D0F0E">
      <w:pPr>
        <w:pStyle w:val="BodyText"/>
        <w:spacing w:before="191"/>
        <w:rPr>
          <w:b/>
          <w:sz w:val="32"/>
        </w:rPr>
      </w:pPr>
    </w:p>
    <w:p w14:paraId="06A4928A" w14:textId="77777777" w:rsidR="009D0F0E" w:rsidRDefault="00000000">
      <w:pPr>
        <w:pStyle w:val="Heading2"/>
        <w:rPr>
          <w:sz w:val="32"/>
        </w:rPr>
      </w:pPr>
      <w:r>
        <w:t>RESULTS</w:t>
      </w:r>
      <w:r>
        <w:rPr>
          <w:spacing w:val="-8"/>
        </w:rPr>
        <w:t xml:space="preserve"> </w:t>
      </w:r>
      <w:r>
        <w:t>AND</w:t>
      </w:r>
      <w:r>
        <w:rPr>
          <w:spacing w:val="-7"/>
        </w:rPr>
        <w:t xml:space="preserve"> </w:t>
      </w:r>
      <w:r>
        <w:rPr>
          <w:spacing w:val="-2"/>
        </w:rPr>
        <w:t>ANALYSIS</w:t>
      </w:r>
      <w:r>
        <w:rPr>
          <w:spacing w:val="-2"/>
          <w:sz w:val="32"/>
        </w:rPr>
        <w:t>:</w:t>
      </w:r>
    </w:p>
    <w:p w14:paraId="72966A08" w14:textId="5B142739" w:rsidR="009D0F0E" w:rsidRDefault="001555AD">
      <w:pPr>
        <w:pStyle w:val="ListParagraph"/>
        <w:tabs>
          <w:tab w:val="left" w:pos="660"/>
        </w:tabs>
        <w:spacing w:before="278"/>
        <w:ind w:left="240" w:firstLine="0"/>
      </w:pPr>
      <w:r>
        <w:rPr>
          <w:noProof/>
        </w:rPr>
        <w:drawing>
          <wp:inline distT="0" distB="0" distL="0" distR="0" wp14:anchorId="2F31971D" wp14:editId="1AF3D242">
            <wp:extent cx="5943600" cy="3080385"/>
            <wp:effectExtent l="0" t="0" r="0" b="5715"/>
            <wp:docPr id="21427285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28552" name="Picture 21427285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0F6EB410" w14:textId="77777777" w:rsidR="009D0F0E" w:rsidRDefault="00000000">
      <w:pPr>
        <w:pStyle w:val="ListParagraph"/>
        <w:tabs>
          <w:tab w:val="left" w:pos="660"/>
        </w:tabs>
        <w:spacing w:before="278"/>
        <w:ind w:left="240" w:firstLine="0"/>
        <w:jc w:val="center"/>
        <w:rPr>
          <w:rFonts w:ascii="Cambria" w:hAnsi="Cambria" w:cs="Cambria"/>
          <w:i/>
          <w:iCs/>
        </w:rPr>
      </w:pPr>
      <w:r>
        <w:rPr>
          <w:rFonts w:ascii="Cambria" w:hAnsi="Cambria" w:cs="Cambria"/>
          <w:i/>
          <w:iCs/>
        </w:rPr>
        <w:t>Fig. No 2</w:t>
      </w:r>
    </w:p>
    <w:p w14:paraId="24FE86BB" w14:textId="02513934" w:rsidR="009D0F0E" w:rsidRDefault="001555AD">
      <w:pPr>
        <w:pStyle w:val="ListParagraph"/>
        <w:tabs>
          <w:tab w:val="left" w:pos="660"/>
        </w:tabs>
        <w:spacing w:before="278"/>
        <w:ind w:left="0" w:firstLine="0"/>
        <w:jc w:val="center"/>
        <w:rPr>
          <w:sz w:val="24"/>
        </w:rPr>
      </w:pPr>
      <w:r>
        <w:rPr>
          <w:b/>
          <w:noProof/>
          <w:sz w:val="20"/>
        </w:rPr>
        <w:drawing>
          <wp:inline distT="0" distB="0" distL="0" distR="0" wp14:anchorId="1CBF21CB" wp14:editId="65FC4BC6">
            <wp:extent cx="6176645" cy="3143885"/>
            <wp:effectExtent l="0" t="0" r="0" b="0"/>
            <wp:docPr id="1190751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1165" name="Picture 11907511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6645" cy="3143885"/>
                    </a:xfrm>
                    <a:prstGeom prst="rect">
                      <a:avLst/>
                    </a:prstGeom>
                  </pic:spPr>
                </pic:pic>
              </a:graphicData>
            </a:graphic>
          </wp:inline>
        </w:drawing>
      </w:r>
      <w:r w:rsidR="00000000">
        <w:rPr>
          <w:rFonts w:ascii="Cambria" w:hAnsi="Cambria" w:cs="Cambria"/>
          <w:i/>
          <w:iCs/>
        </w:rPr>
        <w:t>Fig</w:t>
      </w:r>
      <w:r w:rsidR="00000000">
        <w:rPr>
          <w:rFonts w:ascii="Cambria" w:hAnsi="Cambria" w:cs="Cambria"/>
          <w:i/>
          <w:iCs/>
          <w:lang w:val="en-IN"/>
        </w:rPr>
        <w:t>.</w:t>
      </w:r>
      <w:r w:rsidR="00000000">
        <w:rPr>
          <w:rFonts w:ascii="Cambria" w:hAnsi="Cambria" w:cs="Cambria"/>
          <w:i/>
          <w:iCs/>
        </w:rPr>
        <w:t>No 3</w:t>
      </w:r>
    </w:p>
    <w:p w14:paraId="215FAD79" w14:textId="07867545" w:rsidR="001555AD" w:rsidRDefault="001555AD" w:rsidP="001555AD">
      <w:pPr>
        <w:pStyle w:val="ListParagraph"/>
        <w:tabs>
          <w:tab w:val="left" w:pos="660"/>
        </w:tabs>
        <w:spacing w:before="278"/>
        <w:ind w:left="240" w:firstLine="0"/>
        <w:rPr>
          <w:sz w:val="24"/>
        </w:rPr>
      </w:pPr>
      <w:r>
        <w:rPr>
          <w:noProof/>
          <w:sz w:val="24"/>
        </w:rPr>
        <w:lastRenderedPageBreak/>
        <w:drawing>
          <wp:inline distT="0" distB="0" distL="0" distR="0" wp14:anchorId="22378196" wp14:editId="3EEB5A84">
            <wp:extent cx="5920740" cy="2777490"/>
            <wp:effectExtent l="0" t="0" r="3810" b="3810"/>
            <wp:docPr id="681550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50032" name="Picture 6815500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20740" cy="2777490"/>
                    </a:xfrm>
                    <a:prstGeom prst="rect">
                      <a:avLst/>
                    </a:prstGeom>
                  </pic:spPr>
                </pic:pic>
              </a:graphicData>
            </a:graphic>
          </wp:inline>
        </w:drawing>
      </w:r>
    </w:p>
    <w:p w14:paraId="506BBAD7" w14:textId="1DE08DE2" w:rsidR="001555AD" w:rsidRDefault="001555AD" w:rsidP="001555AD">
      <w:pPr>
        <w:pStyle w:val="ListParagraph"/>
        <w:tabs>
          <w:tab w:val="left" w:pos="660"/>
        </w:tabs>
        <w:spacing w:before="278"/>
        <w:ind w:left="0" w:firstLine="0"/>
        <w:jc w:val="center"/>
        <w:rPr>
          <w:rFonts w:ascii="Cambria" w:hAnsi="Cambria" w:cs="Cambria"/>
          <w:i/>
          <w:iCs/>
        </w:rPr>
      </w:pPr>
      <w:r>
        <w:rPr>
          <w:rFonts w:ascii="Cambria" w:hAnsi="Cambria" w:cs="Cambria"/>
          <w:i/>
          <w:iCs/>
        </w:rPr>
        <w:t>Fig</w:t>
      </w:r>
      <w:r>
        <w:rPr>
          <w:rFonts w:ascii="Cambria" w:hAnsi="Cambria" w:cs="Cambria"/>
          <w:i/>
          <w:iCs/>
          <w:lang w:val="en-IN"/>
        </w:rPr>
        <w:t>.</w:t>
      </w:r>
      <w:r>
        <w:rPr>
          <w:rFonts w:ascii="Cambria" w:hAnsi="Cambria" w:cs="Cambria"/>
          <w:i/>
          <w:iCs/>
        </w:rPr>
        <w:t xml:space="preserve">No </w:t>
      </w:r>
      <w:r>
        <w:rPr>
          <w:rFonts w:ascii="Cambria" w:hAnsi="Cambria" w:cs="Cambria"/>
          <w:i/>
          <w:iCs/>
        </w:rPr>
        <w:t>4</w:t>
      </w:r>
    </w:p>
    <w:p w14:paraId="55575D4C" w14:textId="7365D6FA" w:rsidR="001555AD" w:rsidRDefault="001555AD" w:rsidP="001555AD">
      <w:pPr>
        <w:pStyle w:val="ListParagraph"/>
        <w:tabs>
          <w:tab w:val="left" w:pos="660"/>
        </w:tabs>
        <w:spacing w:before="278"/>
        <w:ind w:left="0" w:firstLine="0"/>
        <w:jc w:val="center"/>
        <w:rPr>
          <w:sz w:val="24"/>
        </w:rPr>
      </w:pPr>
      <w:r>
        <w:rPr>
          <w:noProof/>
          <w:sz w:val="24"/>
        </w:rPr>
        <w:drawing>
          <wp:inline distT="0" distB="0" distL="0" distR="0" wp14:anchorId="24F52956" wp14:editId="5E67606F">
            <wp:extent cx="6176645" cy="3112770"/>
            <wp:effectExtent l="0" t="0" r="0" b="0"/>
            <wp:docPr id="320306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06701" name="Picture 3203067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6645" cy="3112770"/>
                    </a:xfrm>
                    <a:prstGeom prst="rect">
                      <a:avLst/>
                    </a:prstGeom>
                  </pic:spPr>
                </pic:pic>
              </a:graphicData>
            </a:graphic>
          </wp:inline>
        </w:drawing>
      </w:r>
    </w:p>
    <w:p w14:paraId="51336FC9" w14:textId="67AC948C" w:rsidR="001555AD" w:rsidRDefault="001555AD" w:rsidP="001555AD">
      <w:pPr>
        <w:pStyle w:val="ListParagraph"/>
        <w:tabs>
          <w:tab w:val="left" w:pos="660"/>
        </w:tabs>
        <w:spacing w:before="278"/>
        <w:ind w:left="0" w:firstLine="0"/>
        <w:jc w:val="center"/>
        <w:rPr>
          <w:rFonts w:ascii="Cambria" w:hAnsi="Cambria" w:cs="Cambria"/>
          <w:i/>
          <w:iCs/>
        </w:rPr>
      </w:pPr>
      <w:r>
        <w:rPr>
          <w:rFonts w:ascii="Cambria" w:hAnsi="Cambria" w:cs="Cambria"/>
          <w:i/>
          <w:iCs/>
        </w:rPr>
        <w:t>Fig</w:t>
      </w:r>
      <w:r>
        <w:rPr>
          <w:rFonts w:ascii="Cambria" w:hAnsi="Cambria" w:cs="Cambria"/>
          <w:i/>
          <w:iCs/>
          <w:lang w:val="en-IN"/>
        </w:rPr>
        <w:t>.</w:t>
      </w:r>
      <w:r>
        <w:rPr>
          <w:rFonts w:ascii="Cambria" w:hAnsi="Cambria" w:cs="Cambria"/>
          <w:i/>
          <w:iCs/>
        </w:rPr>
        <w:t xml:space="preserve">No </w:t>
      </w:r>
      <w:r>
        <w:rPr>
          <w:rFonts w:ascii="Cambria" w:hAnsi="Cambria" w:cs="Cambria"/>
          <w:i/>
          <w:iCs/>
        </w:rPr>
        <w:t>5</w:t>
      </w:r>
    </w:p>
    <w:p w14:paraId="5642816B" w14:textId="77777777" w:rsidR="001555AD" w:rsidRPr="001555AD" w:rsidRDefault="001555AD" w:rsidP="001555AD">
      <w:pPr>
        <w:tabs>
          <w:tab w:val="left" w:pos="660"/>
        </w:tabs>
        <w:spacing w:before="278"/>
        <w:rPr>
          <w:sz w:val="24"/>
        </w:rPr>
      </w:pPr>
    </w:p>
    <w:p w14:paraId="7F82F7BF" w14:textId="77777777" w:rsidR="001555AD" w:rsidRDefault="001555AD">
      <w:pPr>
        <w:pStyle w:val="ListParagraph"/>
        <w:tabs>
          <w:tab w:val="left" w:pos="660"/>
        </w:tabs>
        <w:spacing w:before="278"/>
        <w:ind w:left="240" w:firstLine="0"/>
        <w:jc w:val="both"/>
        <w:rPr>
          <w:sz w:val="24"/>
        </w:rPr>
      </w:pPr>
    </w:p>
    <w:p w14:paraId="7702AC32" w14:textId="7E1ED29E" w:rsidR="009D0F0E" w:rsidRDefault="00000000">
      <w:pPr>
        <w:pStyle w:val="ListParagraph"/>
        <w:tabs>
          <w:tab w:val="left" w:pos="660"/>
        </w:tabs>
        <w:spacing w:before="278"/>
        <w:ind w:left="240" w:firstLine="0"/>
        <w:jc w:val="both"/>
        <w:rPr>
          <w:rFonts w:ascii="Wingdings" w:hAnsi="Wingdings"/>
          <w:sz w:val="24"/>
        </w:rPr>
      </w:pPr>
      <w:r>
        <w:rPr>
          <w:sz w:val="24"/>
        </w:rPr>
        <w:t>The</w:t>
      </w:r>
      <w:r>
        <w:rPr>
          <w:spacing w:val="-6"/>
          <w:sz w:val="24"/>
        </w:rPr>
        <w:t xml:space="preserve"> </w:t>
      </w:r>
      <w:r>
        <w:rPr>
          <w:sz w:val="24"/>
        </w:rPr>
        <w:t>application successfully</w:t>
      </w:r>
      <w:r>
        <w:rPr>
          <w:spacing w:val="-2"/>
          <w:sz w:val="24"/>
        </w:rPr>
        <w:t xml:space="preserve"> </w:t>
      </w:r>
      <w:r>
        <w:rPr>
          <w:sz w:val="24"/>
        </w:rPr>
        <w:t>audited</w:t>
      </w:r>
      <w:r>
        <w:rPr>
          <w:spacing w:val="-2"/>
          <w:sz w:val="24"/>
        </w:rPr>
        <w:t xml:space="preserve"> </w:t>
      </w:r>
      <w:r>
        <w:rPr>
          <w:sz w:val="24"/>
        </w:rPr>
        <w:t>router</w:t>
      </w:r>
      <w:r>
        <w:rPr>
          <w:spacing w:val="-1"/>
          <w:sz w:val="24"/>
        </w:rPr>
        <w:t xml:space="preserve"> </w:t>
      </w:r>
      <w:r>
        <w:rPr>
          <w:sz w:val="24"/>
        </w:rPr>
        <w:t>and switch</w:t>
      </w:r>
      <w:r>
        <w:rPr>
          <w:spacing w:val="-2"/>
          <w:sz w:val="24"/>
        </w:rPr>
        <w:t xml:space="preserve"> </w:t>
      </w:r>
      <w:r>
        <w:rPr>
          <w:sz w:val="24"/>
        </w:rPr>
        <w:t>configuration</w:t>
      </w:r>
      <w:r>
        <w:rPr>
          <w:spacing w:val="-5"/>
          <w:sz w:val="24"/>
        </w:rPr>
        <w:t xml:space="preserve"> </w:t>
      </w:r>
      <w:r>
        <w:rPr>
          <w:spacing w:val="-2"/>
          <w:sz w:val="24"/>
        </w:rPr>
        <w:t>files</w:t>
      </w:r>
    </w:p>
    <w:p w14:paraId="3C94F798" w14:textId="77777777" w:rsidR="009D0F0E" w:rsidRDefault="00000000">
      <w:pPr>
        <w:pStyle w:val="ListParagraph"/>
        <w:tabs>
          <w:tab w:val="left" w:pos="660"/>
        </w:tabs>
        <w:ind w:left="240" w:firstLine="0"/>
        <w:jc w:val="both"/>
        <w:rPr>
          <w:rFonts w:ascii="Wingdings" w:hAnsi="Wingdings"/>
          <w:sz w:val="24"/>
        </w:rPr>
      </w:pPr>
      <w:r>
        <w:rPr>
          <w:sz w:val="24"/>
        </w:rPr>
        <w:t>CIS</w:t>
      </w:r>
      <w:r>
        <w:rPr>
          <w:spacing w:val="-5"/>
          <w:sz w:val="24"/>
        </w:rPr>
        <w:t xml:space="preserve"> </w:t>
      </w:r>
      <w:r>
        <w:rPr>
          <w:sz w:val="24"/>
        </w:rPr>
        <w:t>benchmark rules</w:t>
      </w:r>
      <w:r>
        <w:rPr>
          <w:spacing w:val="-3"/>
          <w:sz w:val="24"/>
        </w:rPr>
        <w:t xml:space="preserve"> </w:t>
      </w:r>
      <w:r>
        <w:rPr>
          <w:sz w:val="24"/>
        </w:rPr>
        <w:t>were</w:t>
      </w:r>
      <w:r>
        <w:rPr>
          <w:spacing w:val="-1"/>
          <w:sz w:val="24"/>
        </w:rPr>
        <w:t xml:space="preserve"> </w:t>
      </w:r>
      <w:r>
        <w:rPr>
          <w:sz w:val="24"/>
        </w:rPr>
        <w:t>applied</w:t>
      </w:r>
      <w:r>
        <w:rPr>
          <w:spacing w:val="-2"/>
          <w:sz w:val="24"/>
        </w:rPr>
        <w:t xml:space="preserve"> </w:t>
      </w:r>
      <w:r>
        <w:rPr>
          <w:sz w:val="24"/>
        </w:rPr>
        <w:t>to</w:t>
      </w:r>
      <w:r>
        <w:rPr>
          <w:spacing w:val="-3"/>
          <w:sz w:val="24"/>
        </w:rPr>
        <w:t xml:space="preserve"> </w:t>
      </w:r>
      <w:r>
        <w:rPr>
          <w:sz w:val="24"/>
        </w:rPr>
        <w:t>evaluate</w:t>
      </w:r>
      <w:r>
        <w:rPr>
          <w:spacing w:val="1"/>
          <w:sz w:val="24"/>
        </w:rPr>
        <w:t xml:space="preserve"> </w:t>
      </w:r>
      <w:r>
        <w:rPr>
          <w:sz w:val="24"/>
        </w:rPr>
        <w:t>security</w:t>
      </w:r>
      <w:r>
        <w:rPr>
          <w:spacing w:val="-2"/>
          <w:sz w:val="24"/>
        </w:rPr>
        <w:t xml:space="preserve"> settings</w:t>
      </w:r>
    </w:p>
    <w:p w14:paraId="39EB5EC2" w14:textId="77777777" w:rsidR="009D0F0E" w:rsidRDefault="00000000">
      <w:pPr>
        <w:pStyle w:val="ListParagraph"/>
        <w:tabs>
          <w:tab w:val="left" w:pos="660"/>
        </w:tabs>
        <w:ind w:left="240" w:firstLine="0"/>
        <w:jc w:val="both"/>
        <w:rPr>
          <w:rFonts w:ascii="Wingdings" w:hAnsi="Wingdings"/>
          <w:sz w:val="24"/>
        </w:rPr>
      </w:pPr>
      <w:r>
        <w:rPr>
          <w:sz w:val="24"/>
        </w:rPr>
        <w:t>Each</w:t>
      </w:r>
      <w:r>
        <w:rPr>
          <w:spacing w:val="-3"/>
          <w:sz w:val="24"/>
        </w:rPr>
        <w:t xml:space="preserve"> </w:t>
      </w:r>
      <w:r>
        <w:rPr>
          <w:sz w:val="24"/>
        </w:rPr>
        <w:t>control</w:t>
      </w:r>
      <w:r>
        <w:rPr>
          <w:spacing w:val="-2"/>
          <w:sz w:val="24"/>
        </w:rPr>
        <w:t xml:space="preserve"> </w:t>
      </w:r>
      <w:r>
        <w:rPr>
          <w:sz w:val="24"/>
        </w:rPr>
        <w:t>was</w:t>
      </w:r>
      <w:r>
        <w:rPr>
          <w:spacing w:val="-3"/>
          <w:sz w:val="24"/>
        </w:rPr>
        <w:t xml:space="preserve"> </w:t>
      </w:r>
      <w:r>
        <w:rPr>
          <w:sz w:val="24"/>
        </w:rPr>
        <w:t>categorized</w:t>
      </w:r>
      <w:r>
        <w:rPr>
          <w:spacing w:val="-2"/>
          <w:sz w:val="24"/>
        </w:rPr>
        <w:t xml:space="preserve"> </w:t>
      </w:r>
      <w:r>
        <w:rPr>
          <w:sz w:val="24"/>
        </w:rPr>
        <w:t>as</w:t>
      </w:r>
      <w:r>
        <w:rPr>
          <w:spacing w:val="-2"/>
          <w:sz w:val="24"/>
        </w:rPr>
        <w:t xml:space="preserve"> </w:t>
      </w:r>
      <w:r>
        <w:rPr>
          <w:sz w:val="24"/>
        </w:rPr>
        <w:t>PASS,</w:t>
      </w:r>
      <w:r>
        <w:rPr>
          <w:spacing w:val="-3"/>
          <w:sz w:val="24"/>
        </w:rPr>
        <w:t xml:space="preserve"> </w:t>
      </w:r>
      <w:r>
        <w:rPr>
          <w:sz w:val="24"/>
        </w:rPr>
        <w:t>FAIL,</w:t>
      </w:r>
      <w:r>
        <w:rPr>
          <w:spacing w:val="2"/>
          <w:sz w:val="24"/>
        </w:rPr>
        <w:t xml:space="preserve"> </w:t>
      </w:r>
      <w:r>
        <w:rPr>
          <w:sz w:val="24"/>
        </w:rPr>
        <w:t>or</w:t>
      </w:r>
      <w:r>
        <w:rPr>
          <w:spacing w:val="-3"/>
          <w:sz w:val="24"/>
        </w:rPr>
        <w:t xml:space="preserve"> </w:t>
      </w:r>
      <w:r>
        <w:rPr>
          <w:spacing w:val="-2"/>
          <w:sz w:val="24"/>
        </w:rPr>
        <w:t>MANUAL</w:t>
      </w:r>
    </w:p>
    <w:p w14:paraId="159EF878" w14:textId="77777777" w:rsidR="009D0F0E" w:rsidRDefault="00000000">
      <w:pPr>
        <w:pStyle w:val="ListParagraph"/>
        <w:tabs>
          <w:tab w:val="left" w:pos="660"/>
        </w:tabs>
        <w:ind w:left="240" w:firstLine="0"/>
        <w:jc w:val="both"/>
        <w:rPr>
          <w:rFonts w:ascii="Wingdings" w:hAnsi="Wingdings"/>
          <w:sz w:val="24"/>
        </w:rPr>
      </w:pPr>
      <w:r>
        <w:rPr>
          <w:sz w:val="24"/>
        </w:rPr>
        <w:t>Multiple</w:t>
      </w:r>
      <w:r>
        <w:rPr>
          <w:spacing w:val="-9"/>
          <w:sz w:val="24"/>
        </w:rPr>
        <w:t xml:space="preserve"> </w:t>
      </w:r>
      <w:r>
        <w:rPr>
          <w:sz w:val="24"/>
        </w:rPr>
        <w:t>misconfigurations</w:t>
      </w:r>
      <w:r>
        <w:rPr>
          <w:spacing w:val="-2"/>
          <w:sz w:val="24"/>
        </w:rPr>
        <w:t xml:space="preserve"> </w:t>
      </w:r>
      <w:r>
        <w:rPr>
          <w:sz w:val="24"/>
        </w:rPr>
        <w:t>were</w:t>
      </w:r>
      <w:r>
        <w:rPr>
          <w:spacing w:val="1"/>
          <w:sz w:val="24"/>
        </w:rPr>
        <w:t xml:space="preserve"> </w:t>
      </w:r>
      <w:r>
        <w:rPr>
          <w:sz w:val="24"/>
        </w:rPr>
        <w:t>identified</w:t>
      </w:r>
      <w:r>
        <w:rPr>
          <w:spacing w:val="-3"/>
          <w:sz w:val="24"/>
        </w:rPr>
        <w:t xml:space="preserve"> </w:t>
      </w:r>
      <w:r>
        <w:rPr>
          <w:sz w:val="24"/>
        </w:rPr>
        <w:t>in</w:t>
      </w:r>
      <w:r>
        <w:rPr>
          <w:spacing w:val="-2"/>
          <w:sz w:val="24"/>
        </w:rPr>
        <w:t xml:space="preserve"> </w:t>
      </w:r>
      <w:r>
        <w:rPr>
          <w:sz w:val="24"/>
        </w:rPr>
        <w:t>default</w:t>
      </w:r>
      <w:r>
        <w:rPr>
          <w:spacing w:val="-2"/>
          <w:sz w:val="24"/>
        </w:rPr>
        <w:t xml:space="preserve"> </w:t>
      </w:r>
      <w:r>
        <w:rPr>
          <w:sz w:val="24"/>
        </w:rPr>
        <w:t>device</w:t>
      </w:r>
      <w:r>
        <w:rPr>
          <w:spacing w:val="-1"/>
          <w:sz w:val="24"/>
        </w:rPr>
        <w:t xml:space="preserve"> </w:t>
      </w:r>
      <w:r>
        <w:rPr>
          <w:spacing w:val="-2"/>
          <w:sz w:val="24"/>
        </w:rPr>
        <w:t>settings</w:t>
      </w:r>
    </w:p>
    <w:p w14:paraId="0EAECBB8" w14:textId="77777777" w:rsidR="009D0F0E" w:rsidRDefault="00000000">
      <w:pPr>
        <w:pStyle w:val="ListParagraph"/>
        <w:tabs>
          <w:tab w:val="left" w:pos="660"/>
        </w:tabs>
        <w:ind w:left="240" w:firstLine="0"/>
        <w:jc w:val="both"/>
        <w:rPr>
          <w:rFonts w:ascii="Wingdings" w:hAnsi="Wingdings"/>
          <w:sz w:val="24"/>
        </w:rPr>
      </w:pPr>
      <w:r>
        <w:rPr>
          <w:sz w:val="24"/>
        </w:rPr>
        <w:t>Compliance</w:t>
      </w:r>
      <w:r>
        <w:rPr>
          <w:spacing w:val="-5"/>
          <w:sz w:val="24"/>
        </w:rPr>
        <w:t xml:space="preserve"> </w:t>
      </w:r>
      <w:r>
        <w:rPr>
          <w:sz w:val="24"/>
        </w:rPr>
        <w:t>scores were</w:t>
      </w:r>
      <w:r>
        <w:rPr>
          <w:spacing w:val="-1"/>
          <w:sz w:val="24"/>
        </w:rPr>
        <w:t xml:space="preserve"> </w:t>
      </w:r>
      <w:r>
        <w:rPr>
          <w:sz w:val="24"/>
        </w:rPr>
        <w:t>calculated</w:t>
      </w:r>
      <w:r>
        <w:rPr>
          <w:spacing w:val="-2"/>
          <w:sz w:val="24"/>
        </w:rPr>
        <w:t xml:space="preserve"> </w:t>
      </w:r>
      <w:r>
        <w:rPr>
          <w:sz w:val="24"/>
        </w:rPr>
        <w:t>based</w:t>
      </w:r>
      <w:r>
        <w:rPr>
          <w:spacing w:val="-1"/>
          <w:sz w:val="24"/>
        </w:rPr>
        <w:t xml:space="preserve"> </w:t>
      </w:r>
      <w:r>
        <w:rPr>
          <w:sz w:val="24"/>
        </w:rPr>
        <w:t>on</w:t>
      </w:r>
      <w:r>
        <w:rPr>
          <w:spacing w:val="-2"/>
          <w:sz w:val="24"/>
        </w:rPr>
        <w:t xml:space="preserve"> </w:t>
      </w:r>
      <w:r>
        <w:rPr>
          <w:sz w:val="24"/>
        </w:rPr>
        <w:t>audit</w:t>
      </w:r>
      <w:r>
        <w:rPr>
          <w:spacing w:val="-1"/>
          <w:sz w:val="24"/>
        </w:rPr>
        <w:t xml:space="preserve"> </w:t>
      </w:r>
      <w:r>
        <w:rPr>
          <w:spacing w:val="-2"/>
          <w:sz w:val="24"/>
        </w:rPr>
        <w:t>results</w:t>
      </w:r>
    </w:p>
    <w:p w14:paraId="62CA0731" w14:textId="77777777" w:rsidR="009D0F0E" w:rsidRDefault="00000000">
      <w:pPr>
        <w:pStyle w:val="ListParagraph"/>
        <w:tabs>
          <w:tab w:val="left" w:pos="660"/>
        </w:tabs>
        <w:ind w:left="240" w:firstLine="0"/>
        <w:jc w:val="both"/>
        <w:rPr>
          <w:rFonts w:ascii="Wingdings" w:hAnsi="Wingdings"/>
          <w:sz w:val="24"/>
        </w:rPr>
      </w:pPr>
      <w:r>
        <w:rPr>
          <w:sz w:val="24"/>
        </w:rPr>
        <w:t>Risk</w:t>
      </w:r>
      <w:r>
        <w:rPr>
          <w:spacing w:val="-5"/>
          <w:sz w:val="24"/>
        </w:rPr>
        <w:t xml:space="preserve"> </w:t>
      </w:r>
      <w:r>
        <w:rPr>
          <w:sz w:val="24"/>
        </w:rPr>
        <w:t>levels</w:t>
      </w:r>
      <w:r>
        <w:rPr>
          <w:spacing w:val="-2"/>
          <w:sz w:val="24"/>
        </w:rPr>
        <w:t xml:space="preserve"> </w:t>
      </w:r>
      <w:r>
        <w:rPr>
          <w:sz w:val="24"/>
        </w:rPr>
        <w:t>were</w:t>
      </w:r>
      <w:r>
        <w:rPr>
          <w:spacing w:val="1"/>
          <w:sz w:val="24"/>
        </w:rPr>
        <w:t xml:space="preserve"> </w:t>
      </w:r>
      <w:r>
        <w:rPr>
          <w:sz w:val="24"/>
        </w:rPr>
        <w:t>analyzed</w:t>
      </w:r>
      <w:r>
        <w:rPr>
          <w:spacing w:val="-2"/>
          <w:sz w:val="24"/>
        </w:rPr>
        <w:t xml:space="preserve"> </w:t>
      </w:r>
      <w:r>
        <w:rPr>
          <w:sz w:val="24"/>
        </w:rPr>
        <w:t>using</w:t>
      </w:r>
      <w:r>
        <w:rPr>
          <w:spacing w:val="-2"/>
          <w:sz w:val="24"/>
        </w:rPr>
        <w:t xml:space="preserve"> </w:t>
      </w:r>
      <w:r>
        <w:rPr>
          <w:sz w:val="24"/>
        </w:rPr>
        <w:t>CIS</w:t>
      </w:r>
      <w:r>
        <w:rPr>
          <w:spacing w:val="-2"/>
          <w:sz w:val="24"/>
        </w:rPr>
        <w:t xml:space="preserve"> </w:t>
      </w:r>
      <w:r>
        <w:rPr>
          <w:sz w:val="24"/>
        </w:rPr>
        <w:t>risk</w:t>
      </w:r>
      <w:r>
        <w:rPr>
          <w:spacing w:val="-1"/>
          <w:sz w:val="24"/>
        </w:rPr>
        <w:t xml:space="preserve"> </w:t>
      </w:r>
      <w:r>
        <w:rPr>
          <w:spacing w:val="-2"/>
          <w:sz w:val="24"/>
        </w:rPr>
        <w:t>severity</w:t>
      </w:r>
    </w:p>
    <w:p w14:paraId="7B82C939" w14:textId="77777777" w:rsidR="009D0F0E" w:rsidRDefault="00000000">
      <w:pPr>
        <w:pStyle w:val="ListParagraph"/>
        <w:tabs>
          <w:tab w:val="left" w:pos="660"/>
        </w:tabs>
        <w:ind w:left="240" w:firstLine="0"/>
        <w:jc w:val="both"/>
        <w:rPr>
          <w:rFonts w:ascii="Wingdings" w:hAnsi="Wingdings"/>
          <w:sz w:val="24"/>
        </w:rPr>
      </w:pPr>
      <w:r>
        <w:rPr>
          <w:sz w:val="24"/>
        </w:rPr>
        <w:t>CSV</w:t>
      </w:r>
      <w:r>
        <w:rPr>
          <w:spacing w:val="-5"/>
          <w:sz w:val="24"/>
        </w:rPr>
        <w:t xml:space="preserve"> </w:t>
      </w:r>
      <w:r>
        <w:rPr>
          <w:sz w:val="24"/>
        </w:rPr>
        <w:t>and HTML</w:t>
      </w:r>
      <w:r>
        <w:rPr>
          <w:spacing w:val="-3"/>
          <w:sz w:val="24"/>
        </w:rPr>
        <w:t xml:space="preserve"> </w:t>
      </w:r>
      <w:r>
        <w:rPr>
          <w:sz w:val="24"/>
        </w:rPr>
        <w:t>audit</w:t>
      </w:r>
      <w:r>
        <w:rPr>
          <w:spacing w:val="-2"/>
          <w:sz w:val="24"/>
        </w:rPr>
        <w:t xml:space="preserve"> </w:t>
      </w:r>
      <w:r>
        <w:rPr>
          <w:sz w:val="24"/>
        </w:rPr>
        <w:t>reports were</w:t>
      </w:r>
      <w:r>
        <w:rPr>
          <w:spacing w:val="-1"/>
          <w:sz w:val="24"/>
        </w:rPr>
        <w:t xml:space="preserve"> </w:t>
      </w:r>
      <w:r>
        <w:rPr>
          <w:sz w:val="24"/>
        </w:rPr>
        <w:t>generated</w:t>
      </w:r>
      <w:r>
        <w:rPr>
          <w:spacing w:val="-2"/>
          <w:sz w:val="24"/>
        </w:rPr>
        <w:t xml:space="preserve"> successfully</w:t>
      </w:r>
    </w:p>
    <w:p w14:paraId="636E9B85" w14:textId="77777777" w:rsidR="009D0F0E" w:rsidRDefault="009D0F0E">
      <w:pPr>
        <w:pStyle w:val="BodyText"/>
        <w:spacing w:before="53"/>
      </w:pPr>
    </w:p>
    <w:p w14:paraId="25513B6C" w14:textId="77777777" w:rsidR="009D0F0E" w:rsidRDefault="00000000">
      <w:pPr>
        <w:pStyle w:val="Heading2"/>
      </w:pPr>
      <w:r>
        <w:rPr>
          <w:spacing w:val="-2"/>
        </w:rPr>
        <w:t>LIMITATIONS:</w:t>
      </w:r>
    </w:p>
    <w:p w14:paraId="38616C9C" w14:textId="77777777" w:rsidR="009D0F0E" w:rsidRDefault="00000000">
      <w:pPr>
        <w:pStyle w:val="BodyText"/>
        <w:spacing w:before="281"/>
        <w:ind w:left="240" w:right="470"/>
        <w:jc w:val="both"/>
      </w:pPr>
      <w:r>
        <w:t>Despite</w:t>
      </w:r>
      <w:r>
        <w:rPr>
          <w:spacing w:val="-5"/>
        </w:rPr>
        <w:t xml:space="preserve"> </w:t>
      </w:r>
      <w:r>
        <w:t>achieving</w:t>
      </w:r>
      <w:r>
        <w:rPr>
          <w:spacing w:val="-2"/>
        </w:rPr>
        <w:t xml:space="preserve"> </w:t>
      </w:r>
      <w:r>
        <w:t>its</w:t>
      </w:r>
      <w:r>
        <w:rPr>
          <w:spacing w:val="-7"/>
        </w:rPr>
        <w:t xml:space="preserve"> </w:t>
      </w:r>
      <w:r>
        <w:t>objectives,</w:t>
      </w:r>
      <w:r>
        <w:rPr>
          <w:spacing w:val="-2"/>
        </w:rPr>
        <w:t xml:space="preserve"> </w:t>
      </w:r>
      <w:r>
        <w:t>the</w:t>
      </w:r>
      <w:r>
        <w:rPr>
          <w:spacing w:val="-5"/>
        </w:rPr>
        <w:t xml:space="preserve"> </w:t>
      </w:r>
      <w:r>
        <w:t>Audit</w:t>
      </w:r>
      <w:r>
        <w:rPr>
          <w:spacing w:val="-4"/>
        </w:rPr>
        <w:t xml:space="preserve"> </w:t>
      </w:r>
      <w:r>
        <w:t>Based</w:t>
      </w:r>
      <w:r>
        <w:rPr>
          <w:spacing w:val="-4"/>
        </w:rPr>
        <w:t xml:space="preserve"> </w:t>
      </w:r>
      <w:r>
        <w:t>Application</w:t>
      </w:r>
      <w:r>
        <w:rPr>
          <w:spacing w:val="-4"/>
        </w:rPr>
        <w:t xml:space="preserve"> </w:t>
      </w:r>
      <w:r>
        <w:t>has</w:t>
      </w:r>
      <w:r>
        <w:rPr>
          <w:spacing w:val="-2"/>
        </w:rPr>
        <w:t xml:space="preserve"> </w:t>
      </w:r>
      <w:r>
        <w:t>certain</w:t>
      </w:r>
      <w:r>
        <w:rPr>
          <w:spacing w:val="-2"/>
        </w:rPr>
        <w:t xml:space="preserve"> </w:t>
      </w:r>
      <w:r>
        <w:t>limitations. The system currently supports only Cisco</w:t>
      </w:r>
      <w:r>
        <w:rPr>
          <w:lang w:val="en-IN"/>
        </w:rPr>
        <w:t xml:space="preserve"> </w:t>
      </w:r>
      <w:r>
        <w:t xml:space="preserve">network devices, which restricts its applicability to other vendors. The audit process is limited to offline configuration file analysis, and real-time monitoring of network traffic is not </w:t>
      </w:r>
      <w:r>
        <w:rPr>
          <w:spacing w:val="-2"/>
        </w:rPr>
        <w:t>supported.</w:t>
      </w:r>
    </w:p>
    <w:p w14:paraId="0C90765D" w14:textId="77777777" w:rsidR="009D0F0E" w:rsidRDefault="009D0F0E">
      <w:pPr>
        <w:pStyle w:val="BodyText"/>
        <w:spacing w:before="3"/>
        <w:jc w:val="both"/>
      </w:pPr>
    </w:p>
    <w:p w14:paraId="1D199186" w14:textId="77777777" w:rsidR="009D0F0E" w:rsidRDefault="00000000">
      <w:pPr>
        <w:pStyle w:val="BodyText"/>
        <w:ind w:left="240" w:right="470"/>
        <w:jc w:val="both"/>
        <w:rPr>
          <w:b/>
          <w:sz w:val="28"/>
        </w:rPr>
      </w:pPr>
      <w:r>
        <w:t>Additionally, some security checks are categorized as MANUAL, requiring human verification. The rule coverage is limited to the academic scope of the project and does</w:t>
      </w:r>
      <w:r>
        <w:rPr>
          <w:spacing w:val="-3"/>
        </w:rPr>
        <w:t xml:space="preserve"> </w:t>
      </w:r>
      <w:r>
        <w:t>not</w:t>
      </w:r>
      <w:r>
        <w:rPr>
          <w:spacing w:val="-3"/>
        </w:rPr>
        <w:t xml:space="preserve"> </w:t>
      </w:r>
      <w:r>
        <w:t>include</w:t>
      </w:r>
      <w:r>
        <w:rPr>
          <w:spacing w:val="-4"/>
        </w:rPr>
        <w:t xml:space="preserve"> </w:t>
      </w:r>
      <w:r>
        <w:t>all</w:t>
      </w:r>
      <w:r>
        <w:rPr>
          <w:spacing w:val="-3"/>
        </w:rPr>
        <w:t xml:space="preserve"> </w:t>
      </w:r>
      <w:r>
        <w:t>possible</w:t>
      </w:r>
      <w:r>
        <w:rPr>
          <w:spacing w:val="-4"/>
        </w:rPr>
        <w:t xml:space="preserve"> </w:t>
      </w:r>
      <w:r>
        <w:t>CIS controls.</w:t>
      </w:r>
      <w:r>
        <w:rPr>
          <w:spacing w:val="-3"/>
        </w:rPr>
        <w:t xml:space="preserve"> </w:t>
      </w:r>
      <w:r>
        <w:t>The</w:t>
      </w:r>
      <w:r>
        <w:rPr>
          <w:spacing w:val="-4"/>
        </w:rPr>
        <w:t xml:space="preserve"> </w:t>
      </w:r>
      <w:r>
        <w:t>accuracy</w:t>
      </w:r>
      <w:r>
        <w:rPr>
          <w:spacing w:val="-3"/>
        </w:rPr>
        <w:t xml:space="preserve"> </w:t>
      </w:r>
      <w:r>
        <w:t>of</w:t>
      </w:r>
      <w:r>
        <w:rPr>
          <w:spacing w:val="-2"/>
        </w:rPr>
        <w:t xml:space="preserve"> </w:t>
      </w:r>
      <w:r>
        <w:t>audit</w:t>
      </w:r>
      <w:r>
        <w:rPr>
          <w:spacing w:val="-3"/>
        </w:rPr>
        <w:t xml:space="preserve"> </w:t>
      </w:r>
      <w:r>
        <w:t>results</w:t>
      </w:r>
      <w:r>
        <w:rPr>
          <w:spacing w:val="-3"/>
        </w:rPr>
        <w:t xml:space="preserve"> </w:t>
      </w:r>
      <w:r>
        <w:t>also</w:t>
      </w:r>
      <w:r>
        <w:rPr>
          <w:spacing w:val="-3"/>
        </w:rPr>
        <w:t xml:space="preserve"> </w:t>
      </w:r>
      <w:r>
        <w:t>depends on the correctness and completeness of the CIS benchmark rules used</w:t>
      </w:r>
      <w:r>
        <w:rPr>
          <w:b/>
          <w:sz w:val="28"/>
        </w:rPr>
        <w:t>.</w:t>
      </w:r>
    </w:p>
    <w:p w14:paraId="78F07CF2" w14:textId="77777777" w:rsidR="009D0F0E" w:rsidRDefault="009D0F0E">
      <w:pPr>
        <w:pStyle w:val="BodyText"/>
        <w:rPr>
          <w:b/>
        </w:rPr>
      </w:pPr>
    </w:p>
    <w:p w14:paraId="3CF643C1" w14:textId="77777777" w:rsidR="009D0F0E" w:rsidRDefault="009D0F0E">
      <w:pPr>
        <w:pStyle w:val="BodyText"/>
        <w:rPr>
          <w:b/>
        </w:rPr>
      </w:pPr>
    </w:p>
    <w:p w14:paraId="4E92160F" w14:textId="77777777" w:rsidR="009D0F0E" w:rsidRDefault="009D0F0E">
      <w:pPr>
        <w:pStyle w:val="BodyText"/>
        <w:spacing w:before="56"/>
        <w:rPr>
          <w:b/>
        </w:rPr>
      </w:pPr>
    </w:p>
    <w:p w14:paraId="55651A36" w14:textId="77777777" w:rsidR="009D0F0E" w:rsidRDefault="00000000">
      <w:pPr>
        <w:pStyle w:val="Heading2"/>
        <w:spacing w:before="0"/>
      </w:pPr>
      <w:r>
        <w:t>FUTURE</w:t>
      </w:r>
      <w:r>
        <w:rPr>
          <w:spacing w:val="-8"/>
        </w:rPr>
        <w:t xml:space="preserve"> </w:t>
      </w:r>
      <w:r>
        <w:rPr>
          <w:spacing w:val="-2"/>
        </w:rPr>
        <w:t>ENHANCEMENTS:</w:t>
      </w:r>
    </w:p>
    <w:p w14:paraId="22AB5E83" w14:textId="77777777" w:rsidR="009D0F0E" w:rsidRDefault="00000000">
      <w:pPr>
        <w:pStyle w:val="BodyText"/>
        <w:spacing w:before="279"/>
        <w:ind w:left="240" w:right="380"/>
        <w:jc w:val="both"/>
      </w:pPr>
      <w:r>
        <w:t>The project can be further enhanced by introducing SSH-based live device access to enable real-time audits. A web-based dashboard can be developed to improve visualization and user interaction. Support for additional network vendors and device types can be added to increase scalability.</w:t>
      </w:r>
    </w:p>
    <w:p w14:paraId="235599B7" w14:textId="77777777" w:rsidR="009D0F0E" w:rsidRDefault="009D0F0E">
      <w:pPr>
        <w:pStyle w:val="BodyText"/>
        <w:spacing w:before="5"/>
      </w:pPr>
    </w:p>
    <w:p w14:paraId="25F6B7F5" w14:textId="77777777" w:rsidR="009D0F0E" w:rsidRDefault="00000000">
      <w:pPr>
        <w:pStyle w:val="BodyText"/>
        <w:ind w:left="240" w:right="382"/>
        <w:jc w:val="both"/>
      </w:pPr>
      <w:r>
        <w:t>Future improvements may also include real-time configuration monitoring, automatic PDF compliance report generation, and automated remediation suggestions for failed controls. Integration with SIEM and logging tools can enhance security visibility, and scheduling</w:t>
      </w:r>
      <w:r>
        <w:rPr>
          <w:spacing w:val="-1"/>
        </w:rPr>
        <w:t xml:space="preserve"> </w:t>
      </w:r>
      <w:r>
        <w:t>periodic</w:t>
      </w:r>
      <w:r>
        <w:rPr>
          <w:spacing w:val="-1"/>
        </w:rPr>
        <w:t xml:space="preserve"> </w:t>
      </w:r>
      <w:r>
        <w:t>audits with</w:t>
      </w:r>
      <w:r>
        <w:rPr>
          <w:spacing w:val="-2"/>
        </w:rPr>
        <w:t xml:space="preserve"> </w:t>
      </w:r>
      <w:r>
        <w:t>alert mechanisms can improve</w:t>
      </w:r>
      <w:r>
        <w:rPr>
          <w:spacing w:val="-3"/>
        </w:rPr>
        <w:t xml:space="preserve"> </w:t>
      </w:r>
      <w:r>
        <w:t xml:space="preserve">continuous compliance </w:t>
      </w:r>
      <w:r>
        <w:rPr>
          <w:spacing w:val="-2"/>
        </w:rPr>
        <w:t>monitoring.</w:t>
      </w:r>
    </w:p>
    <w:p w14:paraId="04FBE782" w14:textId="77777777" w:rsidR="009D0F0E" w:rsidRDefault="009D0F0E">
      <w:pPr>
        <w:pStyle w:val="BodyText"/>
        <w:jc w:val="both"/>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4EED0DDD" w14:textId="77777777" w:rsidR="009D0F0E" w:rsidRDefault="00000000">
      <w:pPr>
        <w:pStyle w:val="Heading1"/>
      </w:pPr>
      <w:r>
        <w:lastRenderedPageBreak/>
        <w:t>CHAPTER</w:t>
      </w:r>
      <w:r>
        <w:rPr>
          <w:spacing w:val="-15"/>
        </w:rPr>
        <w:t xml:space="preserve"> 8</w:t>
      </w:r>
    </w:p>
    <w:p w14:paraId="7739B47E" w14:textId="77777777" w:rsidR="009D0F0E" w:rsidRDefault="00000000">
      <w:pPr>
        <w:pStyle w:val="Heading2"/>
        <w:spacing w:before="279"/>
        <w:ind w:left="3305"/>
      </w:pPr>
      <w:r>
        <w:t>8. CONCLUSION</w:t>
      </w:r>
    </w:p>
    <w:p w14:paraId="7BCE4479" w14:textId="77777777" w:rsidR="009D0F0E" w:rsidRDefault="009D0F0E">
      <w:pPr>
        <w:pStyle w:val="BodyText"/>
        <w:rPr>
          <w:b/>
          <w:sz w:val="28"/>
        </w:rPr>
      </w:pPr>
    </w:p>
    <w:p w14:paraId="3325DC28" w14:textId="77777777" w:rsidR="009D0F0E" w:rsidRDefault="009D0F0E">
      <w:pPr>
        <w:pStyle w:val="BodyText"/>
        <w:spacing w:before="192"/>
        <w:rPr>
          <w:b/>
          <w:sz w:val="28"/>
        </w:rPr>
      </w:pPr>
    </w:p>
    <w:p w14:paraId="4E7BAA4B" w14:textId="77777777" w:rsidR="009D0F0E" w:rsidRDefault="00000000">
      <w:pPr>
        <w:pStyle w:val="BodyText"/>
        <w:ind w:left="240" w:right="380"/>
        <w:jc w:val="both"/>
      </w:pPr>
      <w:r>
        <w:t>The Audit Based Application successfully demonstrates a standardized and structured approach to evaluating the security configurations of network infrastructure devices. By using CIS Benchmarks as the reference standard, the project ensures that Cisco routers and switches are audited against industry-recognized security best practices.</w:t>
      </w:r>
    </w:p>
    <w:p w14:paraId="7940EF30" w14:textId="77777777" w:rsidR="009D0F0E" w:rsidRDefault="009D0F0E">
      <w:pPr>
        <w:pStyle w:val="BodyText"/>
        <w:spacing w:before="5"/>
        <w:jc w:val="both"/>
      </w:pPr>
    </w:p>
    <w:p w14:paraId="4B24EC83" w14:textId="77777777" w:rsidR="009D0F0E" w:rsidRDefault="00000000">
      <w:pPr>
        <w:pStyle w:val="BodyText"/>
        <w:ind w:left="240" w:right="380"/>
        <w:jc w:val="both"/>
      </w:pPr>
      <w:r>
        <w:t xml:space="preserve">The application identifies configuration gaps, evaluates compliance levels, and provides meaningful security recommendations, thereby reducing risks caused by </w:t>
      </w:r>
      <w:r>
        <w:rPr>
          <w:lang w:val="en-IN"/>
        </w:rPr>
        <w:t>m</w:t>
      </w:r>
      <w:proofErr w:type="spellStart"/>
      <w:r>
        <w:t>isconfigurations</w:t>
      </w:r>
      <w:proofErr w:type="spellEnd"/>
      <w:r>
        <w:t>. The use of Python enables efficient checklist-based auditing and simplifies the analysis process. This project highlights the importance of security audits in maintaining a strong cybersecurity posture and shows how standardized frameworks can improve audit accuracy and consistency.</w:t>
      </w:r>
    </w:p>
    <w:p w14:paraId="629242F7" w14:textId="77777777" w:rsidR="009D0F0E" w:rsidRDefault="009D0F0E">
      <w:pPr>
        <w:pStyle w:val="BodyText"/>
        <w:spacing w:before="2"/>
        <w:jc w:val="both"/>
      </w:pPr>
    </w:p>
    <w:p w14:paraId="201FF4B8" w14:textId="77777777" w:rsidR="009D0F0E" w:rsidRDefault="00000000">
      <w:pPr>
        <w:pStyle w:val="BodyText"/>
        <w:ind w:left="240" w:right="380"/>
        <w:jc w:val="both"/>
      </w:pPr>
      <w:r>
        <w:t>Overall, the Audit Based Application provides a structured approach to conducting security audits by standardizing the evaluation process. The project enhances understanding of cybersecurity audits, compliance checking, and risk identification, making it suitable for academic and practical use.</w:t>
      </w:r>
    </w:p>
    <w:p w14:paraId="04FBFB68" w14:textId="77777777" w:rsidR="009D0F0E" w:rsidRDefault="009D0F0E">
      <w:pPr>
        <w:pStyle w:val="BodyText"/>
        <w:jc w:val="both"/>
        <w:sectPr w:rsidR="009D0F0E">
          <w:pgSz w:w="11910" w:h="16840"/>
          <w:pgMar w:top="1360"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
    <w:p w14:paraId="51E87FF9" w14:textId="77777777" w:rsidR="009D0F0E" w:rsidRDefault="00000000">
      <w:pPr>
        <w:pStyle w:val="Heading3"/>
        <w:spacing w:before="60"/>
        <w:rPr>
          <w:spacing w:val="-2"/>
        </w:rPr>
      </w:pPr>
      <w:r>
        <w:lastRenderedPageBreak/>
        <w:t>Source</w:t>
      </w:r>
      <w:r>
        <w:rPr>
          <w:spacing w:val="-7"/>
        </w:rPr>
        <w:t xml:space="preserve"> </w:t>
      </w:r>
      <w:r>
        <w:rPr>
          <w:spacing w:val="-2"/>
        </w:rPr>
        <w:t>Code:</w:t>
      </w:r>
    </w:p>
    <w:p w14:paraId="5F826054" w14:textId="77777777" w:rsidR="009D0F0E" w:rsidRDefault="00000000">
      <w:pPr>
        <w:pStyle w:val="Heading3"/>
        <w:spacing w:before="60"/>
        <w:jc w:val="center"/>
        <w:rPr>
          <w:b w:val="0"/>
          <w:bCs w:val="0"/>
          <w:spacing w:val="-2"/>
          <w:sz w:val="24"/>
          <w:szCs w:val="24"/>
          <w:lang w:val="en-IN"/>
        </w:rPr>
      </w:pPr>
      <w:r>
        <w:rPr>
          <w:b w:val="0"/>
          <w:bCs w:val="0"/>
          <w:spacing w:val="-2"/>
          <w:sz w:val="24"/>
          <w:szCs w:val="24"/>
        </w:rPr>
        <w:t>The following code snippets represent core modules of the application</w:t>
      </w:r>
      <w:r>
        <w:rPr>
          <w:b w:val="0"/>
          <w:bCs w:val="0"/>
          <w:spacing w:val="-2"/>
          <w:sz w:val="24"/>
          <w:szCs w:val="24"/>
          <w:lang w:val="en-IN"/>
        </w:rPr>
        <w:t>.</w:t>
      </w:r>
    </w:p>
    <w:p w14:paraId="27B64D6F" w14:textId="77777777" w:rsidR="009D0F0E" w:rsidRDefault="009D0F0E">
      <w:pPr>
        <w:pStyle w:val="BodyText"/>
        <w:spacing w:before="27"/>
        <w:rPr>
          <w:b/>
          <w:sz w:val="20"/>
        </w:rPr>
      </w:pPr>
    </w:p>
    <w:p w14:paraId="17C569C7" w14:textId="77777777" w:rsidR="009D0F0E" w:rsidRDefault="00000000">
      <w:pPr>
        <w:pStyle w:val="BodyText"/>
        <w:jc w:val="center"/>
        <w:rPr>
          <w:rFonts w:ascii="Cambria" w:hAnsi="Cambria" w:cs="Cambria"/>
          <w:bCs/>
          <w:i/>
          <w:iCs/>
          <w:sz w:val="20"/>
          <w:lang w:val="en-IN"/>
        </w:rPr>
      </w:pPr>
      <w:r>
        <w:rPr>
          <w:b/>
          <w:noProof/>
          <w:sz w:val="20"/>
        </w:rPr>
        <mc:AlternateContent>
          <mc:Choice Requires="wps">
            <w:drawing>
              <wp:anchor distT="0" distB="0" distL="0" distR="0" simplePos="0" relativeHeight="251662336" behindDoc="1" locked="0" layoutInCell="1" allowOverlap="1" wp14:anchorId="5F16090B" wp14:editId="6B65CD3A">
                <wp:simplePos x="0" y="0"/>
                <wp:positionH relativeFrom="page">
                  <wp:posOffset>1067435</wp:posOffset>
                </wp:positionH>
                <wp:positionV relativeFrom="paragraph">
                  <wp:posOffset>15240</wp:posOffset>
                </wp:positionV>
                <wp:extent cx="5349875" cy="7985125"/>
                <wp:effectExtent l="0" t="0" r="14605" b="635"/>
                <wp:wrapTopAndBottom/>
                <wp:docPr id="4" name="Textbox 4"/>
                <wp:cNvGraphicFramePr/>
                <a:graphic xmlns:a="http://schemas.openxmlformats.org/drawingml/2006/main">
                  <a:graphicData uri="http://schemas.microsoft.com/office/word/2010/wordprocessingShape">
                    <wps:wsp>
                      <wps:cNvSpPr txBox="1"/>
                      <wps:spPr>
                        <a:xfrm>
                          <a:off x="0" y="0"/>
                          <a:ext cx="5349875" cy="7985125"/>
                        </a:xfrm>
                        <a:prstGeom prst="rect">
                          <a:avLst/>
                        </a:prstGeom>
                        <a:solidFill>
                          <a:srgbClr val="1F1F1F"/>
                        </a:solidFill>
                      </wps:spPr>
                      <wps:txbx>
                        <w:txbxContent>
                          <w:p w14:paraId="2F54EA03" w14:textId="77777777" w:rsidR="009D0F0E" w:rsidRDefault="00000000">
                            <w:pPr>
                              <w:spacing w:before="40" w:line="292" w:lineRule="auto"/>
                              <w:ind w:right="7153"/>
                              <w:rPr>
                                <w:rFonts w:ascii="Consolas"/>
                                <w:color w:val="000000"/>
                                <w:sz w:val="16"/>
                              </w:rPr>
                            </w:pPr>
                            <w:r>
                              <w:rPr>
                                <w:rFonts w:ascii="Consolas"/>
                                <w:color w:val="C585C0"/>
                                <w:sz w:val="16"/>
                              </w:rPr>
                              <w:t xml:space="preserve">import </w:t>
                            </w:r>
                            <w:r>
                              <w:rPr>
                                <w:rFonts w:ascii="Consolas"/>
                                <w:color w:val="4EC8AF"/>
                                <w:sz w:val="16"/>
                              </w:rPr>
                              <w:t xml:space="preserve">os </w:t>
                            </w:r>
                            <w:r>
                              <w:rPr>
                                <w:rFonts w:ascii="Consolas"/>
                                <w:color w:val="C585C0"/>
                                <w:sz w:val="16"/>
                              </w:rPr>
                              <w:t xml:space="preserve">import </w:t>
                            </w:r>
                            <w:r>
                              <w:rPr>
                                <w:rFonts w:ascii="Consolas"/>
                                <w:color w:val="4EC8AF"/>
                                <w:sz w:val="16"/>
                              </w:rPr>
                              <w:t xml:space="preserve">re </w:t>
                            </w:r>
                            <w:r>
                              <w:rPr>
                                <w:rFonts w:ascii="Consolas"/>
                                <w:color w:val="C585C0"/>
                                <w:sz w:val="16"/>
                              </w:rPr>
                              <w:t>import</w:t>
                            </w:r>
                            <w:r>
                              <w:rPr>
                                <w:rFonts w:ascii="Consolas"/>
                                <w:color w:val="C585C0"/>
                                <w:spacing w:val="-22"/>
                                <w:sz w:val="16"/>
                              </w:rPr>
                              <w:t xml:space="preserve"> </w:t>
                            </w:r>
                            <w:r>
                              <w:rPr>
                                <w:rFonts w:ascii="Consolas"/>
                                <w:color w:val="4EC8AF"/>
                                <w:sz w:val="16"/>
                              </w:rPr>
                              <w:t xml:space="preserve">json </w:t>
                            </w:r>
                            <w:r>
                              <w:rPr>
                                <w:rFonts w:ascii="Consolas"/>
                                <w:color w:val="C585C0"/>
                                <w:sz w:val="16"/>
                              </w:rPr>
                              <w:t>import</w:t>
                            </w:r>
                            <w:r>
                              <w:rPr>
                                <w:rFonts w:ascii="Consolas"/>
                                <w:color w:val="C585C0"/>
                                <w:spacing w:val="-7"/>
                                <w:sz w:val="16"/>
                              </w:rPr>
                              <w:t xml:space="preserve"> </w:t>
                            </w:r>
                            <w:r>
                              <w:rPr>
                                <w:rFonts w:ascii="Consolas"/>
                                <w:color w:val="4EC8AF"/>
                                <w:spacing w:val="-4"/>
                                <w:sz w:val="16"/>
                              </w:rPr>
                              <w:t>uuid</w:t>
                            </w:r>
                          </w:p>
                          <w:p w14:paraId="67A250A6" w14:textId="77777777" w:rsidR="009D0F0E" w:rsidRDefault="00000000">
                            <w:pPr>
                              <w:spacing w:line="185" w:lineRule="exact"/>
                              <w:rPr>
                                <w:rFonts w:ascii="Consolas"/>
                                <w:color w:val="000000"/>
                                <w:sz w:val="16"/>
                              </w:rPr>
                            </w:pPr>
                            <w:r>
                              <w:rPr>
                                <w:rFonts w:ascii="Consolas"/>
                                <w:color w:val="C585C0"/>
                                <w:sz w:val="16"/>
                              </w:rPr>
                              <w:t>import</w:t>
                            </w:r>
                            <w:r>
                              <w:rPr>
                                <w:rFonts w:ascii="Consolas"/>
                                <w:color w:val="C585C0"/>
                                <w:spacing w:val="-6"/>
                                <w:sz w:val="16"/>
                              </w:rPr>
                              <w:t xml:space="preserve"> </w:t>
                            </w:r>
                            <w:r>
                              <w:rPr>
                                <w:rFonts w:ascii="Consolas"/>
                                <w:color w:val="4EC8AF"/>
                                <w:sz w:val="16"/>
                              </w:rPr>
                              <w:t>pandas</w:t>
                            </w:r>
                            <w:r>
                              <w:rPr>
                                <w:rFonts w:ascii="Consolas"/>
                                <w:color w:val="4EC8AF"/>
                                <w:spacing w:val="-4"/>
                                <w:sz w:val="16"/>
                              </w:rPr>
                              <w:t xml:space="preserve"> </w:t>
                            </w:r>
                            <w:r>
                              <w:rPr>
                                <w:rFonts w:ascii="Consolas"/>
                                <w:color w:val="C585C0"/>
                                <w:sz w:val="16"/>
                              </w:rPr>
                              <w:t>as</w:t>
                            </w:r>
                            <w:r>
                              <w:rPr>
                                <w:rFonts w:ascii="Consolas"/>
                                <w:color w:val="C585C0"/>
                                <w:spacing w:val="-4"/>
                                <w:sz w:val="16"/>
                              </w:rPr>
                              <w:t xml:space="preserve"> </w:t>
                            </w:r>
                            <w:r>
                              <w:rPr>
                                <w:rFonts w:ascii="Consolas"/>
                                <w:color w:val="4EC8AF"/>
                                <w:spacing w:val="-5"/>
                                <w:sz w:val="16"/>
                              </w:rPr>
                              <w:t>pd</w:t>
                            </w:r>
                          </w:p>
                          <w:p w14:paraId="58FCEF28" w14:textId="77777777" w:rsidR="009D0F0E" w:rsidRDefault="00000000">
                            <w:pPr>
                              <w:spacing w:before="40"/>
                              <w:rPr>
                                <w:rFonts w:ascii="Consolas"/>
                                <w:color w:val="000000"/>
                                <w:sz w:val="16"/>
                              </w:rPr>
                            </w:pPr>
                            <w:r>
                              <w:rPr>
                                <w:rFonts w:ascii="Consolas"/>
                                <w:color w:val="C585C0"/>
                                <w:sz w:val="16"/>
                              </w:rPr>
                              <w:t>from</w:t>
                            </w:r>
                            <w:r>
                              <w:rPr>
                                <w:rFonts w:ascii="Consolas"/>
                                <w:color w:val="C585C0"/>
                                <w:spacing w:val="-6"/>
                                <w:sz w:val="16"/>
                              </w:rPr>
                              <w:t xml:space="preserve"> </w:t>
                            </w:r>
                            <w:r>
                              <w:rPr>
                                <w:rFonts w:ascii="Consolas"/>
                                <w:color w:val="4EC8AF"/>
                                <w:sz w:val="16"/>
                              </w:rPr>
                              <w:t>datetime</w:t>
                            </w:r>
                            <w:r>
                              <w:rPr>
                                <w:rFonts w:ascii="Consolas"/>
                                <w:color w:val="4EC8AF"/>
                                <w:spacing w:val="-6"/>
                                <w:sz w:val="16"/>
                              </w:rPr>
                              <w:t xml:space="preserve"> </w:t>
                            </w:r>
                            <w:r>
                              <w:rPr>
                                <w:rFonts w:ascii="Consolas"/>
                                <w:color w:val="C585C0"/>
                                <w:sz w:val="16"/>
                              </w:rPr>
                              <w:t>import</w:t>
                            </w:r>
                            <w:r>
                              <w:rPr>
                                <w:rFonts w:ascii="Consolas"/>
                                <w:color w:val="C585C0"/>
                                <w:spacing w:val="-6"/>
                                <w:sz w:val="16"/>
                              </w:rPr>
                              <w:t xml:space="preserve"> </w:t>
                            </w:r>
                            <w:r>
                              <w:rPr>
                                <w:rFonts w:ascii="Consolas"/>
                                <w:color w:val="4EC8AF"/>
                                <w:spacing w:val="-2"/>
                                <w:sz w:val="16"/>
                              </w:rPr>
                              <w:t>datetime</w:t>
                            </w:r>
                          </w:p>
                          <w:p w14:paraId="7A6FBF39" w14:textId="77777777" w:rsidR="009D0F0E" w:rsidRDefault="00000000">
                            <w:pPr>
                              <w:spacing w:before="41"/>
                              <w:rPr>
                                <w:rFonts w:ascii="Consolas"/>
                                <w:color w:val="000000"/>
                                <w:sz w:val="16"/>
                              </w:rPr>
                            </w:pPr>
                            <w:r>
                              <w:rPr>
                                <w:rFonts w:ascii="Consolas"/>
                                <w:color w:val="C585C0"/>
                                <w:sz w:val="16"/>
                              </w:rPr>
                              <w:t>from</w:t>
                            </w:r>
                            <w:r>
                              <w:rPr>
                                <w:rFonts w:ascii="Consolas"/>
                                <w:color w:val="C585C0"/>
                                <w:spacing w:val="-9"/>
                                <w:sz w:val="16"/>
                              </w:rPr>
                              <w:t xml:space="preserve"> </w:t>
                            </w:r>
                            <w:r>
                              <w:rPr>
                                <w:rFonts w:ascii="Consolas"/>
                                <w:color w:val="CCCCCC"/>
                                <w:sz w:val="16"/>
                              </w:rPr>
                              <w:t>flask</w:t>
                            </w:r>
                            <w:r>
                              <w:rPr>
                                <w:rFonts w:ascii="Consolas"/>
                                <w:color w:val="CCCCCC"/>
                                <w:spacing w:val="-8"/>
                                <w:sz w:val="16"/>
                              </w:rPr>
                              <w:t xml:space="preserve"> </w:t>
                            </w:r>
                            <w:r>
                              <w:rPr>
                                <w:rFonts w:ascii="Consolas"/>
                                <w:color w:val="C585C0"/>
                                <w:sz w:val="16"/>
                              </w:rPr>
                              <w:t>import</w:t>
                            </w:r>
                            <w:r>
                              <w:rPr>
                                <w:rFonts w:ascii="Consolas"/>
                                <w:color w:val="C585C0"/>
                                <w:spacing w:val="-8"/>
                                <w:sz w:val="16"/>
                              </w:rPr>
                              <w:t xml:space="preserve"> </w:t>
                            </w:r>
                            <w:r>
                              <w:rPr>
                                <w:rFonts w:ascii="Consolas"/>
                                <w:color w:val="CCCCCC"/>
                                <w:sz w:val="16"/>
                              </w:rPr>
                              <w:t>Flask,</w:t>
                            </w:r>
                            <w:r>
                              <w:rPr>
                                <w:rFonts w:ascii="Consolas"/>
                                <w:color w:val="CCCCCC"/>
                                <w:spacing w:val="-9"/>
                                <w:sz w:val="16"/>
                              </w:rPr>
                              <w:t xml:space="preserve"> </w:t>
                            </w:r>
                            <w:r>
                              <w:rPr>
                                <w:rFonts w:ascii="Consolas"/>
                                <w:color w:val="CCCCCC"/>
                                <w:sz w:val="16"/>
                              </w:rPr>
                              <w:t>render_template,</w:t>
                            </w:r>
                            <w:r>
                              <w:rPr>
                                <w:rFonts w:ascii="Consolas"/>
                                <w:color w:val="CCCCCC"/>
                                <w:spacing w:val="-8"/>
                                <w:sz w:val="16"/>
                              </w:rPr>
                              <w:t xml:space="preserve"> </w:t>
                            </w:r>
                            <w:r>
                              <w:rPr>
                                <w:rFonts w:ascii="Consolas"/>
                                <w:color w:val="CCCCCC"/>
                                <w:sz w:val="16"/>
                              </w:rPr>
                              <w:t>request,</w:t>
                            </w:r>
                            <w:r>
                              <w:rPr>
                                <w:rFonts w:ascii="Consolas"/>
                                <w:color w:val="CCCCCC"/>
                                <w:spacing w:val="-8"/>
                                <w:sz w:val="16"/>
                              </w:rPr>
                              <w:t xml:space="preserve"> </w:t>
                            </w:r>
                            <w:r>
                              <w:rPr>
                                <w:rFonts w:ascii="Consolas"/>
                                <w:color w:val="CCCCCC"/>
                                <w:sz w:val="16"/>
                              </w:rPr>
                              <w:t>redirect,</w:t>
                            </w:r>
                            <w:r>
                              <w:rPr>
                                <w:rFonts w:ascii="Consolas"/>
                                <w:color w:val="CCCCCC"/>
                                <w:spacing w:val="-9"/>
                                <w:sz w:val="16"/>
                              </w:rPr>
                              <w:t xml:space="preserve"> </w:t>
                            </w:r>
                            <w:r>
                              <w:rPr>
                                <w:rFonts w:ascii="Consolas"/>
                                <w:color w:val="CCCCCC"/>
                                <w:sz w:val="16"/>
                              </w:rPr>
                              <w:t>url_for,</w:t>
                            </w:r>
                            <w:r>
                              <w:rPr>
                                <w:rFonts w:ascii="Consolas"/>
                                <w:color w:val="CCCCCC"/>
                                <w:spacing w:val="-10"/>
                                <w:sz w:val="16"/>
                              </w:rPr>
                              <w:t xml:space="preserve"> </w:t>
                            </w:r>
                            <w:r>
                              <w:rPr>
                                <w:rFonts w:ascii="Consolas"/>
                                <w:color w:val="CCCCCC"/>
                                <w:sz w:val="16"/>
                              </w:rPr>
                              <w:t>send_file,</w:t>
                            </w:r>
                            <w:r>
                              <w:rPr>
                                <w:rFonts w:ascii="Consolas"/>
                                <w:color w:val="CCCCCC"/>
                                <w:spacing w:val="-5"/>
                                <w:sz w:val="16"/>
                              </w:rPr>
                              <w:t xml:space="preserve"> </w:t>
                            </w:r>
                            <w:r>
                              <w:rPr>
                                <w:rFonts w:ascii="Consolas"/>
                                <w:color w:val="CCCCCC"/>
                                <w:spacing w:val="-2"/>
                                <w:sz w:val="16"/>
                              </w:rPr>
                              <w:t>flash</w:t>
                            </w:r>
                          </w:p>
                          <w:p w14:paraId="2C07EAEA" w14:textId="77777777" w:rsidR="009D0F0E" w:rsidRDefault="009D0F0E">
                            <w:pPr>
                              <w:pStyle w:val="BodyText"/>
                              <w:spacing w:before="81"/>
                              <w:rPr>
                                <w:rFonts w:ascii="Consolas"/>
                                <w:color w:val="000000"/>
                                <w:sz w:val="16"/>
                              </w:rPr>
                            </w:pPr>
                          </w:p>
                          <w:p w14:paraId="46CBDA90" w14:textId="77777777" w:rsidR="009D0F0E" w:rsidRDefault="00000000">
                            <w:pPr>
                              <w:spacing w:line="259" w:lineRule="auto"/>
                              <w:ind w:right="5445"/>
                              <w:rPr>
                                <w:rFonts w:ascii="Consolas" w:hAnsi="Consolas"/>
                                <w:color w:val="000000"/>
                                <w:sz w:val="16"/>
                              </w:rPr>
                            </w:pPr>
                            <w:r>
                              <w:rPr>
                                <w:rFonts w:ascii="Consolas" w:hAnsi="Consolas"/>
                                <w:color w:val="6A9954"/>
                                <w:sz w:val="16"/>
                              </w:rPr>
                              <w:t>#</w:t>
                            </w:r>
                            <w:r>
                              <w:rPr>
                                <w:rFonts w:ascii="Consolas" w:hAnsi="Consolas"/>
                                <w:color w:val="6A9954"/>
                                <w:spacing w:val="-22"/>
                                <w:sz w:val="16"/>
                              </w:rPr>
                              <w:t xml:space="preserve"> </w:t>
                            </w:r>
                            <w:r>
                              <w:rPr>
                                <w:rFonts w:ascii="Consolas" w:hAnsi="Consolas"/>
                                <w:color w:val="6A9954"/>
                                <w:sz w:val="16"/>
                              </w:rPr>
                              <w:t xml:space="preserve">============================== # </w:t>
                            </w:r>
                            <w:r>
                              <w:rPr>
                                <w:rFonts w:ascii="Segoe UI Symbol" w:hAnsi="Segoe UI Symbol"/>
                                <w:color w:val="6A9954"/>
                                <w:sz w:val="16"/>
                              </w:rPr>
                              <w:t>✅</w:t>
                            </w:r>
                            <w:r>
                              <w:rPr>
                                <w:rFonts w:ascii="Segoe UI Symbol" w:hAnsi="Segoe UI Symbol"/>
                                <w:color w:val="6A9954"/>
                                <w:spacing w:val="40"/>
                                <w:sz w:val="16"/>
                              </w:rPr>
                              <w:t xml:space="preserve"> </w:t>
                            </w:r>
                            <w:r>
                              <w:rPr>
                                <w:rFonts w:ascii="Consolas" w:hAnsi="Consolas"/>
                                <w:color w:val="6A9954"/>
                                <w:sz w:val="16"/>
                              </w:rPr>
                              <w:t>CONFIG</w:t>
                            </w:r>
                          </w:p>
                          <w:p w14:paraId="158CB210" w14:textId="77777777" w:rsidR="009D0F0E" w:rsidRDefault="00000000">
                            <w:pPr>
                              <w:spacing w:before="24"/>
                              <w:rPr>
                                <w:rFonts w:ascii="Consolas"/>
                                <w:color w:val="000000"/>
                                <w:sz w:val="16"/>
                              </w:rPr>
                            </w:pPr>
                            <w:r>
                              <w:rPr>
                                <w:rFonts w:ascii="Consolas"/>
                                <w:color w:val="6A9954"/>
                                <w:sz w:val="16"/>
                              </w:rPr>
                              <w:t>#</w:t>
                            </w:r>
                            <w:r>
                              <w:rPr>
                                <w:rFonts w:ascii="Consolas"/>
                                <w:color w:val="6A9954"/>
                                <w:spacing w:val="-2"/>
                                <w:sz w:val="16"/>
                              </w:rPr>
                              <w:t xml:space="preserve"> ==============================</w:t>
                            </w:r>
                          </w:p>
                          <w:p w14:paraId="5197CAEE" w14:textId="77777777" w:rsidR="009D0F0E" w:rsidRDefault="00000000">
                            <w:pPr>
                              <w:spacing w:before="41" w:line="292" w:lineRule="auto"/>
                              <w:ind w:right="5445"/>
                              <w:rPr>
                                <w:rFonts w:ascii="Consolas"/>
                                <w:color w:val="000000"/>
                                <w:sz w:val="16"/>
                              </w:rPr>
                            </w:pPr>
                            <w:r>
                              <w:rPr>
                                <w:rFonts w:ascii="Consolas"/>
                                <w:color w:val="4FC1FF"/>
                                <w:sz w:val="16"/>
                              </w:rPr>
                              <w:t>UPLOAD_FOLDER</w:t>
                            </w:r>
                            <w:r>
                              <w:rPr>
                                <w:rFonts w:ascii="Consolas"/>
                                <w:color w:val="4FC1FF"/>
                                <w:spacing w:val="-19"/>
                                <w:sz w:val="16"/>
                              </w:rPr>
                              <w:t xml:space="preserve"> </w:t>
                            </w:r>
                            <w:r>
                              <w:rPr>
                                <w:rFonts w:ascii="Consolas"/>
                                <w:color w:val="D3D3D3"/>
                                <w:sz w:val="16"/>
                              </w:rPr>
                              <w:t>=</w:t>
                            </w:r>
                            <w:r>
                              <w:rPr>
                                <w:rFonts w:ascii="Consolas"/>
                                <w:color w:val="D3D3D3"/>
                                <w:spacing w:val="-19"/>
                                <w:sz w:val="16"/>
                              </w:rPr>
                              <w:t xml:space="preserve"> </w:t>
                            </w:r>
                            <w:r>
                              <w:rPr>
                                <w:rFonts w:ascii="Consolas"/>
                                <w:color w:val="CE9178"/>
                                <w:sz w:val="16"/>
                              </w:rPr>
                              <w:t xml:space="preserve">"uploads" </w:t>
                            </w:r>
                            <w:r>
                              <w:rPr>
                                <w:rFonts w:ascii="Consolas"/>
                                <w:color w:val="4FC1FF"/>
                                <w:sz w:val="16"/>
                              </w:rPr>
                              <w:t xml:space="preserve">OUTPUT_FOLDER </w:t>
                            </w:r>
                            <w:r>
                              <w:rPr>
                                <w:rFonts w:ascii="Consolas"/>
                                <w:color w:val="D3D3D3"/>
                                <w:sz w:val="16"/>
                              </w:rPr>
                              <w:t xml:space="preserve">= </w:t>
                            </w:r>
                            <w:r>
                              <w:rPr>
                                <w:rFonts w:ascii="Consolas"/>
                                <w:color w:val="CE9178"/>
                                <w:sz w:val="16"/>
                              </w:rPr>
                              <w:t>"output"</w:t>
                            </w:r>
                          </w:p>
                          <w:p w14:paraId="4750F25D" w14:textId="77777777" w:rsidR="009D0F0E" w:rsidRDefault="00000000">
                            <w:pPr>
                              <w:spacing w:line="292" w:lineRule="auto"/>
                              <w:ind w:right="4054"/>
                              <w:rPr>
                                <w:rFonts w:ascii="Consolas"/>
                                <w:color w:val="000000"/>
                                <w:sz w:val="16"/>
                              </w:rPr>
                            </w:pPr>
                            <w:r>
                              <w:rPr>
                                <w:rFonts w:ascii="Consolas"/>
                                <w:color w:val="4FC1FF"/>
                                <w:sz w:val="16"/>
                              </w:rPr>
                              <w:t>ROUTER_JSON</w:t>
                            </w:r>
                            <w:r>
                              <w:rPr>
                                <w:rFonts w:ascii="Consolas"/>
                                <w:color w:val="4FC1FF"/>
                                <w:spacing w:val="-18"/>
                                <w:sz w:val="16"/>
                              </w:rPr>
                              <w:t xml:space="preserve"> </w:t>
                            </w:r>
                            <w:r>
                              <w:rPr>
                                <w:rFonts w:ascii="Consolas"/>
                                <w:color w:val="D3D3D3"/>
                                <w:sz w:val="16"/>
                              </w:rPr>
                              <w:t>=</w:t>
                            </w:r>
                            <w:r>
                              <w:rPr>
                                <w:rFonts w:ascii="Consolas"/>
                                <w:color w:val="D3D3D3"/>
                                <w:spacing w:val="-18"/>
                                <w:sz w:val="16"/>
                              </w:rPr>
                              <w:t xml:space="preserve"> </w:t>
                            </w:r>
                            <w:r>
                              <w:rPr>
                                <w:rFonts w:ascii="Consolas"/>
                                <w:color w:val="CE9178"/>
                                <w:sz w:val="16"/>
                              </w:rPr>
                              <w:t xml:space="preserve">"Cisco_router_benchmark.json" </w:t>
                            </w:r>
                            <w:r>
                              <w:rPr>
                                <w:rFonts w:ascii="Consolas"/>
                                <w:color w:val="4FC1FF"/>
                                <w:sz w:val="16"/>
                              </w:rPr>
                              <w:t xml:space="preserve">SWITCH_L2_JSON </w:t>
                            </w:r>
                            <w:r>
                              <w:rPr>
                                <w:rFonts w:ascii="Consolas"/>
                                <w:color w:val="D3D3D3"/>
                                <w:sz w:val="16"/>
                              </w:rPr>
                              <w:t xml:space="preserve">= </w:t>
                            </w:r>
                            <w:r>
                              <w:rPr>
                                <w:rFonts w:ascii="Consolas"/>
                                <w:color w:val="CE9178"/>
                                <w:sz w:val="16"/>
                              </w:rPr>
                              <w:t xml:space="preserve">"switch_benchmark.json" </w:t>
                            </w:r>
                            <w:r>
                              <w:rPr>
                                <w:rFonts w:ascii="Consolas"/>
                                <w:color w:val="4FC1FF"/>
                                <w:sz w:val="16"/>
                              </w:rPr>
                              <w:t xml:space="preserve">SWITCH_L3_JSON </w:t>
                            </w:r>
                            <w:r>
                              <w:rPr>
                                <w:rFonts w:ascii="Consolas"/>
                                <w:color w:val="D3D3D3"/>
                                <w:sz w:val="16"/>
                              </w:rPr>
                              <w:t xml:space="preserve">= </w:t>
                            </w:r>
                            <w:r>
                              <w:rPr>
                                <w:rFonts w:ascii="Consolas"/>
                                <w:color w:val="CE9178"/>
                                <w:sz w:val="16"/>
                              </w:rPr>
                              <w:t xml:space="preserve">"l3_switch.json" </w:t>
                            </w:r>
                            <w:r>
                              <w:rPr>
                                <w:rFonts w:ascii="Consolas"/>
                                <w:color w:val="4FC1FF"/>
                                <w:sz w:val="16"/>
                              </w:rPr>
                              <w:t>ALLOWED_EXTENSIONS</w:t>
                            </w:r>
                            <w:r>
                              <w:rPr>
                                <w:rFonts w:ascii="Consolas"/>
                                <w:color w:val="4FC1FF"/>
                                <w:spacing w:val="-12"/>
                                <w:sz w:val="16"/>
                              </w:rPr>
                              <w:t xml:space="preserve"> </w:t>
                            </w:r>
                            <w:r>
                              <w:rPr>
                                <w:rFonts w:ascii="Consolas"/>
                                <w:color w:val="D3D3D3"/>
                                <w:sz w:val="16"/>
                              </w:rPr>
                              <w:t>=</w:t>
                            </w:r>
                            <w:r>
                              <w:rPr>
                                <w:rFonts w:ascii="Consolas"/>
                                <w:color w:val="D3D3D3"/>
                                <w:spacing w:val="-7"/>
                                <w:sz w:val="16"/>
                              </w:rPr>
                              <w:t xml:space="preserve"> </w:t>
                            </w:r>
                            <w:r>
                              <w:rPr>
                                <w:rFonts w:ascii="Consolas"/>
                                <w:color w:val="CCCCCC"/>
                                <w:sz w:val="16"/>
                              </w:rPr>
                              <w:t>{</w:t>
                            </w:r>
                            <w:r>
                              <w:rPr>
                                <w:rFonts w:ascii="Consolas"/>
                                <w:color w:val="CE9178"/>
                                <w:sz w:val="16"/>
                              </w:rPr>
                              <w:t>"txt"</w:t>
                            </w:r>
                            <w:r>
                              <w:rPr>
                                <w:rFonts w:ascii="Consolas"/>
                                <w:color w:val="CCCCCC"/>
                                <w:sz w:val="16"/>
                              </w:rPr>
                              <w:t>,</w:t>
                            </w:r>
                            <w:r>
                              <w:rPr>
                                <w:rFonts w:ascii="Consolas"/>
                                <w:color w:val="CCCCCC"/>
                                <w:spacing w:val="-10"/>
                                <w:sz w:val="16"/>
                              </w:rPr>
                              <w:t xml:space="preserve"> </w:t>
                            </w:r>
                            <w:r>
                              <w:rPr>
                                <w:rFonts w:ascii="Consolas"/>
                                <w:color w:val="CE9178"/>
                                <w:sz w:val="16"/>
                              </w:rPr>
                              <w:t>"cfg"</w:t>
                            </w:r>
                            <w:r>
                              <w:rPr>
                                <w:rFonts w:ascii="Consolas"/>
                                <w:color w:val="CCCCCC"/>
                                <w:sz w:val="16"/>
                              </w:rPr>
                              <w:t>,</w:t>
                            </w:r>
                            <w:r>
                              <w:rPr>
                                <w:rFonts w:ascii="Consolas"/>
                                <w:color w:val="CCCCCC"/>
                                <w:spacing w:val="-10"/>
                                <w:sz w:val="16"/>
                              </w:rPr>
                              <w:t xml:space="preserve"> </w:t>
                            </w:r>
                            <w:r>
                              <w:rPr>
                                <w:rFonts w:ascii="Consolas"/>
                                <w:color w:val="CE9178"/>
                                <w:sz w:val="16"/>
                              </w:rPr>
                              <w:t>"conf"</w:t>
                            </w:r>
                            <w:r>
                              <w:rPr>
                                <w:rFonts w:ascii="Consolas"/>
                                <w:color w:val="CCCCCC"/>
                                <w:sz w:val="16"/>
                              </w:rPr>
                              <w:t>}</w:t>
                            </w:r>
                          </w:p>
                          <w:p w14:paraId="076EB4D4" w14:textId="77777777" w:rsidR="009D0F0E" w:rsidRDefault="00000000">
                            <w:pPr>
                              <w:spacing w:line="185" w:lineRule="exact"/>
                              <w:rPr>
                                <w:rFonts w:ascii="Consolas"/>
                                <w:color w:val="000000"/>
                                <w:sz w:val="16"/>
                              </w:rPr>
                            </w:pPr>
                            <w:r>
                              <w:rPr>
                                <w:rFonts w:ascii="Consolas"/>
                                <w:color w:val="9CDCFD"/>
                                <w:sz w:val="16"/>
                              </w:rPr>
                              <w:t>app</w:t>
                            </w:r>
                            <w:r>
                              <w:rPr>
                                <w:rFonts w:ascii="Consolas"/>
                                <w:color w:val="9CDCFD"/>
                                <w:spacing w:val="-6"/>
                                <w:sz w:val="16"/>
                              </w:rPr>
                              <w:t xml:space="preserve"> </w:t>
                            </w:r>
                            <w:r>
                              <w:rPr>
                                <w:rFonts w:ascii="Consolas"/>
                                <w:color w:val="D3D3D3"/>
                                <w:sz w:val="16"/>
                              </w:rPr>
                              <w:t xml:space="preserve">= </w:t>
                            </w:r>
                            <w:r>
                              <w:rPr>
                                <w:rFonts w:ascii="Consolas"/>
                                <w:color w:val="CCCCCC"/>
                                <w:sz w:val="16"/>
                              </w:rPr>
                              <w:t>Flask(</w:t>
                            </w:r>
                            <w:r>
                              <w:rPr>
                                <w:color w:val="9CDCFD"/>
                                <w:spacing w:val="45"/>
                                <w:sz w:val="16"/>
                                <w:u w:val="single" w:color="9BDBFC"/>
                              </w:rPr>
                              <w:t xml:space="preserve">  </w:t>
                            </w:r>
                            <w:r>
                              <w:rPr>
                                <w:rFonts w:ascii="Consolas"/>
                                <w:color w:val="9CDCFD"/>
                                <w:sz w:val="16"/>
                              </w:rPr>
                              <w:t>name</w:t>
                            </w:r>
                            <w:r>
                              <w:rPr>
                                <w:color w:val="CCCCCC"/>
                                <w:spacing w:val="46"/>
                                <w:sz w:val="16"/>
                                <w:u w:val="single" w:color="9BDBFC"/>
                              </w:rPr>
                              <w:t xml:space="preserve">  </w:t>
                            </w:r>
                            <w:r>
                              <w:rPr>
                                <w:rFonts w:ascii="Consolas"/>
                                <w:color w:val="CCCCCC"/>
                                <w:spacing w:val="-10"/>
                                <w:sz w:val="16"/>
                              </w:rPr>
                              <w:t>)</w:t>
                            </w:r>
                          </w:p>
                          <w:p w14:paraId="3D1BD0BA" w14:textId="77777777" w:rsidR="009D0F0E" w:rsidRDefault="00000000">
                            <w:pPr>
                              <w:spacing w:before="14" w:line="288" w:lineRule="auto"/>
                              <w:ind w:right="2168"/>
                              <w:rPr>
                                <w:rFonts w:ascii="Consolas" w:hAnsi="Consolas"/>
                                <w:color w:val="000000"/>
                                <w:sz w:val="16"/>
                              </w:rPr>
                            </w:pPr>
                            <w:r>
                              <w:rPr>
                                <w:rFonts w:ascii="Consolas" w:hAnsi="Consolas"/>
                                <w:color w:val="9CDCFD"/>
                                <w:sz w:val="16"/>
                              </w:rPr>
                              <w:t>app</w:t>
                            </w:r>
                            <w:r>
                              <w:rPr>
                                <w:rFonts w:ascii="Consolas" w:hAnsi="Consolas"/>
                                <w:color w:val="CCCCCC"/>
                                <w:sz w:val="16"/>
                              </w:rPr>
                              <w:t>.secret_key</w:t>
                            </w:r>
                            <w:r>
                              <w:rPr>
                                <w:rFonts w:ascii="Consolas" w:hAnsi="Consolas"/>
                                <w:color w:val="CCCCCC"/>
                                <w:spacing w:val="-6"/>
                                <w:sz w:val="16"/>
                              </w:rPr>
                              <w:t xml:space="preserve"> </w:t>
                            </w:r>
                            <w:r>
                              <w:rPr>
                                <w:rFonts w:ascii="Consolas" w:hAnsi="Consolas"/>
                                <w:color w:val="D3D3D3"/>
                                <w:sz w:val="16"/>
                              </w:rPr>
                              <w:t>=</w:t>
                            </w:r>
                            <w:r>
                              <w:rPr>
                                <w:rFonts w:ascii="Consolas" w:hAnsi="Consolas"/>
                                <w:color w:val="D3D3D3"/>
                                <w:spacing w:val="-6"/>
                                <w:sz w:val="16"/>
                              </w:rPr>
                              <w:t xml:space="preserve"> </w:t>
                            </w:r>
                            <w:r>
                              <w:rPr>
                                <w:rFonts w:ascii="Consolas" w:hAnsi="Consolas"/>
                                <w:color w:val="CE9178"/>
                                <w:sz w:val="16"/>
                              </w:rPr>
                              <w:t>"supersecretkey"</w:t>
                            </w:r>
                            <w:r>
                              <w:rPr>
                                <w:rFonts w:ascii="Consolas" w:hAnsi="Consolas"/>
                                <w:color w:val="CE9178"/>
                                <w:spacing w:val="40"/>
                                <w:sz w:val="16"/>
                              </w:rPr>
                              <w:t xml:space="preserve"> </w:t>
                            </w:r>
                            <w:r>
                              <w:rPr>
                                <w:rFonts w:ascii="Consolas" w:hAnsi="Consolas"/>
                                <w:color w:val="6A9954"/>
                                <w:sz w:val="16"/>
                              </w:rPr>
                              <w:t>#</w:t>
                            </w:r>
                            <w:r>
                              <w:rPr>
                                <w:rFonts w:ascii="Consolas" w:hAnsi="Consolas"/>
                                <w:color w:val="6A9954"/>
                                <w:spacing w:val="-3"/>
                                <w:sz w:val="16"/>
                              </w:rPr>
                              <w:t xml:space="preserve"> </w:t>
                            </w:r>
                            <w:r>
                              <w:rPr>
                                <w:rFonts w:ascii="Segoe UI Symbol" w:hAnsi="Segoe UI Symbol"/>
                                <w:color w:val="6A9954"/>
                                <w:sz w:val="16"/>
                              </w:rPr>
                              <w:t>✅</w:t>
                            </w:r>
                            <w:r>
                              <w:rPr>
                                <w:rFonts w:ascii="Segoe UI Symbol" w:hAnsi="Segoe UI Symbol"/>
                                <w:color w:val="6A9954"/>
                                <w:spacing w:val="37"/>
                                <w:sz w:val="16"/>
                              </w:rPr>
                              <w:t xml:space="preserve"> </w:t>
                            </w:r>
                            <w:r>
                              <w:rPr>
                                <w:rFonts w:ascii="Consolas" w:hAnsi="Consolas"/>
                                <w:color w:val="6A9954"/>
                                <w:sz w:val="16"/>
                              </w:rPr>
                              <w:t>change</w:t>
                            </w:r>
                            <w:r>
                              <w:rPr>
                                <w:rFonts w:ascii="Consolas" w:hAnsi="Consolas"/>
                                <w:color w:val="6A9954"/>
                                <w:spacing w:val="-6"/>
                                <w:sz w:val="16"/>
                              </w:rPr>
                              <w:t xml:space="preserve"> </w:t>
                            </w:r>
                            <w:r>
                              <w:rPr>
                                <w:rFonts w:ascii="Consolas" w:hAnsi="Consolas"/>
                                <w:color w:val="6A9954"/>
                                <w:sz w:val="16"/>
                              </w:rPr>
                              <w:t xml:space="preserve">later </w:t>
                            </w:r>
                            <w:r>
                              <w:rPr>
                                <w:rFonts w:ascii="Consolas" w:hAnsi="Consolas"/>
                                <w:color w:val="9CDCFD"/>
                                <w:sz w:val="16"/>
                              </w:rPr>
                              <w:t>app</w:t>
                            </w:r>
                            <w:r>
                              <w:rPr>
                                <w:rFonts w:ascii="Consolas" w:hAnsi="Consolas"/>
                                <w:color w:val="CCCCCC"/>
                                <w:sz w:val="16"/>
                              </w:rPr>
                              <w:t>.config[</w:t>
                            </w:r>
                            <w:r>
                              <w:rPr>
                                <w:rFonts w:ascii="Consolas" w:hAnsi="Consolas"/>
                                <w:color w:val="CE9178"/>
                                <w:sz w:val="16"/>
                              </w:rPr>
                              <w:t>"UPLOAD_FOLDER"</w:t>
                            </w:r>
                            <w:r>
                              <w:rPr>
                                <w:rFonts w:ascii="Consolas" w:hAnsi="Consolas"/>
                                <w:color w:val="CCCCCC"/>
                                <w:sz w:val="16"/>
                              </w:rPr>
                              <w:t xml:space="preserve">] </w:t>
                            </w:r>
                            <w:r>
                              <w:rPr>
                                <w:rFonts w:ascii="Consolas" w:hAnsi="Consolas"/>
                                <w:color w:val="D3D3D3"/>
                                <w:sz w:val="16"/>
                              </w:rPr>
                              <w:t xml:space="preserve">= </w:t>
                            </w:r>
                            <w:r>
                              <w:rPr>
                                <w:rFonts w:ascii="Consolas" w:hAnsi="Consolas"/>
                                <w:color w:val="4FC1FF"/>
                                <w:sz w:val="16"/>
                              </w:rPr>
                              <w:t xml:space="preserve">UPLOAD_FOLDER </w:t>
                            </w:r>
                            <w:r>
                              <w:rPr>
                                <w:rFonts w:ascii="Consolas" w:hAnsi="Consolas"/>
                                <w:color w:val="9CDCFD"/>
                                <w:sz w:val="16"/>
                              </w:rPr>
                              <w:t>app</w:t>
                            </w:r>
                            <w:r>
                              <w:rPr>
                                <w:rFonts w:ascii="Consolas" w:hAnsi="Consolas"/>
                                <w:color w:val="CCCCCC"/>
                                <w:sz w:val="16"/>
                              </w:rPr>
                              <w:t>.config[</w:t>
                            </w:r>
                            <w:r>
                              <w:rPr>
                                <w:rFonts w:ascii="Consolas" w:hAnsi="Consolas"/>
                                <w:color w:val="CE9178"/>
                                <w:sz w:val="16"/>
                              </w:rPr>
                              <w:t>"OUTPUT_FOLDER"</w:t>
                            </w:r>
                            <w:r>
                              <w:rPr>
                                <w:rFonts w:ascii="Consolas" w:hAnsi="Consolas"/>
                                <w:color w:val="CCCCCC"/>
                                <w:sz w:val="16"/>
                              </w:rPr>
                              <w:t xml:space="preserve">] </w:t>
                            </w:r>
                            <w:r>
                              <w:rPr>
                                <w:rFonts w:ascii="Consolas" w:hAnsi="Consolas"/>
                                <w:color w:val="D3D3D3"/>
                                <w:sz w:val="16"/>
                              </w:rPr>
                              <w:t xml:space="preserve">= </w:t>
                            </w:r>
                            <w:r>
                              <w:rPr>
                                <w:rFonts w:ascii="Consolas" w:hAnsi="Consolas"/>
                                <w:color w:val="4FC1FF"/>
                                <w:sz w:val="16"/>
                              </w:rPr>
                              <w:t>OUTPUT_FOLDER</w:t>
                            </w:r>
                          </w:p>
                          <w:p w14:paraId="6F2353BF" w14:textId="77777777" w:rsidR="009D0F0E" w:rsidRDefault="00000000">
                            <w:pPr>
                              <w:spacing w:before="4" w:line="292" w:lineRule="auto"/>
                              <w:ind w:right="3465"/>
                              <w:jc w:val="both"/>
                              <w:rPr>
                                <w:rFonts w:ascii="Consolas"/>
                                <w:color w:val="000000"/>
                                <w:sz w:val="16"/>
                              </w:rPr>
                            </w:pPr>
                            <w:r>
                              <w:rPr>
                                <w:rFonts w:ascii="Consolas"/>
                                <w:color w:val="4EC8AF"/>
                                <w:sz w:val="16"/>
                              </w:rPr>
                              <w:t>os</w:t>
                            </w:r>
                            <w:r>
                              <w:rPr>
                                <w:rFonts w:ascii="Consolas"/>
                                <w:color w:val="CCCCCC"/>
                                <w:sz w:val="16"/>
                              </w:rPr>
                              <w:t>.</w:t>
                            </w:r>
                            <w:r>
                              <w:rPr>
                                <w:rFonts w:ascii="Consolas"/>
                                <w:color w:val="DCDCAA"/>
                                <w:sz w:val="16"/>
                              </w:rPr>
                              <w:t>makedirs</w:t>
                            </w:r>
                            <w:r>
                              <w:rPr>
                                <w:rFonts w:ascii="Consolas"/>
                                <w:color w:val="CCCCCC"/>
                                <w:sz w:val="16"/>
                              </w:rPr>
                              <w:t>(</w:t>
                            </w:r>
                            <w:r>
                              <w:rPr>
                                <w:rFonts w:ascii="Consolas"/>
                                <w:color w:val="9CDCFD"/>
                                <w:sz w:val="16"/>
                              </w:rPr>
                              <w:t>app</w:t>
                            </w:r>
                            <w:r>
                              <w:rPr>
                                <w:rFonts w:ascii="Consolas"/>
                                <w:color w:val="CCCCCC"/>
                                <w:sz w:val="16"/>
                              </w:rPr>
                              <w:t>.config[</w:t>
                            </w:r>
                            <w:r>
                              <w:rPr>
                                <w:rFonts w:ascii="Consolas"/>
                                <w:color w:val="CE9178"/>
                                <w:sz w:val="16"/>
                              </w:rPr>
                              <w:t>"UPLOAD_FOLDER"</w:t>
                            </w:r>
                            <w:r>
                              <w:rPr>
                                <w:rFonts w:ascii="Consolas"/>
                                <w:color w:val="CCCCCC"/>
                                <w:sz w:val="16"/>
                              </w:rPr>
                              <w:t>],</w:t>
                            </w:r>
                            <w:r>
                              <w:rPr>
                                <w:rFonts w:ascii="Consolas"/>
                                <w:color w:val="CCCCCC"/>
                                <w:spacing w:val="-22"/>
                                <w:sz w:val="16"/>
                              </w:rPr>
                              <w:t xml:space="preserve"> </w:t>
                            </w:r>
                            <w:r>
                              <w:rPr>
                                <w:rFonts w:ascii="Consolas"/>
                                <w:color w:val="9CDCFD"/>
                                <w:sz w:val="16"/>
                              </w:rPr>
                              <w:t>exist_ok</w:t>
                            </w:r>
                            <w:r>
                              <w:rPr>
                                <w:rFonts w:ascii="Consolas"/>
                                <w:color w:val="D3D3D3"/>
                                <w:sz w:val="16"/>
                              </w:rPr>
                              <w:t>=</w:t>
                            </w:r>
                            <w:r>
                              <w:rPr>
                                <w:rFonts w:ascii="Consolas"/>
                                <w:color w:val="559CD5"/>
                                <w:sz w:val="16"/>
                              </w:rPr>
                              <w:t>True</w:t>
                            </w:r>
                            <w:r>
                              <w:rPr>
                                <w:rFonts w:ascii="Consolas"/>
                                <w:color w:val="CCCCCC"/>
                                <w:sz w:val="16"/>
                              </w:rPr>
                              <w:t xml:space="preserve">) </w:t>
                            </w:r>
                            <w:r>
                              <w:rPr>
                                <w:rFonts w:ascii="Consolas"/>
                                <w:color w:val="4EC8AF"/>
                                <w:sz w:val="16"/>
                              </w:rPr>
                              <w:t>os</w:t>
                            </w:r>
                            <w:r>
                              <w:rPr>
                                <w:rFonts w:ascii="Consolas"/>
                                <w:color w:val="CCCCCC"/>
                                <w:sz w:val="16"/>
                              </w:rPr>
                              <w:t>.</w:t>
                            </w:r>
                            <w:r>
                              <w:rPr>
                                <w:rFonts w:ascii="Consolas"/>
                                <w:color w:val="DCDCAA"/>
                                <w:sz w:val="16"/>
                              </w:rPr>
                              <w:t>makedirs</w:t>
                            </w:r>
                            <w:r>
                              <w:rPr>
                                <w:rFonts w:ascii="Consolas"/>
                                <w:color w:val="CCCCCC"/>
                                <w:sz w:val="16"/>
                              </w:rPr>
                              <w:t>(</w:t>
                            </w:r>
                            <w:r>
                              <w:rPr>
                                <w:rFonts w:ascii="Consolas"/>
                                <w:color w:val="9CDCFD"/>
                                <w:sz w:val="16"/>
                              </w:rPr>
                              <w:t>app</w:t>
                            </w:r>
                            <w:r>
                              <w:rPr>
                                <w:rFonts w:ascii="Consolas"/>
                                <w:color w:val="CCCCCC"/>
                                <w:sz w:val="16"/>
                              </w:rPr>
                              <w:t>.config[</w:t>
                            </w:r>
                            <w:r>
                              <w:rPr>
                                <w:rFonts w:ascii="Consolas"/>
                                <w:color w:val="CE9178"/>
                                <w:sz w:val="16"/>
                              </w:rPr>
                              <w:t>"OUTPUT_FOLDER"</w:t>
                            </w:r>
                            <w:r>
                              <w:rPr>
                                <w:rFonts w:ascii="Consolas"/>
                                <w:color w:val="CCCCCC"/>
                                <w:sz w:val="16"/>
                              </w:rPr>
                              <w:t>],</w:t>
                            </w:r>
                            <w:r>
                              <w:rPr>
                                <w:rFonts w:ascii="Consolas"/>
                                <w:color w:val="CCCCCC"/>
                                <w:spacing w:val="-22"/>
                                <w:sz w:val="16"/>
                              </w:rPr>
                              <w:t xml:space="preserve"> </w:t>
                            </w:r>
                            <w:r>
                              <w:rPr>
                                <w:rFonts w:ascii="Consolas"/>
                                <w:color w:val="9CDCFD"/>
                                <w:sz w:val="16"/>
                              </w:rPr>
                              <w:t>exist_ok</w:t>
                            </w:r>
                            <w:r>
                              <w:rPr>
                                <w:rFonts w:ascii="Consolas"/>
                                <w:color w:val="D3D3D3"/>
                                <w:sz w:val="16"/>
                              </w:rPr>
                              <w:t>=</w:t>
                            </w:r>
                            <w:r>
                              <w:rPr>
                                <w:rFonts w:ascii="Consolas"/>
                                <w:color w:val="559CD5"/>
                                <w:sz w:val="16"/>
                              </w:rPr>
                              <w:t>True</w:t>
                            </w:r>
                            <w:r>
                              <w:rPr>
                                <w:rFonts w:ascii="Consolas"/>
                                <w:color w:val="CCCCCC"/>
                                <w:sz w:val="16"/>
                              </w:rPr>
                              <w:t xml:space="preserve">) </w:t>
                            </w:r>
                            <w:r>
                              <w:rPr>
                                <w:rFonts w:ascii="Consolas"/>
                                <w:color w:val="6A9954"/>
                                <w:sz w:val="16"/>
                              </w:rPr>
                              <w:t># ==============================</w:t>
                            </w:r>
                          </w:p>
                          <w:p w14:paraId="3950C0F8" w14:textId="77777777" w:rsidR="009D0F0E" w:rsidRDefault="00000000">
                            <w:pPr>
                              <w:spacing w:line="186" w:lineRule="exact"/>
                              <w:jc w:val="both"/>
                              <w:rPr>
                                <w:rFonts w:ascii="Consolas" w:hAnsi="Consolas"/>
                                <w:color w:val="000000"/>
                                <w:sz w:val="16"/>
                              </w:rPr>
                            </w:pPr>
                            <w:r>
                              <w:rPr>
                                <w:rFonts w:ascii="Consolas" w:hAnsi="Consolas"/>
                                <w:color w:val="6A9954"/>
                                <w:sz w:val="16"/>
                              </w:rPr>
                              <w:t>#</w:t>
                            </w:r>
                            <w:r>
                              <w:rPr>
                                <w:rFonts w:ascii="Consolas" w:hAnsi="Consolas"/>
                                <w:color w:val="6A9954"/>
                                <w:spacing w:val="-2"/>
                                <w:sz w:val="16"/>
                              </w:rPr>
                              <w:t xml:space="preserve"> </w:t>
                            </w:r>
                            <w:r>
                              <w:rPr>
                                <w:rFonts w:ascii="Segoe UI Symbol" w:hAnsi="Segoe UI Symbol"/>
                                <w:color w:val="6A9954"/>
                                <w:sz w:val="16"/>
                              </w:rPr>
                              <w:t>✅</w:t>
                            </w:r>
                            <w:r>
                              <w:rPr>
                                <w:rFonts w:ascii="Segoe UI Symbol" w:hAnsi="Segoe UI Symbol"/>
                                <w:color w:val="6A9954"/>
                                <w:spacing w:val="41"/>
                                <w:sz w:val="16"/>
                              </w:rPr>
                              <w:t xml:space="preserve"> </w:t>
                            </w:r>
                            <w:r>
                              <w:rPr>
                                <w:rFonts w:ascii="Consolas" w:hAnsi="Consolas"/>
                                <w:color w:val="6A9954"/>
                                <w:spacing w:val="-2"/>
                                <w:sz w:val="16"/>
                              </w:rPr>
                              <w:t>HELPERS</w:t>
                            </w:r>
                          </w:p>
                          <w:p w14:paraId="6A07CA39" w14:textId="77777777" w:rsidR="009D0F0E" w:rsidRDefault="00000000">
                            <w:pPr>
                              <w:spacing w:before="41"/>
                              <w:rPr>
                                <w:rFonts w:ascii="Consolas"/>
                                <w:color w:val="000000"/>
                                <w:sz w:val="16"/>
                              </w:rPr>
                            </w:pPr>
                            <w:r>
                              <w:rPr>
                                <w:rFonts w:ascii="Consolas"/>
                                <w:color w:val="6A9954"/>
                                <w:sz w:val="16"/>
                              </w:rPr>
                              <w:t>#</w:t>
                            </w:r>
                            <w:r>
                              <w:rPr>
                                <w:rFonts w:ascii="Consolas"/>
                                <w:color w:val="6A9954"/>
                                <w:spacing w:val="-2"/>
                                <w:sz w:val="16"/>
                              </w:rPr>
                              <w:t xml:space="preserve"> ==============================</w:t>
                            </w:r>
                          </w:p>
                          <w:p w14:paraId="47E5EEA2" w14:textId="77777777" w:rsidR="009D0F0E" w:rsidRDefault="00000000">
                            <w:pPr>
                              <w:spacing w:before="41"/>
                              <w:rPr>
                                <w:rFonts w:ascii="Consolas"/>
                                <w:color w:val="000000"/>
                                <w:sz w:val="16"/>
                              </w:rPr>
                            </w:pPr>
                            <w:r>
                              <w:rPr>
                                <w:rFonts w:ascii="Consolas"/>
                                <w:color w:val="559CD5"/>
                                <w:sz w:val="16"/>
                              </w:rPr>
                              <w:t>def</w:t>
                            </w:r>
                            <w:r>
                              <w:rPr>
                                <w:rFonts w:ascii="Consolas"/>
                                <w:color w:val="559CD5"/>
                                <w:spacing w:val="-4"/>
                                <w:sz w:val="16"/>
                              </w:rPr>
                              <w:t xml:space="preserve"> </w:t>
                            </w:r>
                            <w:r>
                              <w:rPr>
                                <w:rFonts w:ascii="Consolas"/>
                                <w:color w:val="DCDCAA"/>
                                <w:spacing w:val="-2"/>
                                <w:sz w:val="16"/>
                              </w:rPr>
                              <w:t>allowed_file</w:t>
                            </w:r>
                            <w:r>
                              <w:rPr>
                                <w:rFonts w:ascii="Consolas"/>
                                <w:color w:val="CCCCCC"/>
                                <w:spacing w:val="-2"/>
                                <w:sz w:val="16"/>
                              </w:rPr>
                              <w:t>(</w:t>
                            </w:r>
                            <w:r>
                              <w:rPr>
                                <w:rFonts w:ascii="Consolas"/>
                                <w:color w:val="9CDCFD"/>
                                <w:spacing w:val="-2"/>
                                <w:sz w:val="16"/>
                              </w:rPr>
                              <w:t>filename</w:t>
                            </w:r>
                            <w:r>
                              <w:rPr>
                                <w:rFonts w:ascii="Consolas"/>
                                <w:color w:val="CCCCCC"/>
                                <w:spacing w:val="-2"/>
                                <w:sz w:val="16"/>
                              </w:rPr>
                              <w:t>):</w:t>
                            </w:r>
                          </w:p>
                          <w:p w14:paraId="5B009557" w14:textId="77777777" w:rsidR="009D0F0E" w:rsidRDefault="00000000">
                            <w:pPr>
                              <w:spacing w:before="40" w:line="292" w:lineRule="auto"/>
                              <w:ind w:right="447" w:firstLine="350"/>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CE9178"/>
                                <w:sz w:val="16"/>
                              </w:rPr>
                              <w:t>"."</w:t>
                            </w:r>
                            <w:r>
                              <w:rPr>
                                <w:rFonts w:ascii="Consolas"/>
                                <w:color w:val="CE9178"/>
                                <w:spacing w:val="-5"/>
                                <w:sz w:val="16"/>
                              </w:rPr>
                              <w:t xml:space="preserve"> </w:t>
                            </w:r>
                            <w:r>
                              <w:rPr>
                                <w:rFonts w:ascii="Consolas"/>
                                <w:color w:val="559CD5"/>
                                <w:sz w:val="16"/>
                              </w:rPr>
                              <w:t>in</w:t>
                            </w:r>
                            <w:r>
                              <w:rPr>
                                <w:rFonts w:ascii="Consolas"/>
                                <w:color w:val="559CD5"/>
                                <w:spacing w:val="-5"/>
                                <w:sz w:val="16"/>
                              </w:rPr>
                              <w:t xml:space="preserve"> </w:t>
                            </w:r>
                            <w:r>
                              <w:rPr>
                                <w:rFonts w:ascii="Consolas"/>
                                <w:color w:val="9CDCFD"/>
                                <w:sz w:val="16"/>
                              </w:rPr>
                              <w:t>filename</w:t>
                            </w:r>
                            <w:r>
                              <w:rPr>
                                <w:rFonts w:ascii="Consolas"/>
                                <w:color w:val="9CDCFD"/>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filename</w:t>
                            </w:r>
                            <w:r>
                              <w:rPr>
                                <w:rFonts w:ascii="Consolas"/>
                                <w:color w:val="CCCCCC"/>
                                <w:sz w:val="16"/>
                              </w:rPr>
                              <w:t>.rsplit(</w:t>
                            </w:r>
                            <w:r>
                              <w:rPr>
                                <w:rFonts w:ascii="Consolas"/>
                                <w:color w:val="CE9178"/>
                                <w:sz w:val="16"/>
                              </w:rPr>
                              <w:t>"."</w:t>
                            </w:r>
                            <w:r>
                              <w:rPr>
                                <w:rFonts w:ascii="Consolas"/>
                                <w:color w:val="CCCCCC"/>
                                <w:sz w:val="16"/>
                              </w:rPr>
                              <w:t>,</w:t>
                            </w:r>
                            <w:r>
                              <w:rPr>
                                <w:rFonts w:ascii="Consolas"/>
                                <w:color w:val="CCCCCC"/>
                                <w:spacing w:val="-2"/>
                                <w:sz w:val="16"/>
                              </w:rPr>
                              <w:t xml:space="preserve"> </w:t>
                            </w:r>
                            <w:r>
                              <w:rPr>
                                <w:rFonts w:ascii="Consolas"/>
                                <w:color w:val="B5CEA8"/>
                                <w:sz w:val="16"/>
                              </w:rPr>
                              <w:t>1</w:t>
                            </w:r>
                            <w:r>
                              <w:rPr>
                                <w:rFonts w:ascii="Consolas"/>
                                <w:color w:val="CCCCCC"/>
                                <w:sz w:val="16"/>
                              </w:rPr>
                              <w:t>)[</w:t>
                            </w:r>
                            <w:r>
                              <w:rPr>
                                <w:rFonts w:ascii="Consolas"/>
                                <w:color w:val="B5CEA8"/>
                                <w:sz w:val="16"/>
                              </w:rPr>
                              <w:t>1</w:t>
                            </w:r>
                            <w:r>
                              <w:rPr>
                                <w:rFonts w:ascii="Consolas"/>
                                <w:color w:val="CCCCCC"/>
                                <w:sz w:val="16"/>
                              </w:rPr>
                              <w:t>].lower()</w:t>
                            </w:r>
                            <w:r>
                              <w:rPr>
                                <w:rFonts w:ascii="Consolas"/>
                                <w:color w:val="CCCCCC"/>
                                <w:spacing w:val="-5"/>
                                <w:sz w:val="16"/>
                              </w:rPr>
                              <w:t xml:space="preserve"> </w:t>
                            </w:r>
                            <w:r>
                              <w:rPr>
                                <w:rFonts w:ascii="Consolas"/>
                                <w:color w:val="559CD5"/>
                                <w:sz w:val="16"/>
                              </w:rPr>
                              <w:t>in</w:t>
                            </w:r>
                            <w:r>
                              <w:rPr>
                                <w:rFonts w:ascii="Consolas"/>
                                <w:color w:val="559CD5"/>
                                <w:spacing w:val="-5"/>
                                <w:sz w:val="16"/>
                              </w:rPr>
                              <w:t xml:space="preserve"> </w:t>
                            </w:r>
                            <w:r>
                              <w:rPr>
                                <w:rFonts w:ascii="Consolas"/>
                                <w:color w:val="4FC1FF"/>
                                <w:sz w:val="16"/>
                              </w:rPr>
                              <w:t xml:space="preserve">ALLOWED_EXTENSIONS </w:t>
                            </w:r>
                            <w:r>
                              <w:rPr>
                                <w:rFonts w:ascii="Consolas"/>
                                <w:color w:val="559CD5"/>
                                <w:sz w:val="16"/>
                              </w:rPr>
                              <w:t xml:space="preserve">def </w:t>
                            </w:r>
                            <w:r>
                              <w:rPr>
                                <w:rFonts w:ascii="Consolas"/>
                                <w:color w:val="DCDCAA"/>
                                <w:sz w:val="16"/>
                              </w:rPr>
                              <w:t>read_config</w:t>
                            </w:r>
                            <w:r>
                              <w:rPr>
                                <w:rFonts w:ascii="Consolas"/>
                                <w:color w:val="CCCCCC"/>
                                <w:sz w:val="16"/>
                              </w:rPr>
                              <w:t>(</w:t>
                            </w:r>
                            <w:r>
                              <w:rPr>
                                <w:rFonts w:ascii="Consolas"/>
                                <w:color w:val="9CDCFD"/>
                                <w:sz w:val="16"/>
                              </w:rPr>
                              <w:t>filepath</w:t>
                            </w:r>
                            <w:r>
                              <w:rPr>
                                <w:rFonts w:ascii="Consolas"/>
                                <w:color w:val="CCCCCC"/>
                                <w:sz w:val="16"/>
                              </w:rPr>
                              <w:t>):</w:t>
                            </w:r>
                          </w:p>
                          <w:p w14:paraId="406E184D" w14:textId="77777777" w:rsidR="009D0F0E" w:rsidRDefault="00000000">
                            <w:pPr>
                              <w:spacing w:line="292" w:lineRule="auto"/>
                              <w:ind w:left="703" w:right="2168" w:hanging="353"/>
                              <w:rPr>
                                <w:rFonts w:ascii="Consolas"/>
                                <w:color w:val="000000"/>
                                <w:sz w:val="16"/>
                              </w:rPr>
                            </w:pPr>
                            <w:r>
                              <w:rPr>
                                <w:rFonts w:ascii="Consolas"/>
                                <w:color w:val="C585C0"/>
                                <w:sz w:val="16"/>
                              </w:rPr>
                              <w:t>with</w:t>
                            </w:r>
                            <w:r>
                              <w:rPr>
                                <w:rFonts w:ascii="Consolas"/>
                                <w:color w:val="C585C0"/>
                                <w:spacing w:val="-5"/>
                                <w:sz w:val="16"/>
                              </w:rPr>
                              <w:t xml:space="preserve"> </w:t>
                            </w:r>
                            <w:r>
                              <w:rPr>
                                <w:rFonts w:ascii="Consolas"/>
                                <w:color w:val="DCDCAA"/>
                                <w:sz w:val="16"/>
                              </w:rPr>
                              <w:t>open</w:t>
                            </w:r>
                            <w:r>
                              <w:rPr>
                                <w:rFonts w:ascii="Consolas"/>
                                <w:color w:val="CCCCCC"/>
                                <w:sz w:val="16"/>
                              </w:rPr>
                              <w:t>(</w:t>
                            </w:r>
                            <w:r>
                              <w:rPr>
                                <w:rFonts w:ascii="Consolas"/>
                                <w:color w:val="9CDCFD"/>
                                <w:sz w:val="16"/>
                              </w:rPr>
                              <w:t>filepath</w:t>
                            </w:r>
                            <w:r>
                              <w:rPr>
                                <w:rFonts w:ascii="Consolas"/>
                                <w:color w:val="CCCCCC"/>
                                <w:sz w:val="16"/>
                              </w:rPr>
                              <w:t>,</w:t>
                            </w:r>
                            <w:r>
                              <w:rPr>
                                <w:rFonts w:ascii="Consolas"/>
                                <w:color w:val="CCCCCC"/>
                                <w:spacing w:val="-5"/>
                                <w:sz w:val="16"/>
                              </w:rPr>
                              <w:t xml:space="preserve"> </w:t>
                            </w:r>
                            <w:r>
                              <w:rPr>
                                <w:rFonts w:ascii="Consolas"/>
                                <w:color w:val="CE9178"/>
                                <w:sz w:val="16"/>
                              </w:rPr>
                              <w:t>"r"</w:t>
                            </w:r>
                            <w:r>
                              <w:rPr>
                                <w:rFonts w:ascii="Consolas"/>
                                <w:color w:val="CCCCCC"/>
                                <w:sz w:val="16"/>
                              </w:rPr>
                              <w:t>,</w:t>
                            </w:r>
                            <w:r>
                              <w:rPr>
                                <w:rFonts w:ascii="Consolas"/>
                                <w:color w:val="CCCCCC"/>
                                <w:spacing w:val="-8"/>
                                <w:sz w:val="16"/>
                              </w:rPr>
                              <w:t xml:space="preserve"> </w:t>
                            </w:r>
                            <w:r>
                              <w:rPr>
                                <w:rFonts w:ascii="Consolas"/>
                                <w:color w:val="9CDCFD"/>
                                <w:sz w:val="16"/>
                              </w:rPr>
                              <w:t>encoding</w:t>
                            </w:r>
                            <w:r>
                              <w:rPr>
                                <w:rFonts w:ascii="Consolas"/>
                                <w:color w:val="D3D3D3"/>
                                <w:sz w:val="16"/>
                              </w:rPr>
                              <w:t>=</w:t>
                            </w:r>
                            <w:r>
                              <w:rPr>
                                <w:rFonts w:ascii="Consolas"/>
                                <w:color w:val="CE9178"/>
                                <w:sz w:val="16"/>
                              </w:rPr>
                              <w:t>"utf-8"</w:t>
                            </w:r>
                            <w:r>
                              <w:rPr>
                                <w:rFonts w:ascii="Consolas"/>
                                <w:color w:val="CCCCCC"/>
                                <w:sz w:val="16"/>
                              </w:rPr>
                              <w:t>,</w:t>
                            </w:r>
                            <w:r>
                              <w:rPr>
                                <w:rFonts w:ascii="Consolas"/>
                                <w:color w:val="CCCCCC"/>
                                <w:spacing w:val="-8"/>
                                <w:sz w:val="16"/>
                              </w:rPr>
                              <w:t xml:space="preserve"> </w:t>
                            </w:r>
                            <w:r>
                              <w:rPr>
                                <w:rFonts w:ascii="Consolas"/>
                                <w:color w:val="9CDCFD"/>
                                <w:sz w:val="16"/>
                              </w:rPr>
                              <w:t>errors</w:t>
                            </w:r>
                            <w:r>
                              <w:rPr>
                                <w:rFonts w:ascii="Consolas"/>
                                <w:color w:val="D3D3D3"/>
                                <w:sz w:val="16"/>
                              </w:rPr>
                              <w:t>=</w:t>
                            </w:r>
                            <w:r>
                              <w:rPr>
                                <w:rFonts w:ascii="Consolas"/>
                                <w:color w:val="CE9178"/>
                                <w:sz w:val="16"/>
                              </w:rPr>
                              <w:t>"ignore"</w:t>
                            </w:r>
                            <w:r>
                              <w:rPr>
                                <w:rFonts w:ascii="Consolas"/>
                                <w:color w:val="CCCCCC"/>
                                <w:sz w:val="16"/>
                              </w:rPr>
                              <w:t>)</w:t>
                            </w:r>
                            <w:r>
                              <w:rPr>
                                <w:rFonts w:ascii="Consolas"/>
                                <w:color w:val="CCCCCC"/>
                                <w:spacing w:val="-5"/>
                                <w:sz w:val="16"/>
                              </w:rPr>
                              <w:t xml:space="preserve"> </w:t>
                            </w:r>
                            <w:r>
                              <w:rPr>
                                <w:rFonts w:ascii="Consolas"/>
                                <w:color w:val="C585C0"/>
                                <w:sz w:val="16"/>
                              </w:rPr>
                              <w:t>as</w:t>
                            </w:r>
                            <w:r>
                              <w:rPr>
                                <w:rFonts w:ascii="Consolas"/>
                                <w:color w:val="C585C0"/>
                                <w:spacing w:val="-9"/>
                                <w:sz w:val="16"/>
                              </w:rPr>
                              <w:t xml:space="preserve"> </w:t>
                            </w:r>
                            <w:r>
                              <w:rPr>
                                <w:rFonts w:ascii="Consolas"/>
                                <w:color w:val="9CDCFD"/>
                                <w:sz w:val="16"/>
                              </w:rPr>
                              <w:t>f</w:t>
                            </w:r>
                            <w:r>
                              <w:rPr>
                                <w:rFonts w:ascii="Consolas"/>
                                <w:color w:val="CCCCCC"/>
                                <w:sz w:val="16"/>
                              </w:rPr>
                              <w:t xml:space="preserve">: </w:t>
                            </w:r>
                            <w:r>
                              <w:rPr>
                                <w:rFonts w:ascii="Consolas"/>
                                <w:color w:val="C585C0"/>
                                <w:sz w:val="16"/>
                              </w:rPr>
                              <w:t xml:space="preserve">return </w:t>
                            </w:r>
                            <w:r>
                              <w:rPr>
                                <w:rFonts w:ascii="Consolas"/>
                                <w:color w:val="9CDCFD"/>
                                <w:sz w:val="16"/>
                              </w:rPr>
                              <w:t>f</w:t>
                            </w:r>
                            <w:r>
                              <w:rPr>
                                <w:rFonts w:ascii="Consolas"/>
                                <w:color w:val="CCCCCC"/>
                                <w:sz w:val="16"/>
                              </w:rPr>
                              <w:t>.</w:t>
                            </w:r>
                            <w:r>
                              <w:rPr>
                                <w:rFonts w:ascii="Consolas"/>
                                <w:color w:val="DCDCAA"/>
                                <w:sz w:val="16"/>
                              </w:rPr>
                              <w:t>read</w:t>
                            </w:r>
                            <w:r>
                              <w:rPr>
                                <w:rFonts w:ascii="Consolas"/>
                                <w:color w:val="CCCCCC"/>
                                <w:sz w:val="16"/>
                              </w:rPr>
                              <w:t>()</w:t>
                            </w:r>
                          </w:p>
                          <w:p w14:paraId="5AA718D0" w14:textId="77777777" w:rsidR="009D0F0E" w:rsidRDefault="00000000">
                            <w:pPr>
                              <w:spacing w:line="186" w:lineRule="exact"/>
                              <w:rPr>
                                <w:rFonts w:ascii="Consolas"/>
                                <w:color w:val="000000"/>
                                <w:sz w:val="16"/>
                              </w:rPr>
                            </w:pPr>
                            <w:r>
                              <w:rPr>
                                <w:rFonts w:ascii="Consolas"/>
                                <w:color w:val="559CD5"/>
                                <w:sz w:val="16"/>
                              </w:rPr>
                              <w:t>def</w:t>
                            </w:r>
                            <w:r>
                              <w:rPr>
                                <w:rFonts w:ascii="Consolas"/>
                                <w:color w:val="559CD5"/>
                                <w:spacing w:val="-9"/>
                                <w:sz w:val="16"/>
                              </w:rPr>
                              <w:t xml:space="preserve"> </w:t>
                            </w:r>
                            <w:r>
                              <w:rPr>
                                <w:rFonts w:ascii="Consolas"/>
                                <w:color w:val="DCDCAA"/>
                                <w:sz w:val="16"/>
                              </w:rPr>
                              <w:t>normalize_cfg</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6"/>
                                <w:sz w:val="16"/>
                              </w:rPr>
                              <w:t xml:space="preserve"> </w:t>
                            </w:r>
                            <w:r>
                              <w:rPr>
                                <w:rFonts w:ascii="Consolas"/>
                                <w:color w:val="4EC8AF"/>
                                <w:sz w:val="16"/>
                              </w:rPr>
                              <w:t>str</w:t>
                            </w:r>
                            <w:r>
                              <w:rPr>
                                <w:rFonts w:ascii="Consolas"/>
                                <w:color w:val="CCCCCC"/>
                                <w:sz w:val="16"/>
                              </w:rPr>
                              <w:t>)</w:t>
                            </w:r>
                            <w:r>
                              <w:rPr>
                                <w:rFonts w:ascii="Consolas"/>
                                <w:color w:val="CCCCCC"/>
                                <w:spacing w:val="-7"/>
                                <w:sz w:val="16"/>
                              </w:rPr>
                              <w:t xml:space="preserve"> </w:t>
                            </w:r>
                            <w:r>
                              <w:rPr>
                                <w:rFonts w:ascii="Consolas"/>
                                <w:color w:val="CCCCCC"/>
                                <w:sz w:val="16"/>
                              </w:rPr>
                              <w:t>-&gt;</w:t>
                            </w:r>
                            <w:r>
                              <w:rPr>
                                <w:rFonts w:ascii="Consolas"/>
                                <w:color w:val="CCCCCC"/>
                                <w:spacing w:val="-6"/>
                                <w:sz w:val="16"/>
                              </w:rPr>
                              <w:t xml:space="preserve"> </w:t>
                            </w:r>
                            <w:r>
                              <w:rPr>
                                <w:rFonts w:ascii="Consolas"/>
                                <w:color w:val="4EC8AF"/>
                                <w:spacing w:val="-4"/>
                                <w:sz w:val="16"/>
                              </w:rPr>
                              <w:t>str</w:t>
                            </w:r>
                            <w:r>
                              <w:rPr>
                                <w:rFonts w:ascii="Consolas"/>
                                <w:color w:val="CCCCCC"/>
                                <w:spacing w:val="-4"/>
                                <w:sz w:val="16"/>
                              </w:rPr>
                              <w:t>:</w:t>
                            </w:r>
                          </w:p>
                          <w:p w14:paraId="576FD168" w14:textId="77777777" w:rsidR="009D0F0E" w:rsidRDefault="00000000">
                            <w:pPr>
                              <w:spacing w:before="40" w:line="292" w:lineRule="auto"/>
                              <w:ind w:right="3173" w:firstLine="350"/>
                              <w:rPr>
                                <w:rFonts w:ascii="Consolas"/>
                                <w:color w:val="000000"/>
                                <w:sz w:val="16"/>
                              </w:rPr>
                            </w:pPr>
                            <w:r>
                              <w:rPr>
                                <w:rFonts w:ascii="Consolas"/>
                                <w:color w:val="C585C0"/>
                                <w:sz w:val="16"/>
                              </w:rPr>
                              <w:t>return</w:t>
                            </w:r>
                            <w:r>
                              <w:rPr>
                                <w:rFonts w:ascii="Consolas"/>
                                <w:color w:val="C585C0"/>
                                <w:spacing w:val="-12"/>
                                <w:sz w:val="16"/>
                              </w:rPr>
                              <w:t xml:space="preserve"> </w:t>
                            </w:r>
                            <w:r>
                              <w:rPr>
                                <w:rFonts w:ascii="Consolas"/>
                                <w:color w:val="9CDCFD"/>
                                <w:sz w:val="16"/>
                              </w:rPr>
                              <w:t>cfg</w:t>
                            </w:r>
                            <w:r>
                              <w:rPr>
                                <w:rFonts w:ascii="Consolas"/>
                                <w:color w:val="CCCCCC"/>
                                <w:sz w:val="16"/>
                              </w:rPr>
                              <w:t>.</w:t>
                            </w:r>
                            <w:r>
                              <w:rPr>
                                <w:rFonts w:ascii="Consolas"/>
                                <w:color w:val="DCDCAA"/>
                                <w:sz w:val="16"/>
                              </w:rPr>
                              <w:t>replace</w:t>
                            </w:r>
                            <w:r>
                              <w:rPr>
                                <w:rFonts w:ascii="Consolas"/>
                                <w:color w:val="CCCCCC"/>
                                <w:sz w:val="16"/>
                              </w:rPr>
                              <w:t>(</w:t>
                            </w:r>
                            <w:r>
                              <w:rPr>
                                <w:rFonts w:ascii="Consolas"/>
                                <w:color w:val="CE9178"/>
                                <w:sz w:val="16"/>
                              </w:rPr>
                              <w:t>"</w:t>
                            </w:r>
                            <w:r>
                              <w:rPr>
                                <w:rFonts w:ascii="Consolas"/>
                                <w:color w:val="D6B97C"/>
                                <w:sz w:val="16"/>
                              </w:rPr>
                              <w:t>\r\n</w:t>
                            </w:r>
                            <w:r>
                              <w:rPr>
                                <w:rFonts w:ascii="Consolas"/>
                                <w:color w:val="CE9178"/>
                                <w:sz w:val="16"/>
                              </w:rPr>
                              <w:t>"</w:t>
                            </w:r>
                            <w:r>
                              <w:rPr>
                                <w:rFonts w:ascii="Consolas"/>
                                <w:color w:val="CCCCCC"/>
                                <w:sz w:val="16"/>
                              </w:rPr>
                              <w:t>,</w:t>
                            </w:r>
                            <w:r>
                              <w:rPr>
                                <w:rFonts w:ascii="Consolas"/>
                                <w:color w:val="CCCCCC"/>
                                <w:spacing w:val="-12"/>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w:t>
                            </w:r>
                            <w:r>
                              <w:rPr>
                                <w:rFonts w:ascii="Consolas"/>
                                <w:color w:val="DCDCAA"/>
                                <w:sz w:val="16"/>
                              </w:rPr>
                              <w:t>replace</w:t>
                            </w:r>
                            <w:r>
                              <w:rPr>
                                <w:rFonts w:ascii="Consolas"/>
                                <w:color w:val="CCCCCC"/>
                                <w:sz w:val="16"/>
                              </w:rPr>
                              <w:t>(</w:t>
                            </w:r>
                            <w:r>
                              <w:rPr>
                                <w:rFonts w:ascii="Consolas"/>
                                <w:color w:val="CE9178"/>
                                <w:sz w:val="16"/>
                              </w:rPr>
                              <w:t>"</w:t>
                            </w:r>
                            <w:r>
                              <w:rPr>
                                <w:rFonts w:ascii="Consolas"/>
                                <w:color w:val="D6B97C"/>
                                <w:sz w:val="16"/>
                              </w:rPr>
                              <w:t>\r</w:t>
                            </w:r>
                            <w:r>
                              <w:rPr>
                                <w:rFonts w:ascii="Consolas"/>
                                <w:color w:val="CE9178"/>
                                <w:sz w:val="16"/>
                              </w:rPr>
                              <w:t>"</w:t>
                            </w:r>
                            <w:r>
                              <w:rPr>
                                <w:rFonts w:ascii="Consolas"/>
                                <w:color w:val="CCCCCC"/>
                                <w:sz w:val="16"/>
                              </w:rPr>
                              <w:t>,</w:t>
                            </w:r>
                            <w:r>
                              <w:rPr>
                                <w:rFonts w:ascii="Consolas"/>
                                <w:color w:val="CCCCCC"/>
                                <w:spacing w:val="-12"/>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 xml:space="preserve">) </w:t>
                            </w:r>
                            <w:r>
                              <w:rPr>
                                <w:rFonts w:ascii="Consolas"/>
                                <w:color w:val="559CD5"/>
                                <w:sz w:val="16"/>
                              </w:rPr>
                              <w:t xml:space="preserve">def </w:t>
                            </w:r>
                            <w:r>
                              <w:rPr>
                                <w:rFonts w:ascii="Consolas"/>
                                <w:color w:val="DCDCAA"/>
                                <w:sz w:val="16"/>
                              </w:rPr>
                              <w:t>extract_ios_version</w:t>
                            </w:r>
                            <w:r>
                              <w:rPr>
                                <w:rFonts w:ascii="Consolas"/>
                                <w:color w:val="CCCCCC"/>
                                <w:sz w:val="16"/>
                              </w:rPr>
                              <w:t>(</w:t>
                            </w:r>
                            <w:r>
                              <w:rPr>
                                <w:rFonts w:ascii="Consolas"/>
                                <w:color w:val="9CDCFD"/>
                                <w:sz w:val="16"/>
                              </w:rPr>
                              <w:t>cfg</w:t>
                            </w:r>
                            <w:r>
                              <w:rPr>
                                <w:rFonts w:ascii="Consolas"/>
                                <w:color w:val="CCCCCC"/>
                                <w:sz w:val="16"/>
                              </w:rPr>
                              <w:t xml:space="preserve">: </w:t>
                            </w:r>
                            <w:r>
                              <w:rPr>
                                <w:rFonts w:ascii="Consolas"/>
                                <w:color w:val="4EC8AF"/>
                                <w:sz w:val="16"/>
                              </w:rPr>
                              <w:t>str</w:t>
                            </w:r>
                            <w:r>
                              <w:rPr>
                                <w:rFonts w:ascii="Consolas"/>
                                <w:color w:val="CCCCCC"/>
                                <w:sz w:val="16"/>
                              </w:rPr>
                              <w:t>):</w:t>
                            </w:r>
                          </w:p>
                          <w:p w14:paraId="77C1678F" w14:textId="77777777" w:rsidR="009D0F0E" w:rsidRDefault="00000000">
                            <w:pPr>
                              <w:spacing w:line="292" w:lineRule="auto"/>
                              <w:ind w:left="350" w:right="2294"/>
                              <w:rPr>
                                <w:rFonts w:ascii="Consolas"/>
                                <w:color w:val="000000"/>
                                <w:sz w:val="16"/>
                              </w:rPr>
                            </w:pPr>
                            <w:r>
                              <w:rPr>
                                <w:rFonts w:ascii="Consolas"/>
                                <w:color w:val="9CDCFD"/>
                                <w:sz w:val="16"/>
                              </w:rPr>
                              <w:t>m</w:t>
                            </w:r>
                            <w:r>
                              <w:rPr>
                                <w:rFonts w:ascii="Consolas"/>
                                <w:color w:val="9CDCFD"/>
                                <w:spacing w:val="-10"/>
                                <w:sz w:val="16"/>
                              </w:rPr>
                              <w:t xml:space="preserve"> </w:t>
                            </w:r>
                            <w:r>
                              <w:rPr>
                                <w:rFonts w:ascii="Consolas"/>
                                <w:color w:val="D3D3D3"/>
                                <w:sz w:val="16"/>
                              </w:rPr>
                              <w:t>=</w:t>
                            </w:r>
                            <w:r>
                              <w:rPr>
                                <w:rFonts w:ascii="Consolas"/>
                                <w:color w:val="D3D3D3"/>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(?im)</w:t>
                            </w:r>
                            <w:r>
                              <w:rPr>
                                <w:rFonts w:ascii="Consolas"/>
                                <w:color w:val="D16969"/>
                                <w:sz w:val="16"/>
                              </w:rPr>
                              <w:t>^\s</w:t>
                            </w:r>
                            <w:r>
                              <w:rPr>
                                <w:rFonts w:ascii="Consolas"/>
                                <w:color w:val="D6B97C"/>
                                <w:sz w:val="16"/>
                              </w:rPr>
                              <w:t>*</w:t>
                            </w:r>
                            <w:r>
                              <w:rPr>
                                <w:rFonts w:ascii="Consolas"/>
                                <w:color w:val="D16969"/>
                                <w:sz w:val="16"/>
                              </w:rPr>
                              <w:t>version\s</w:t>
                            </w:r>
                            <w:r>
                              <w:rPr>
                                <w:rFonts w:ascii="Consolas"/>
                                <w:color w:val="D6B97C"/>
                                <w:sz w:val="16"/>
                              </w:rPr>
                              <w:t>+</w:t>
                            </w:r>
                            <w:r>
                              <w:rPr>
                                <w:rFonts w:ascii="Consolas"/>
                                <w:color w:val="CE9178"/>
                                <w:sz w:val="16"/>
                              </w:rPr>
                              <w:t>([</w:t>
                            </w:r>
                            <w:r>
                              <w:rPr>
                                <w:rFonts w:ascii="Consolas"/>
                                <w:color w:val="D16969"/>
                                <w:sz w:val="16"/>
                              </w:rPr>
                              <w:t>0-9A-Za-z().</w:t>
                            </w:r>
                            <w:r>
                              <w:rPr>
                                <w:rFonts w:ascii="Consolas"/>
                                <w:color w:val="CE9178"/>
                                <w:sz w:val="16"/>
                              </w:rPr>
                              <w:t>]</w:t>
                            </w:r>
                            <w:r>
                              <w:rPr>
                                <w:rFonts w:ascii="Consolas"/>
                                <w:color w:val="D6B97C"/>
                                <w:sz w:val="16"/>
                              </w:rPr>
                              <w:t>+</w:t>
                            </w:r>
                            <w:r>
                              <w:rPr>
                                <w:rFonts w:ascii="Consolas"/>
                                <w:color w:val="CE9178"/>
                                <w:sz w:val="16"/>
                              </w:rPr>
                              <w:t>)</w:t>
                            </w:r>
                            <w:r>
                              <w:rPr>
                                <w:rFonts w:ascii="Consolas"/>
                                <w:color w:val="D16969"/>
                                <w:sz w:val="16"/>
                              </w:rPr>
                              <w:t>\s</w:t>
                            </w:r>
                            <w:r>
                              <w:rPr>
                                <w:rFonts w:ascii="Consolas"/>
                                <w:color w:val="D6B97C"/>
                                <w:sz w:val="16"/>
                              </w:rPr>
                              <w:t>*</w:t>
                            </w:r>
                            <w:r>
                              <w:rPr>
                                <w:rFonts w:ascii="Consolas"/>
                                <w:color w:val="D16969"/>
                                <w:sz w:val="16"/>
                              </w:rPr>
                              <w:t>$"</w:t>
                            </w:r>
                            <w:r>
                              <w:rPr>
                                <w:rFonts w:ascii="Consolas"/>
                                <w:color w:val="CCCCCC"/>
                                <w:sz w:val="16"/>
                              </w:rPr>
                              <w:t>,</w:t>
                            </w:r>
                            <w:r>
                              <w:rPr>
                                <w:rFonts w:ascii="Consolas"/>
                                <w:color w:val="CCCCCC"/>
                                <w:spacing w:val="-13"/>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51AEBE8D" w14:textId="77777777" w:rsidR="009D0F0E" w:rsidRDefault="00000000">
                            <w:pPr>
                              <w:spacing w:line="186" w:lineRule="exact"/>
                              <w:ind w:left="703"/>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9CDCFD"/>
                                <w:spacing w:val="-2"/>
                                <w:sz w:val="16"/>
                              </w:rPr>
                              <w:t>m</w:t>
                            </w:r>
                            <w:r>
                              <w:rPr>
                                <w:rFonts w:ascii="Consolas"/>
                                <w:color w:val="CCCCCC"/>
                                <w:spacing w:val="-2"/>
                                <w:sz w:val="16"/>
                              </w:rPr>
                              <w:t>.</w:t>
                            </w:r>
                            <w:r>
                              <w:rPr>
                                <w:rFonts w:ascii="Consolas"/>
                                <w:color w:val="DCDCAA"/>
                                <w:spacing w:val="-2"/>
                                <w:sz w:val="16"/>
                              </w:rPr>
                              <w:t>group</w:t>
                            </w:r>
                            <w:r>
                              <w:rPr>
                                <w:rFonts w:ascii="Consolas"/>
                                <w:color w:val="CCCCCC"/>
                                <w:spacing w:val="-2"/>
                                <w:sz w:val="16"/>
                              </w:rPr>
                              <w:t>(</w:t>
                            </w:r>
                            <w:r>
                              <w:rPr>
                                <w:rFonts w:ascii="Consolas"/>
                                <w:color w:val="B5CEA8"/>
                                <w:spacing w:val="-2"/>
                                <w:sz w:val="16"/>
                              </w:rPr>
                              <w:t>1</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7D10CC0" w14:textId="77777777" w:rsidR="009D0F0E" w:rsidRDefault="00000000">
                            <w:pPr>
                              <w:spacing w:before="39" w:line="292" w:lineRule="auto"/>
                              <w:ind w:left="350" w:right="2912"/>
                              <w:rPr>
                                <w:rFonts w:ascii="Consolas"/>
                                <w:color w:val="000000"/>
                                <w:sz w:val="16"/>
                              </w:rPr>
                            </w:pPr>
                            <w:r>
                              <w:rPr>
                                <w:rFonts w:ascii="Consolas"/>
                                <w:color w:val="9CDCFD"/>
                                <w:sz w:val="16"/>
                              </w:rPr>
                              <w:t>m</w:t>
                            </w:r>
                            <w:r>
                              <w:rPr>
                                <w:rFonts w:ascii="Consolas"/>
                                <w:color w:val="9CDCFD"/>
                                <w:spacing w:val="-11"/>
                                <w:sz w:val="16"/>
                              </w:rPr>
                              <w:t xml:space="preserve"> </w:t>
                            </w:r>
                            <w:r>
                              <w:rPr>
                                <w:rFonts w:ascii="Consolas"/>
                                <w:color w:val="D3D3D3"/>
                                <w:sz w:val="16"/>
                              </w:rPr>
                              <w:t>=</w:t>
                            </w:r>
                            <w:r>
                              <w:rPr>
                                <w:rFonts w:ascii="Consolas"/>
                                <w:color w:val="D3D3D3"/>
                                <w:spacing w:val="-14"/>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w:t>
                            </w:r>
                            <w:r>
                              <w:rPr>
                                <w:rFonts w:ascii="Consolas"/>
                                <w:color w:val="D16969"/>
                                <w:sz w:val="16"/>
                              </w:rPr>
                              <w:t>\bversion\s</w:t>
                            </w:r>
                            <w:r>
                              <w:rPr>
                                <w:rFonts w:ascii="Consolas"/>
                                <w:color w:val="D6B97C"/>
                                <w:sz w:val="16"/>
                              </w:rPr>
                              <w:t>+</w:t>
                            </w:r>
                            <w:r>
                              <w:rPr>
                                <w:rFonts w:ascii="Consolas"/>
                                <w:color w:val="CE9178"/>
                                <w:sz w:val="16"/>
                              </w:rPr>
                              <w:t>([</w:t>
                            </w:r>
                            <w:r>
                              <w:rPr>
                                <w:rFonts w:ascii="Consolas"/>
                                <w:color w:val="D16969"/>
                                <w:sz w:val="16"/>
                              </w:rPr>
                              <w:t>0-9A-Za-z().</w:t>
                            </w:r>
                            <w:r>
                              <w:rPr>
                                <w:rFonts w:ascii="Consolas"/>
                                <w:color w:val="CE9178"/>
                                <w:sz w:val="16"/>
                              </w:rPr>
                              <w:t>]</w:t>
                            </w:r>
                            <w:r>
                              <w:rPr>
                                <w:rFonts w:ascii="Consolas"/>
                                <w:color w:val="D6B97C"/>
                                <w:sz w:val="16"/>
                              </w:rPr>
                              <w:t>+</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14"/>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69E3004F" w14:textId="77777777" w:rsidR="009D0F0E" w:rsidRDefault="00000000">
                            <w:pPr>
                              <w:spacing w:line="292" w:lineRule="auto"/>
                              <w:ind w:left="350" w:right="5284" w:firstLine="352"/>
                              <w:rPr>
                                <w:rFonts w:ascii="Consolas"/>
                                <w:color w:val="000000"/>
                                <w:sz w:val="16"/>
                              </w:rPr>
                            </w:pPr>
                            <w:r>
                              <w:rPr>
                                <w:rFonts w:ascii="Consolas"/>
                                <w:color w:val="C585C0"/>
                                <w:sz w:val="16"/>
                              </w:rPr>
                              <w:t>return</w:t>
                            </w:r>
                            <w:r>
                              <w:rPr>
                                <w:rFonts w:ascii="Consolas"/>
                                <w:color w:val="C585C0"/>
                                <w:spacing w:val="-22"/>
                                <w:sz w:val="16"/>
                              </w:rPr>
                              <w:t xml:space="preserve"> </w:t>
                            </w:r>
                            <w:r>
                              <w:rPr>
                                <w:rFonts w:ascii="Consolas"/>
                                <w:color w:val="9CDCFD"/>
                                <w:sz w:val="16"/>
                              </w:rPr>
                              <w:t>m</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C585C0"/>
                                <w:sz w:val="16"/>
                              </w:rPr>
                              <w:t xml:space="preserve">return </w:t>
                            </w:r>
                            <w:r>
                              <w:rPr>
                                <w:rFonts w:ascii="Consolas"/>
                                <w:color w:val="CE9178"/>
                                <w:sz w:val="16"/>
                              </w:rPr>
                              <w:t>"Not Found"</w:t>
                            </w:r>
                          </w:p>
                          <w:p w14:paraId="448FB961" w14:textId="77777777" w:rsidR="009D0F0E" w:rsidRDefault="00000000">
                            <w:pPr>
                              <w:spacing w:line="186" w:lineRule="exact"/>
                              <w:rPr>
                                <w:rFonts w:ascii="Consolas"/>
                                <w:color w:val="000000"/>
                                <w:sz w:val="16"/>
                              </w:rPr>
                            </w:pPr>
                            <w:r>
                              <w:rPr>
                                <w:rFonts w:ascii="Consolas"/>
                                <w:color w:val="559CD5"/>
                                <w:sz w:val="16"/>
                              </w:rPr>
                              <w:t>def</w:t>
                            </w:r>
                            <w:r>
                              <w:rPr>
                                <w:rFonts w:ascii="Consolas"/>
                                <w:color w:val="559CD5"/>
                                <w:spacing w:val="-23"/>
                                <w:sz w:val="16"/>
                              </w:rPr>
                              <w:t xml:space="preserve"> </w:t>
                            </w:r>
                            <w:r>
                              <w:rPr>
                                <w:rFonts w:ascii="Consolas"/>
                                <w:color w:val="DCDCAA"/>
                                <w:sz w:val="16"/>
                              </w:rPr>
                              <w:t>extract_device_software_line</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18"/>
                                <w:sz w:val="16"/>
                              </w:rPr>
                              <w:t xml:space="preserve"> </w:t>
                            </w:r>
                            <w:r>
                              <w:rPr>
                                <w:rFonts w:ascii="Consolas"/>
                                <w:color w:val="4EC8AF"/>
                                <w:spacing w:val="-4"/>
                                <w:sz w:val="16"/>
                              </w:rPr>
                              <w:t>str</w:t>
                            </w:r>
                            <w:r>
                              <w:rPr>
                                <w:rFonts w:ascii="Consolas"/>
                                <w:color w:val="CCCCCC"/>
                                <w:spacing w:val="-4"/>
                                <w:sz w:val="16"/>
                              </w:rPr>
                              <w:t>):</w:t>
                            </w:r>
                          </w:p>
                          <w:p w14:paraId="58C7A08B" w14:textId="77777777" w:rsidR="009D0F0E" w:rsidRDefault="00000000">
                            <w:pPr>
                              <w:spacing w:before="40" w:line="292" w:lineRule="auto"/>
                              <w:ind w:left="350" w:right="3049"/>
                              <w:rPr>
                                <w:rFonts w:ascii="Consolas"/>
                                <w:color w:val="000000"/>
                                <w:sz w:val="16"/>
                              </w:rPr>
                            </w:pPr>
                            <w:r>
                              <w:rPr>
                                <w:rFonts w:ascii="Consolas"/>
                                <w:color w:val="9CDCFD"/>
                                <w:sz w:val="16"/>
                              </w:rPr>
                              <w:t>m</w:t>
                            </w:r>
                            <w:r>
                              <w:rPr>
                                <w:rFonts w:ascii="Consolas"/>
                                <w:color w:val="9CDCFD"/>
                                <w:spacing w:val="-6"/>
                                <w:sz w:val="16"/>
                              </w:rPr>
                              <w:t xml:space="preserve"> </w:t>
                            </w:r>
                            <w:r>
                              <w:rPr>
                                <w:rFonts w:ascii="Consolas"/>
                                <w:color w:val="D3D3D3"/>
                                <w:sz w:val="16"/>
                              </w:rPr>
                              <w:t>=</w:t>
                            </w:r>
                            <w:r>
                              <w:rPr>
                                <w:rFonts w:ascii="Consolas"/>
                                <w:color w:val="D3D3D3"/>
                                <w:spacing w:val="-8"/>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(?im)</w:t>
                            </w:r>
                            <w:r>
                              <w:rPr>
                                <w:rFonts w:ascii="Consolas"/>
                                <w:color w:val="D16969"/>
                                <w:sz w:val="16"/>
                              </w:rPr>
                              <w:t>^\s</w:t>
                            </w:r>
                            <w:r>
                              <w:rPr>
                                <w:rFonts w:ascii="Consolas"/>
                                <w:color w:val="D6B97C"/>
                                <w:sz w:val="16"/>
                              </w:rPr>
                              <w:t>*</w:t>
                            </w:r>
                            <w:r>
                              <w:rPr>
                                <w:rFonts w:ascii="Consolas"/>
                                <w:color w:val="CE9178"/>
                                <w:sz w:val="16"/>
                              </w:rPr>
                              <w:t>(</w:t>
                            </w:r>
                            <w:r>
                              <w:rPr>
                                <w:rFonts w:ascii="Consolas"/>
                                <w:color w:val="D16969"/>
                                <w:sz w:val="16"/>
                              </w:rPr>
                              <w:t>Cisco</w:t>
                            </w:r>
                            <w:r>
                              <w:rPr>
                                <w:rFonts w:ascii="Consolas"/>
                                <w:color w:val="D16969"/>
                                <w:spacing w:val="-10"/>
                                <w:sz w:val="16"/>
                              </w:rPr>
                              <w:t xml:space="preserve"> </w:t>
                            </w:r>
                            <w:r>
                              <w:rPr>
                                <w:rFonts w:ascii="Consolas"/>
                                <w:color w:val="D16969"/>
                                <w:sz w:val="16"/>
                              </w:rPr>
                              <w:t>IOS</w:t>
                            </w:r>
                            <w:r>
                              <w:rPr>
                                <w:rFonts w:ascii="Consolas"/>
                                <w:color w:val="D16969"/>
                                <w:spacing w:val="-8"/>
                                <w:sz w:val="16"/>
                              </w:rPr>
                              <w:t xml:space="preserve"> </w:t>
                            </w:r>
                            <w:r>
                              <w:rPr>
                                <w:rFonts w:ascii="Consolas"/>
                                <w:color w:val="D16969"/>
                                <w:sz w:val="16"/>
                              </w:rPr>
                              <w:t>Software.</w:t>
                            </w:r>
                            <w:r>
                              <w:rPr>
                                <w:rFonts w:ascii="Consolas"/>
                                <w:color w:val="D6B97C"/>
                                <w:sz w:val="16"/>
                              </w:rPr>
                              <w:t>*</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6"/>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7D66DA52" w14:textId="77777777" w:rsidR="009D0F0E" w:rsidRDefault="00000000">
                            <w:pPr>
                              <w:spacing w:line="292" w:lineRule="auto"/>
                              <w:ind w:left="350" w:right="5284" w:firstLine="352"/>
                              <w:rPr>
                                <w:rFonts w:ascii="Consolas"/>
                                <w:color w:val="000000"/>
                                <w:sz w:val="16"/>
                              </w:rPr>
                            </w:pPr>
                            <w:r>
                              <w:rPr>
                                <w:rFonts w:ascii="Consolas"/>
                                <w:color w:val="C585C0"/>
                                <w:sz w:val="16"/>
                              </w:rPr>
                              <w:t>return</w:t>
                            </w:r>
                            <w:r>
                              <w:rPr>
                                <w:rFonts w:ascii="Consolas"/>
                                <w:color w:val="C585C0"/>
                                <w:spacing w:val="-22"/>
                                <w:sz w:val="16"/>
                              </w:rPr>
                              <w:t xml:space="preserve"> </w:t>
                            </w:r>
                            <w:r>
                              <w:rPr>
                                <w:rFonts w:ascii="Consolas"/>
                                <w:color w:val="9CDCFD"/>
                                <w:sz w:val="16"/>
                              </w:rPr>
                              <w:t>m</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C585C0"/>
                                <w:sz w:val="16"/>
                              </w:rPr>
                              <w:t xml:space="preserve">return </w:t>
                            </w:r>
                            <w:r>
                              <w:rPr>
                                <w:rFonts w:ascii="Consolas"/>
                                <w:color w:val="CE9178"/>
                                <w:sz w:val="16"/>
                              </w:rPr>
                              <w:t>"Not Found"</w:t>
                            </w:r>
                          </w:p>
                          <w:p w14:paraId="6DD27638" w14:textId="77777777" w:rsidR="009D0F0E" w:rsidRDefault="00000000">
                            <w:pPr>
                              <w:spacing w:line="273" w:lineRule="auto"/>
                              <w:ind w:right="5414"/>
                              <w:rPr>
                                <w:rFonts w:ascii="Consolas" w:hAnsi="Consolas"/>
                                <w:color w:val="000000"/>
                                <w:sz w:val="16"/>
                              </w:rPr>
                            </w:pPr>
                            <w:r>
                              <w:rPr>
                                <w:rFonts w:ascii="Consolas" w:hAnsi="Consolas"/>
                                <w:color w:val="6A9954"/>
                                <w:sz w:val="16"/>
                              </w:rPr>
                              <w:t># ============================== #</w:t>
                            </w:r>
                            <w:r>
                              <w:rPr>
                                <w:rFonts w:ascii="Consolas" w:hAnsi="Consolas"/>
                                <w:color w:val="6A9954"/>
                                <w:spacing w:val="-5"/>
                                <w:sz w:val="16"/>
                              </w:rPr>
                              <w:t xml:space="preserve"> </w:t>
                            </w:r>
                            <w:r>
                              <w:rPr>
                                <w:rFonts w:ascii="Segoe UI Symbol" w:hAnsi="Segoe UI Symbol"/>
                                <w:color w:val="6A9954"/>
                                <w:sz w:val="16"/>
                              </w:rPr>
                              <w:t>✅</w:t>
                            </w:r>
                            <w:r>
                              <w:rPr>
                                <w:rFonts w:ascii="Segoe UI Symbol" w:hAnsi="Segoe UI Symbol"/>
                                <w:color w:val="6A9954"/>
                                <w:spacing w:val="38"/>
                                <w:sz w:val="16"/>
                              </w:rPr>
                              <w:t xml:space="preserve"> </w:t>
                            </w:r>
                            <w:r>
                              <w:rPr>
                                <w:rFonts w:ascii="Consolas" w:hAnsi="Consolas"/>
                                <w:color w:val="6A9954"/>
                                <w:sz w:val="16"/>
                              </w:rPr>
                              <w:t>CIS</w:t>
                            </w:r>
                            <w:r>
                              <w:rPr>
                                <w:rFonts w:ascii="Consolas" w:hAnsi="Consolas"/>
                                <w:color w:val="6A9954"/>
                                <w:spacing w:val="-5"/>
                                <w:sz w:val="16"/>
                              </w:rPr>
                              <w:t xml:space="preserve"> </w:t>
                            </w:r>
                            <w:r>
                              <w:rPr>
                                <w:rFonts w:ascii="Consolas" w:hAnsi="Consolas"/>
                                <w:color w:val="6A9954"/>
                                <w:sz w:val="16"/>
                              </w:rPr>
                              <w:t>URL</w:t>
                            </w:r>
                            <w:r>
                              <w:rPr>
                                <w:rFonts w:ascii="Consolas" w:hAnsi="Consolas"/>
                                <w:color w:val="6A9954"/>
                                <w:spacing w:val="-5"/>
                                <w:sz w:val="16"/>
                              </w:rPr>
                              <w:t xml:space="preserve"> </w:t>
                            </w:r>
                            <w:r>
                              <w:rPr>
                                <w:rFonts w:ascii="Consolas" w:hAnsi="Consolas"/>
                                <w:color w:val="6A9954"/>
                                <w:sz w:val="16"/>
                              </w:rPr>
                              <w:t>AUTO</w:t>
                            </w:r>
                            <w:r>
                              <w:rPr>
                                <w:rFonts w:ascii="Consolas" w:hAnsi="Consolas"/>
                                <w:color w:val="6A9954"/>
                                <w:spacing w:val="-5"/>
                                <w:sz w:val="16"/>
                              </w:rPr>
                              <w:t xml:space="preserve"> </w:t>
                            </w:r>
                            <w:r>
                              <w:rPr>
                                <w:rFonts w:ascii="Consolas" w:hAnsi="Consolas"/>
                                <w:color w:val="6A9954"/>
                                <w:sz w:val="16"/>
                              </w:rPr>
                              <w:t>BASED</w:t>
                            </w:r>
                            <w:r>
                              <w:rPr>
                                <w:rFonts w:ascii="Consolas" w:hAnsi="Consolas"/>
                                <w:color w:val="6A9954"/>
                                <w:spacing w:val="-5"/>
                                <w:sz w:val="16"/>
                              </w:rPr>
                              <w:t xml:space="preserve"> </w:t>
                            </w:r>
                            <w:r>
                              <w:rPr>
                                <w:rFonts w:ascii="Consolas" w:hAnsi="Consolas"/>
                                <w:color w:val="6A9954"/>
                                <w:sz w:val="16"/>
                              </w:rPr>
                              <w:t>ON</w:t>
                            </w:r>
                            <w:r>
                              <w:rPr>
                                <w:rFonts w:ascii="Consolas" w:hAnsi="Consolas"/>
                                <w:color w:val="6A9954"/>
                                <w:spacing w:val="-5"/>
                                <w:sz w:val="16"/>
                              </w:rPr>
                              <w:t xml:space="preserve"> </w:t>
                            </w:r>
                            <w:r>
                              <w:rPr>
                                <w:rFonts w:ascii="Consolas" w:hAnsi="Consolas"/>
                                <w:color w:val="6A9954"/>
                                <w:sz w:val="16"/>
                              </w:rPr>
                              <w:t>DEVICE # ==============================</w:t>
                            </w:r>
                          </w:p>
                          <w:p w14:paraId="3E0E3B0E" w14:textId="77777777" w:rsidR="009D0F0E" w:rsidRDefault="00000000">
                            <w:pPr>
                              <w:spacing w:before="12" w:line="292" w:lineRule="auto"/>
                              <w:ind w:left="350" w:right="1943" w:hanging="351"/>
                              <w:rPr>
                                <w:rFonts w:ascii="Consolas"/>
                                <w:color w:val="000000"/>
                                <w:sz w:val="16"/>
                              </w:rPr>
                            </w:pPr>
                            <w:r>
                              <w:rPr>
                                <w:rFonts w:ascii="Consolas"/>
                                <w:color w:val="559CD5"/>
                                <w:sz w:val="16"/>
                              </w:rPr>
                              <w:t>def</w:t>
                            </w:r>
                            <w:r>
                              <w:rPr>
                                <w:rFonts w:ascii="Consolas"/>
                                <w:color w:val="559CD5"/>
                                <w:spacing w:val="-11"/>
                                <w:sz w:val="16"/>
                              </w:rPr>
                              <w:t xml:space="preserve"> </w:t>
                            </w:r>
                            <w:r>
                              <w:rPr>
                                <w:rFonts w:ascii="Consolas"/>
                                <w:color w:val="DCDCAA"/>
                                <w:sz w:val="16"/>
                              </w:rPr>
                              <w:t>get_cis_benchmark_url</w:t>
                            </w:r>
                            <w:r>
                              <w:rPr>
                                <w:rFonts w:ascii="Consolas"/>
                                <w:color w:val="CCCCCC"/>
                                <w:sz w:val="16"/>
                              </w:rPr>
                              <w:t>(</w:t>
                            </w:r>
                            <w:r>
                              <w:rPr>
                                <w:rFonts w:ascii="Consolas"/>
                                <w:color w:val="9CDCFD"/>
                                <w:sz w:val="16"/>
                              </w:rPr>
                              <w:t>device_type</w:t>
                            </w:r>
                            <w:r>
                              <w:rPr>
                                <w:rFonts w:ascii="Consolas"/>
                                <w:color w:val="CCCCCC"/>
                                <w:sz w:val="16"/>
                              </w:rPr>
                              <w:t>:</w:t>
                            </w:r>
                            <w:r>
                              <w:rPr>
                                <w:rFonts w:ascii="Consolas"/>
                                <w:color w:val="CCCCCC"/>
                                <w:spacing w:val="-9"/>
                                <w:sz w:val="16"/>
                              </w:rPr>
                              <w:t xml:space="preserve"> </w:t>
                            </w:r>
                            <w:r>
                              <w:rPr>
                                <w:rFonts w:ascii="Consolas"/>
                                <w:color w:val="4EC8AF"/>
                                <w:sz w:val="16"/>
                              </w:rPr>
                              <w:t>str</w:t>
                            </w:r>
                            <w:r>
                              <w:rPr>
                                <w:rFonts w:ascii="Consolas"/>
                                <w:color w:val="CCCCCC"/>
                                <w:sz w:val="16"/>
                              </w:rPr>
                              <w:t>,</w:t>
                            </w:r>
                            <w:r>
                              <w:rPr>
                                <w:rFonts w:ascii="Consolas"/>
                                <w:color w:val="CCCCCC"/>
                                <w:spacing w:val="-9"/>
                                <w:sz w:val="16"/>
                              </w:rPr>
                              <w:t xml:space="preserve"> </w:t>
                            </w:r>
                            <w:r>
                              <w:rPr>
                                <w:rFonts w:ascii="Consolas"/>
                                <w:color w:val="9CDCFD"/>
                                <w:sz w:val="16"/>
                              </w:rPr>
                              <w:t>device_software_info</w:t>
                            </w:r>
                            <w:r>
                              <w:rPr>
                                <w:rFonts w:ascii="Consolas"/>
                                <w:color w:val="CCCCCC"/>
                                <w:sz w:val="16"/>
                              </w:rPr>
                              <w:t>:</w:t>
                            </w:r>
                            <w:r>
                              <w:rPr>
                                <w:rFonts w:ascii="Consolas"/>
                                <w:color w:val="CCCCCC"/>
                                <w:spacing w:val="-9"/>
                                <w:sz w:val="16"/>
                              </w:rPr>
                              <w:t xml:space="preserve"> </w:t>
                            </w:r>
                            <w:r>
                              <w:rPr>
                                <w:rFonts w:ascii="Consolas"/>
                                <w:color w:val="4EC8AF"/>
                                <w:sz w:val="16"/>
                              </w:rPr>
                              <w:t>str</w:t>
                            </w:r>
                            <w:r>
                              <w:rPr>
                                <w:rFonts w:ascii="Consolas"/>
                                <w:color w:val="CCCCCC"/>
                                <w:sz w:val="16"/>
                              </w:rPr>
                              <w:t xml:space="preserve">): </w:t>
                            </w:r>
                            <w:r>
                              <w:rPr>
                                <w:rFonts w:ascii="Consolas"/>
                                <w:color w:val="9CDCFD"/>
                                <w:sz w:val="16"/>
                              </w:rPr>
                              <w:t xml:space="preserve">dt </w:t>
                            </w:r>
                            <w:r>
                              <w:rPr>
                                <w:rFonts w:ascii="Consolas"/>
                                <w:color w:val="D3D3D3"/>
                                <w:sz w:val="16"/>
                              </w:rPr>
                              <w:t xml:space="preserve">= </w:t>
                            </w:r>
                            <w:r>
                              <w:rPr>
                                <w:rFonts w:ascii="Consolas"/>
                                <w:color w:val="CCCCCC"/>
                                <w:sz w:val="16"/>
                              </w:rPr>
                              <w:t>(</w:t>
                            </w:r>
                            <w:r>
                              <w:rPr>
                                <w:rFonts w:ascii="Consolas"/>
                                <w:color w:val="9CDCFD"/>
                                <w:sz w:val="16"/>
                              </w:rPr>
                              <w:t xml:space="preserve">device_type </w:t>
                            </w:r>
                            <w:r>
                              <w:rPr>
                                <w:rFonts w:ascii="Consolas"/>
                                <w:color w:val="559CD5"/>
                                <w:sz w:val="16"/>
                              </w:rPr>
                              <w:t xml:space="preserve">or </w:t>
                            </w:r>
                            <w:r>
                              <w:rPr>
                                <w:rFonts w:ascii="Consolas"/>
                                <w:color w:val="CE9178"/>
                                <w:sz w:val="16"/>
                              </w:rPr>
                              <w:t>""</w:t>
                            </w:r>
                            <w:r>
                              <w:rPr>
                                <w:rFonts w:ascii="Consolas"/>
                                <w:color w:val="CCCCCC"/>
                                <w:sz w:val="16"/>
                              </w:rPr>
                              <w:t>).</w:t>
                            </w:r>
                            <w:r>
                              <w:rPr>
                                <w:rFonts w:ascii="Consolas"/>
                                <w:color w:val="DCDCAA"/>
                                <w:sz w:val="16"/>
                              </w:rPr>
                              <w:t>lower</w:t>
                            </w:r>
                            <w:r>
                              <w:rPr>
                                <w:rFonts w:ascii="Consolas"/>
                                <w:color w:val="CCCCCC"/>
                                <w:sz w:val="16"/>
                              </w:rPr>
                              <w:t>().</w:t>
                            </w:r>
                            <w:r>
                              <w:rPr>
                                <w:rFonts w:ascii="Consolas"/>
                                <w:color w:val="DCDCAA"/>
                                <w:sz w:val="16"/>
                              </w:rPr>
                              <w:t>strip</w:t>
                            </w:r>
                            <w:r>
                              <w:rPr>
                                <w:rFonts w:ascii="Consolas"/>
                                <w:color w:val="CCCCCC"/>
                                <w:sz w:val="16"/>
                              </w:rPr>
                              <w:t>()</w:t>
                            </w:r>
                          </w:p>
                          <w:p w14:paraId="42FC538A" w14:textId="77777777" w:rsidR="009D0F0E" w:rsidRDefault="00000000">
                            <w:pPr>
                              <w:spacing w:line="186" w:lineRule="exact"/>
                              <w:ind w:left="350"/>
                              <w:rPr>
                                <w:rFonts w:ascii="Consolas"/>
                                <w:color w:val="000000"/>
                                <w:sz w:val="16"/>
                              </w:rPr>
                            </w:pPr>
                            <w:r>
                              <w:rPr>
                                <w:rFonts w:ascii="Consolas"/>
                                <w:color w:val="9CDCFD"/>
                                <w:sz w:val="16"/>
                              </w:rPr>
                              <w:t>info</w:t>
                            </w:r>
                            <w:r>
                              <w:rPr>
                                <w:rFonts w:ascii="Consolas"/>
                                <w:color w:val="9CDCFD"/>
                                <w:spacing w:val="-5"/>
                                <w:sz w:val="16"/>
                              </w:rPr>
                              <w:t xml:space="preserve"> </w:t>
                            </w:r>
                            <w:r>
                              <w:rPr>
                                <w:rFonts w:ascii="Consolas"/>
                                <w:color w:val="D3D3D3"/>
                                <w:sz w:val="16"/>
                              </w:rPr>
                              <w:t>=</w:t>
                            </w:r>
                            <w:r>
                              <w:rPr>
                                <w:rFonts w:ascii="Consolas"/>
                                <w:color w:val="D3D3D3"/>
                                <w:spacing w:val="-7"/>
                                <w:sz w:val="16"/>
                              </w:rPr>
                              <w:t xml:space="preserve"> </w:t>
                            </w:r>
                            <w:r>
                              <w:rPr>
                                <w:rFonts w:ascii="Consolas"/>
                                <w:color w:val="CCCCCC"/>
                                <w:sz w:val="16"/>
                              </w:rPr>
                              <w:t>(</w:t>
                            </w:r>
                            <w:r>
                              <w:rPr>
                                <w:rFonts w:ascii="Consolas"/>
                                <w:color w:val="9CDCFD"/>
                                <w:sz w:val="16"/>
                              </w:rPr>
                              <w:t>device_software_info</w:t>
                            </w:r>
                            <w:r>
                              <w:rPr>
                                <w:rFonts w:ascii="Consolas"/>
                                <w:color w:val="9CDCFD"/>
                                <w:spacing w:val="-9"/>
                                <w:sz w:val="16"/>
                              </w:rPr>
                              <w:t xml:space="preserve"> </w:t>
                            </w:r>
                            <w:r>
                              <w:rPr>
                                <w:rFonts w:ascii="Consolas"/>
                                <w:color w:val="559CD5"/>
                                <w:sz w:val="16"/>
                              </w:rPr>
                              <w:t>or</w:t>
                            </w:r>
                            <w:r>
                              <w:rPr>
                                <w:rFonts w:ascii="Consolas"/>
                                <w:color w:val="559CD5"/>
                                <w:spacing w:val="-7"/>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lower</w:t>
                            </w:r>
                            <w:r>
                              <w:rPr>
                                <w:rFonts w:ascii="Consolas"/>
                                <w:color w:val="CCCCCC"/>
                                <w:spacing w:val="-2"/>
                                <w:sz w:val="16"/>
                              </w:rPr>
                              <w:t>()</w:t>
                            </w:r>
                          </w:p>
                          <w:p w14:paraId="651DAB99" w14:textId="77777777" w:rsidR="009D0F0E" w:rsidRDefault="00000000">
                            <w:pPr>
                              <w:spacing w:before="41" w:line="292" w:lineRule="auto"/>
                              <w:ind w:left="350" w:right="3173"/>
                              <w:rPr>
                                <w:rFonts w:ascii="Consolas"/>
                                <w:color w:val="000000"/>
                                <w:sz w:val="16"/>
                              </w:rPr>
                            </w:pPr>
                            <w:r>
                              <w:rPr>
                                <w:rFonts w:ascii="Consolas"/>
                                <w:color w:val="9CDCFD"/>
                                <w:sz w:val="16"/>
                              </w:rPr>
                              <w:t>fallback</w:t>
                            </w:r>
                            <w:r>
                              <w:rPr>
                                <w:rFonts w:ascii="Consolas"/>
                                <w:color w:val="9CDCFD"/>
                                <w:spacing w:val="-18"/>
                                <w:sz w:val="16"/>
                              </w:rPr>
                              <w:t xml:space="preserve"> </w:t>
                            </w:r>
                            <w:r>
                              <w:rPr>
                                <w:rFonts w:ascii="Consolas"/>
                                <w:color w:val="D3D3D3"/>
                                <w:sz w:val="16"/>
                              </w:rPr>
                              <w:t>=</w:t>
                            </w:r>
                            <w:r>
                              <w:rPr>
                                <w:rFonts w:ascii="Consolas"/>
                                <w:color w:val="D3D3D3"/>
                                <w:spacing w:val="-16"/>
                                <w:sz w:val="16"/>
                              </w:rPr>
                              <w:t xml:space="preserve"> </w:t>
                            </w:r>
                            <w:r>
                              <w:rPr>
                                <w:rFonts w:ascii="Consolas"/>
                                <w:color w:val="CE9178"/>
                                <w:sz w:val="16"/>
                              </w:rPr>
                              <w:t>"https://</w:t>
                            </w:r>
                            <w:hyperlink r:id="rId15">
                              <w:r>
                                <w:rPr>
                                  <w:rFonts w:ascii="Consolas"/>
                                  <w:color w:val="CE9178"/>
                                  <w:sz w:val="16"/>
                                </w:rPr>
                                <w:t>www.cisecurity.org/cis-benchmarks</w:t>
                              </w:r>
                            </w:hyperlink>
                            <w:r>
                              <w:rPr>
                                <w:rFonts w:ascii="Consolas"/>
                                <w:color w:val="CE9178"/>
                                <w:sz w:val="16"/>
                              </w:rPr>
                              <w:t xml:space="preserve">" </w:t>
                            </w:r>
                            <w:r>
                              <w:rPr>
                                <w:rFonts w:ascii="Consolas"/>
                                <w:color w:val="C585C0"/>
                                <w:sz w:val="16"/>
                              </w:rPr>
                              <w:t xml:space="preserve">if </w:t>
                            </w:r>
                            <w:r>
                              <w:rPr>
                                <w:rFonts w:ascii="Consolas"/>
                                <w:color w:val="9CDCFD"/>
                                <w:sz w:val="16"/>
                              </w:rPr>
                              <w:t xml:space="preserve">dt </w:t>
                            </w:r>
                            <w:r>
                              <w:rPr>
                                <w:rFonts w:ascii="Consolas"/>
                                <w:color w:val="D3D3D3"/>
                                <w:sz w:val="16"/>
                              </w:rPr>
                              <w:t xml:space="preserve">== </w:t>
                            </w:r>
                            <w:r>
                              <w:rPr>
                                <w:rFonts w:ascii="Consolas"/>
                                <w:color w:val="CE9178"/>
                                <w:sz w:val="16"/>
                              </w:rPr>
                              <w:t>"router"</w:t>
                            </w:r>
                            <w:r>
                              <w:rPr>
                                <w:rFonts w:ascii="Consolas"/>
                                <w:color w:val="CCCCCC"/>
                                <w:sz w:val="16"/>
                              </w:rPr>
                              <w:t>:</w:t>
                            </w:r>
                          </w:p>
                          <w:p w14:paraId="3E4CFDF3" w14:textId="77777777" w:rsidR="009D0F0E" w:rsidRDefault="00000000">
                            <w:pPr>
                              <w:spacing w:line="292" w:lineRule="auto"/>
                              <w:ind w:left="350" w:right="2733" w:firstLine="352"/>
                              <w:rPr>
                                <w:rFonts w:ascii="Consolas"/>
                                <w:color w:val="CE9178"/>
                                <w:sz w:val="16"/>
                              </w:rPr>
                            </w:pPr>
                            <w:r>
                              <w:rPr>
                                <w:rFonts w:ascii="Consolas"/>
                                <w:color w:val="C585C0"/>
                                <w:sz w:val="16"/>
                              </w:rPr>
                              <w:t>return</w:t>
                            </w:r>
                            <w:r>
                              <w:rPr>
                                <w:rFonts w:ascii="Consolas"/>
                                <w:color w:val="C585C0"/>
                                <w:spacing w:val="-22"/>
                                <w:sz w:val="16"/>
                              </w:rPr>
                              <w:t xml:space="preserve"> </w:t>
                            </w:r>
                            <w:r>
                              <w:rPr>
                                <w:rFonts w:ascii="Consolas"/>
                                <w:color w:val="CE9178"/>
                                <w:sz w:val="16"/>
                              </w:rPr>
                              <w:t>"https://</w:t>
                            </w:r>
                            <w:hyperlink r:id="rId16">
                              <w:r>
                                <w:rPr>
                                  <w:rFonts w:ascii="Consolas"/>
                                  <w:color w:val="CE9178"/>
                                  <w:sz w:val="16"/>
                                </w:rPr>
                                <w:t>www.cisecurity.org/benchmark/cisco_ios</w:t>
                              </w:r>
                            </w:hyperlink>
                            <w:r>
                              <w:rPr>
                                <w:rFonts w:ascii="Consolas"/>
                                <w:color w:val="CE9178"/>
                                <w:sz w:val="16"/>
                              </w:rPr>
                              <w:t xml:space="preserve">" </w:t>
                            </w:r>
                          </w:p>
                          <w:p w14:paraId="2AB7264D" w14:textId="77777777" w:rsidR="009D0F0E" w:rsidRDefault="009D0F0E">
                            <w:pPr>
                              <w:spacing w:line="292" w:lineRule="auto"/>
                              <w:ind w:right="2733"/>
                              <w:rPr>
                                <w:rFonts w:ascii="Consolas"/>
                                <w:color w:val="CE9178"/>
                                <w:sz w:val="16"/>
                              </w:rPr>
                            </w:pPr>
                          </w:p>
                          <w:p w14:paraId="4F451557" w14:textId="77777777" w:rsidR="009D0F0E" w:rsidRDefault="009D0F0E">
                            <w:pPr>
                              <w:spacing w:line="292" w:lineRule="auto"/>
                              <w:ind w:left="350" w:right="2733" w:firstLine="352"/>
                              <w:rPr>
                                <w:rFonts w:ascii="Consolas"/>
                                <w:color w:val="CE9178"/>
                                <w:sz w:val="16"/>
                              </w:rPr>
                            </w:pPr>
                          </w:p>
                          <w:p w14:paraId="28507B61" w14:textId="77777777" w:rsidR="009D0F0E" w:rsidRDefault="009D0F0E">
                            <w:pPr>
                              <w:spacing w:line="292" w:lineRule="auto"/>
                              <w:ind w:left="350" w:right="2733" w:firstLine="352"/>
                              <w:rPr>
                                <w:rFonts w:ascii="Consolas"/>
                                <w:color w:val="CE9178"/>
                                <w:sz w:val="16"/>
                              </w:rPr>
                            </w:pPr>
                          </w:p>
                          <w:p w14:paraId="329A0ABC" w14:textId="77777777" w:rsidR="009D0F0E" w:rsidRDefault="00000000">
                            <w:pPr>
                              <w:spacing w:line="292" w:lineRule="auto"/>
                              <w:ind w:left="350" w:right="2733" w:firstLine="352"/>
                              <w:rPr>
                                <w:rFonts w:ascii="Consolas"/>
                                <w:color w:val="000000"/>
                                <w:sz w:val="16"/>
                              </w:rPr>
                            </w:pPr>
                            <w:r>
                              <w:rPr>
                                <w:rFonts w:ascii="Consolas"/>
                                <w:color w:val="C585C0"/>
                                <w:sz w:val="16"/>
                              </w:rPr>
                              <w:t xml:space="preserve">if </w:t>
                            </w:r>
                            <w:r>
                              <w:rPr>
                                <w:rFonts w:ascii="Consolas"/>
                                <w:color w:val="9CDCFD"/>
                                <w:sz w:val="16"/>
                              </w:rPr>
                              <w:t xml:space="preserve">dt </w:t>
                            </w:r>
                            <w:r>
                              <w:rPr>
                                <w:rFonts w:ascii="Consolas"/>
                                <w:color w:val="559CD5"/>
                                <w:sz w:val="16"/>
                              </w:rPr>
                              <w:t xml:space="preserve">in </w:t>
                            </w:r>
                            <w:r>
                              <w:rPr>
                                <w:rFonts w:ascii="Consolas"/>
                                <w:color w:val="CCCCCC"/>
                                <w:sz w:val="16"/>
                              </w:rPr>
                              <w:t>[</w:t>
                            </w:r>
                            <w:r>
                              <w:rPr>
                                <w:rFonts w:ascii="Consolas"/>
                                <w:color w:val="CE9178"/>
                                <w:sz w:val="16"/>
                              </w:rPr>
                              <w:t>"switch_l2"</w:t>
                            </w:r>
                            <w:r>
                              <w:rPr>
                                <w:rFonts w:ascii="Consolas"/>
                                <w:color w:val="CCCCCC"/>
                                <w:sz w:val="16"/>
                              </w:rPr>
                              <w:t xml:space="preserve">, </w:t>
                            </w:r>
                            <w:r>
                              <w:rPr>
                                <w:rFonts w:ascii="Consolas"/>
                                <w:color w:val="CE9178"/>
                                <w:sz w:val="16"/>
                              </w:rPr>
                              <w:t>"switch_l3"</w:t>
                            </w:r>
                            <w:r>
                              <w:rPr>
                                <w:rFonts w:ascii="Consolas"/>
                                <w:color w:val="CCCCCC"/>
                                <w:sz w:val="16"/>
                              </w:rPr>
                              <w:t>]:</w:t>
                            </w:r>
                          </w:p>
                          <w:p w14:paraId="5A9AA79C" w14:textId="77777777" w:rsidR="009D0F0E" w:rsidRDefault="00000000">
                            <w:pPr>
                              <w:spacing w:line="186" w:lineRule="exact"/>
                              <w:ind w:left="703"/>
                              <w:rPr>
                                <w:rFonts w:ascii="Consolas"/>
                                <w:color w:val="000000"/>
                                <w:sz w:val="16"/>
                              </w:rPr>
                            </w:pPr>
                            <w:r>
                              <w:rPr>
                                <w:rFonts w:ascii="Consolas"/>
                                <w:color w:val="C585C0"/>
                                <w:sz w:val="16"/>
                              </w:rPr>
                              <w:t>if</w:t>
                            </w:r>
                            <w:r>
                              <w:rPr>
                                <w:rFonts w:ascii="Consolas"/>
                                <w:color w:val="C585C0"/>
                                <w:spacing w:val="-4"/>
                                <w:sz w:val="16"/>
                              </w:rPr>
                              <w:t xml:space="preserve"> </w:t>
                            </w:r>
                            <w:r>
                              <w:rPr>
                                <w:rFonts w:ascii="Consolas"/>
                                <w:color w:val="CE9178"/>
                                <w:sz w:val="16"/>
                              </w:rPr>
                              <w:t>"ios-xe"</w:t>
                            </w:r>
                            <w:r>
                              <w:rPr>
                                <w:rFonts w:ascii="Consolas"/>
                                <w:color w:val="CE9178"/>
                                <w:spacing w:val="-3"/>
                                <w:sz w:val="16"/>
                              </w:rPr>
                              <w:t xml:space="preserve"> </w:t>
                            </w:r>
                            <w:r>
                              <w:rPr>
                                <w:rFonts w:ascii="Consolas"/>
                                <w:color w:val="559CD5"/>
                                <w:sz w:val="16"/>
                              </w:rPr>
                              <w:t>in</w:t>
                            </w:r>
                            <w:r>
                              <w:rPr>
                                <w:rFonts w:ascii="Consolas"/>
                                <w:color w:val="559CD5"/>
                                <w:spacing w:val="-4"/>
                                <w:sz w:val="16"/>
                              </w:rPr>
                              <w:t xml:space="preserve"> </w:t>
                            </w:r>
                            <w:r>
                              <w:rPr>
                                <w:rFonts w:ascii="Consolas"/>
                                <w:color w:val="9CDCFD"/>
                                <w:sz w:val="16"/>
                              </w:rPr>
                              <w:t>info</w:t>
                            </w:r>
                            <w:r>
                              <w:rPr>
                                <w:rFonts w:ascii="Consolas"/>
                                <w:color w:val="9CDCFD"/>
                                <w:spacing w:val="-3"/>
                                <w:sz w:val="16"/>
                              </w:rPr>
                              <w:t xml:space="preserve"> </w:t>
                            </w:r>
                            <w:r>
                              <w:rPr>
                                <w:rFonts w:ascii="Consolas"/>
                                <w:color w:val="559CD5"/>
                                <w:sz w:val="16"/>
                              </w:rPr>
                              <w:t>or</w:t>
                            </w:r>
                            <w:r>
                              <w:rPr>
                                <w:rFonts w:ascii="Consolas"/>
                                <w:color w:val="559CD5"/>
                                <w:spacing w:val="-4"/>
                                <w:sz w:val="16"/>
                              </w:rPr>
                              <w:t xml:space="preserve"> </w:t>
                            </w:r>
                            <w:r>
                              <w:rPr>
                                <w:rFonts w:ascii="Consolas"/>
                                <w:color w:val="CE9178"/>
                                <w:sz w:val="16"/>
                              </w:rPr>
                              <w:t>"ios</w:t>
                            </w:r>
                            <w:r>
                              <w:rPr>
                                <w:rFonts w:ascii="Consolas"/>
                                <w:color w:val="CE9178"/>
                                <w:spacing w:val="-3"/>
                                <w:sz w:val="16"/>
                              </w:rPr>
                              <w:t xml:space="preserve"> </w:t>
                            </w:r>
                            <w:r>
                              <w:rPr>
                                <w:rFonts w:ascii="Consolas"/>
                                <w:color w:val="CE9178"/>
                                <w:sz w:val="16"/>
                              </w:rPr>
                              <w:t>xe"</w:t>
                            </w:r>
                            <w:r>
                              <w:rPr>
                                <w:rFonts w:ascii="Consolas"/>
                                <w:color w:val="CE9178"/>
                                <w:spacing w:val="-4"/>
                                <w:sz w:val="16"/>
                              </w:rPr>
                              <w:t xml:space="preserve"> </w:t>
                            </w:r>
                            <w:r>
                              <w:rPr>
                                <w:rFonts w:ascii="Consolas"/>
                                <w:color w:val="559CD5"/>
                                <w:sz w:val="16"/>
                              </w:rPr>
                              <w:t>in</w:t>
                            </w:r>
                            <w:r>
                              <w:rPr>
                                <w:rFonts w:ascii="Consolas"/>
                                <w:color w:val="559CD5"/>
                                <w:spacing w:val="-3"/>
                                <w:sz w:val="16"/>
                              </w:rPr>
                              <w:t xml:space="preserve"> </w:t>
                            </w:r>
                            <w:r>
                              <w:rPr>
                                <w:rFonts w:ascii="Consolas"/>
                                <w:color w:val="9CDCFD"/>
                                <w:spacing w:val="-4"/>
                                <w:sz w:val="16"/>
                              </w:rPr>
                              <w:t>info</w:t>
                            </w:r>
                            <w:r>
                              <w:rPr>
                                <w:rFonts w:ascii="Consolas"/>
                                <w:color w:val="CCCCCC"/>
                                <w:spacing w:val="-4"/>
                                <w:sz w:val="16"/>
                              </w:rPr>
                              <w:t>:</w:t>
                            </w:r>
                          </w:p>
                          <w:p w14:paraId="7A1CF94A" w14:textId="77777777" w:rsidR="009D0F0E" w:rsidRDefault="009D0F0E">
                            <w:pPr>
                              <w:spacing w:before="39"/>
                              <w:ind w:left="1056"/>
                              <w:rPr>
                                <w:rFonts w:ascii="Consolas"/>
                                <w:color w:val="C585C0"/>
                                <w:sz w:val="16"/>
                              </w:rPr>
                            </w:pPr>
                          </w:p>
                          <w:p w14:paraId="4494821F" w14:textId="77777777" w:rsidR="009D0F0E" w:rsidRDefault="00000000">
                            <w:pPr>
                              <w:spacing w:before="39"/>
                              <w:ind w:left="1056"/>
                              <w:rPr>
                                <w:rFonts w:ascii="Consolas"/>
                                <w:color w:val="CE9178"/>
                                <w:spacing w:val="-2"/>
                                <w:sz w:val="16"/>
                              </w:rPr>
                            </w:pPr>
                            <w:r>
                              <w:rPr>
                                <w:rFonts w:ascii="Consolas"/>
                                <w:color w:val="C585C0"/>
                                <w:sz w:val="16"/>
                              </w:rPr>
                              <w:t>return</w:t>
                            </w:r>
                            <w:r>
                              <w:rPr>
                                <w:rFonts w:ascii="Consolas"/>
                                <w:color w:val="C585C0"/>
                                <w:spacing w:val="-8"/>
                                <w:sz w:val="16"/>
                              </w:rPr>
                              <w:t xml:space="preserve"> </w:t>
                            </w:r>
                            <w:r>
                              <w:rPr>
                                <w:rFonts w:ascii="Consolas"/>
                                <w:color w:val="CE9178"/>
                                <w:spacing w:val="-2"/>
                                <w:sz w:val="16"/>
                              </w:rPr>
                              <w:t>"https://</w:t>
                            </w:r>
                            <w:hyperlink r:id="rId17">
                              <w:r>
                                <w:rPr>
                                  <w:rFonts w:ascii="Consolas"/>
                                  <w:color w:val="CE9178"/>
                                  <w:spacing w:val="-2"/>
                                  <w:sz w:val="16"/>
                                </w:rPr>
                                <w:t>www.cisecurity.org/benchmark/cisco</w:t>
                              </w:r>
                            </w:hyperlink>
                            <w:r>
                              <w:rPr>
                                <w:rFonts w:ascii="Consolas"/>
                                <w:color w:val="CE9178"/>
                                <w:spacing w:val="-2"/>
                                <w:sz w:val="16"/>
                              </w:rPr>
                              <w:t>"</w:t>
                            </w:r>
                          </w:p>
                          <w:p w14:paraId="1050AB04" w14:textId="77777777" w:rsidR="009D0F0E" w:rsidRDefault="009D0F0E">
                            <w:pPr>
                              <w:spacing w:before="39"/>
                              <w:ind w:left="1056"/>
                              <w:rPr>
                                <w:rFonts w:ascii="Consolas"/>
                                <w:color w:val="CE9178"/>
                                <w:spacing w:val="-2"/>
                                <w:sz w:val="16"/>
                              </w:rPr>
                            </w:pPr>
                          </w:p>
                        </w:txbxContent>
                      </wps:txbx>
                      <wps:bodyPr wrap="square" lIns="0" tIns="0" rIns="0" bIns="0" rtlCol="0">
                        <a:noAutofit/>
                      </wps:bodyPr>
                    </wps:wsp>
                  </a:graphicData>
                </a:graphic>
              </wp:anchor>
            </w:drawing>
          </mc:Choice>
          <mc:Fallback>
            <w:pict>
              <v:shapetype w14:anchorId="5F16090B" id="_x0000_t202" coordsize="21600,21600" o:spt="202" path="m,l,21600r21600,l21600,xe">
                <v:stroke joinstyle="miter"/>
                <v:path gradientshapeok="t" o:connecttype="rect"/>
              </v:shapetype>
              <v:shape id="Textbox 4" o:spid="_x0000_s1026" type="#_x0000_t202" style="position:absolute;left:0;text-align:left;margin-left:84.05pt;margin-top:1.2pt;width:421.25pt;height:628.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" fillcolor="#1f1f1f" stroked="f">
                <v:textbox inset="0,0,0,0">
                  <w:txbxContent>
                    <w:p w14:paraId="2F54EA03" w14:textId="77777777" w:rsidR="009D0F0E" w:rsidRDefault="00000000">
                      <w:pPr>
                        <w:spacing w:before="40" w:line="292" w:lineRule="auto"/>
                        <w:ind w:right="7153"/>
                        <w:rPr>
                          <w:rFonts w:ascii="Consolas"/>
                          <w:color w:val="000000"/>
                          <w:sz w:val="16"/>
                        </w:rPr>
                      </w:pPr>
                      <w:r>
                        <w:rPr>
                          <w:rFonts w:ascii="Consolas"/>
                          <w:color w:val="C585C0"/>
                          <w:sz w:val="16"/>
                        </w:rPr>
                        <w:t xml:space="preserve">import </w:t>
                      </w:r>
                      <w:r>
                        <w:rPr>
                          <w:rFonts w:ascii="Consolas"/>
                          <w:color w:val="4EC8AF"/>
                          <w:sz w:val="16"/>
                        </w:rPr>
                        <w:t xml:space="preserve">os </w:t>
                      </w:r>
                      <w:r>
                        <w:rPr>
                          <w:rFonts w:ascii="Consolas"/>
                          <w:color w:val="C585C0"/>
                          <w:sz w:val="16"/>
                        </w:rPr>
                        <w:t xml:space="preserve">import </w:t>
                      </w:r>
                      <w:r>
                        <w:rPr>
                          <w:rFonts w:ascii="Consolas"/>
                          <w:color w:val="4EC8AF"/>
                          <w:sz w:val="16"/>
                        </w:rPr>
                        <w:t xml:space="preserve">re </w:t>
                      </w:r>
                      <w:r>
                        <w:rPr>
                          <w:rFonts w:ascii="Consolas"/>
                          <w:color w:val="C585C0"/>
                          <w:sz w:val="16"/>
                        </w:rPr>
                        <w:t>import</w:t>
                      </w:r>
                      <w:r>
                        <w:rPr>
                          <w:rFonts w:ascii="Consolas"/>
                          <w:color w:val="C585C0"/>
                          <w:spacing w:val="-22"/>
                          <w:sz w:val="16"/>
                        </w:rPr>
                        <w:t xml:space="preserve"> </w:t>
                      </w:r>
                      <w:r>
                        <w:rPr>
                          <w:rFonts w:ascii="Consolas"/>
                          <w:color w:val="4EC8AF"/>
                          <w:sz w:val="16"/>
                        </w:rPr>
                        <w:t xml:space="preserve">json </w:t>
                      </w:r>
                      <w:r>
                        <w:rPr>
                          <w:rFonts w:ascii="Consolas"/>
                          <w:color w:val="C585C0"/>
                          <w:sz w:val="16"/>
                        </w:rPr>
                        <w:t>import</w:t>
                      </w:r>
                      <w:r>
                        <w:rPr>
                          <w:rFonts w:ascii="Consolas"/>
                          <w:color w:val="C585C0"/>
                          <w:spacing w:val="-7"/>
                          <w:sz w:val="16"/>
                        </w:rPr>
                        <w:t xml:space="preserve"> </w:t>
                      </w:r>
                      <w:r>
                        <w:rPr>
                          <w:rFonts w:ascii="Consolas"/>
                          <w:color w:val="4EC8AF"/>
                          <w:spacing w:val="-4"/>
                          <w:sz w:val="16"/>
                        </w:rPr>
                        <w:t>uuid</w:t>
                      </w:r>
                    </w:p>
                    <w:p w14:paraId="67A250A6" w14:textId="77777777" w:rsidR="009D0F0E" w:rsidRDefault="00000000">
                      <w:pPr>
                        <w:spacing w:line="185" w:lineRule="exact"/>
                        <w:rPr>
                          <w:rFonts w:ascii="Consolas"/>
                          <w:color w:val="000000"/>
                          <w:sz w:val="16"/>
                        </w:rPr>
                      </w:pPr>
                      <w:r>
                        <w:rPr>
                          <w:rFonts w:ascii="Consolas"/>
                          <w:color w:val="C585C0"/>
                          <w:sz w:val="16"/>
                        </w:rPr>
                        <w:t>import</w:t>
                      </w:r>
                      <w:r>
                        <w:rPr>
                          <w:rFonts w:ascii="Consolas"/>
                          <w:color w:val="C585C0"/>
                          <w:spacing w:val="-6"/>
                          <w:sz w:val="16"/>
                        </w:rPr>
                        <w:t xml:space="preserve"> </w:t>
                      </w:r>
                      <w:r>
                        <w:rPr>
                          <w:rFonts w:ascii="Consolas"/>
                          <w:color w:val="4EC8AF"/>
                          <w:sz w:val="16"/>
                        </w:rPr>
                        <w:t>pandas</w:t>
                      </w:r>
                      <w:r>
                        <w:rPr>
                          <w:rFonts w:ascii="Consolas"/>
                          <w:color w:val="4EC8AF"/>
                          <w:spacing w:val="-4"/>
                          <w:sz w:val="16"/>
                        </w:rPr>
                        <w:t xml:space="preserve"> </w:t>
                      </w:r>
                      <w:r>
                        <w:rPr>
                          <w:rFonts w:ascii="Consolas"/>
                          <w:color w:val="C585C0"/>
                          <w:sz w:val="16"/>
                        </w:rPr>
                        <w:t>as</w:t>
                      </w:r>
                      <w:r>
                        <w:rPr>
                          <w:rFonts w:ascii="Consolas"/>
                          <w:color w:val="C585C0"/>
                          <w:spacing w:val="-4"/>
                          <w:sz w:val="16"/>
                        </w:rPr>
                        <w:t xml:space="preserve"> </w:t>
                      </w:r>
                      <w:r>
                        <w:rPr>
                          <w:rFonts w:ascii="Consolas"/>
                          <w:color w:val="4EC8AF"/>
                          <w:spacing w:val="-5"/>
                          <w:sz w:val="16"/>
                        </w:rPr>
                        <w:t>pd</w:t>
                      </w:r>
                    </w:p>
                    <w:p w14:paraId="58FCEF28" w14:textId="77777777" w:rsidR="009D0F0E" w:rsidRDefault="00000000">
                      <w:pPr>
                        <w:spacing w:before="40"/>
                        <w:rPr>
                          <w:rFonts w:ascii="Consolas"/>
                          <w:color w:val="000000"/>
                          <w:sz w:val="16"/>
                        </w:rPr>
                      </w:pPr>
                      <w:r>
                        <w:rPr>
                          <w:rFonts w:ascii="Consolas"/>
                          <w:color w:val="C585C0"/>
                          <w:sz w:val="16"/>
                        </w:rPr>
                        <w:t>from</w:t>
                      </w:r>
                      <w:r>
                        <w:rPr>
                          <w:rFonts w:ascii="Consolas"/>
                          <w:color w:val="C585C0"/>
                          <w:spacing w:val="-6"/>
                          <w:sz w:val="16"/>
                        </w:rPr>
                        <w:t xml:space="preserve"> </w:t>
                      </w:r>
                      <w:r>
                        <w:rPr>
                          <w:rFonts w:ascii="Consolas"/>
                          <w:color w:val="4EC8AF"/>
                          <w:sz w:val="16"/>
                        </w:rPr>
                        <w:t>datetime</w:t>
                      </w:r>
                      <w:r>
                        <w:rPr>
                          <w:rFonts w:ascii="Consolas"/>
                          <w:color w:val="4EC8AF"/>
                          <w:spacing w:val="-6"/>
                          <w:sz w:val="16"/>
                        </w:rPr>
                        <w:t xml:space="preserve"> </w:t>
                      </w:r>
                      <w:r>
                        <w:rPr>
                          <w:rFonts w:ascii="Consolas"/>
                          <w:color w:val="C585C0"/>
                          <w:sz w:val="16"/>
                        </w:rPr>
                        <w:t>import</w:t>
                      </w:r>
                      <w:r>
                        <w:rPr>
                          <w:rFonts w:ascii="Consolas"/>
                          <w:color w:val="C585C0"/>
                          <w:spacing w:val="-6"/>
                          <w:sz w:val="16"/>
                        </w:rPr>
                        <w:t xml:space="preserve"> </w:t>
                      </w:r>
                      <w:r>
                        <w:rPr>
                          <w:rFonts w:ascii="Consolas"/>
                          <w:color w:val="4EC8AF"/>
                          <w:spacing w:val="-2"/>
                          <w:sz w:val="16"/>
                        </w:rPr>
                        <w:t>datetime</w:t>
                      </w:r>
                    </w:p>
                    <w:p w14:paraId="7A6FBF39" w14:textId="77777777" w:rsidR="009D0F0E" w:rsidRDefault="00000000">
                      <w:pPr>
                        <w:spacing w:before="41"/>
                        <w:rPr>
                          <w:rFonts w:ascii="Consolas"/>
                          <w:color w:val="000000"/>
                          <w:sz w:val="16"/>
                        </w:rPr>
                      </w:pPr>
                      <w:r>
                        <w:rPr>
                          <w:rFonts w:ascii="Consolas"/>
                          <w:color w:val="C585C0"/>
                          <w:sz w:val="16"/>
                        </w:rPr>
                        <w:t>from</w:t>
                      </w:r>
                      <w:r>
                        <w:rPr>
                          <w:rFonts w:ascii="Consolas"/>
                          <w:color w:val="C585C0"/>
                          <w:spacing w:val="-9"/>
                          <w:sz w:val="16"/>
                        </w:rPr>
                        <w:t xml:space="preserve"> </w:t>
                      </w:r>
                      <w:r>
                        <w:rPr>
                          <w:rFonts w:ascii="Consolas"/>
                          <w:color w:val="CCCCCC"/>
                          <w:sz w:val="16"/>
                        </w:rPr>
                        <w:t>flask</w:t>
                      </w:r>
                      <w:r>
                        <w:rPr>
                          <w:rFonts w:ascii="Consolas"/>
                          <w:color w:val="CCCCCC"/>
                          <w:spacing w:val="-8"/>
                          <w:sz w:val="16"/>
                        </w:rPr>
                        <w:t xml:space="preserve"> </w:t>
                      </w:r>
                      <w:r>
                        <w:rPr>
                          <w:rFonts w:ascii="Consolas"/>
                          <w:color w:val="C585C0"/>
                          <w:sz w:val="16"/>
                        </w:rPr>
                        <w:t>import</w:t>
                      </w:r>
                      <w:r>
                        <w:rPr>
                          <w:rFonts w:ascii="Consolas"/>
                          <w:color w:val="C585C0"/>
                          <w:spacing w:val="-8"/>
                          <w:sz w:val="16"/>
                        </w:rPr>
                        <w:t xml:space="preserve"> </w:t>
                      </w:r>
                      <w:r>
                        <w:rPr>
                          <w:rFonts w:ascii="Consolas"/>
                          <w:color w:val="CCCCCC"/>
                          <w:sz w:val="16"/>
                        </w:rPr>
                        <w:t>Flask,</w:t>
                      </w:r>
                      <w:r>
                        <w:rPr>
                          <w:rFonts w:ascii="Consolas"/>
                          <w:color w:val="CCCCCC"/>
                          <w:spacing w:val="-9"/>
                          <w:sz w:val="16"/>
                        </w:rPr>
                        <w:t xml:space="preserve"> </w:t>
                      </w:r>
                      <w:r>
                        <w:rPr>
                          <w:rFonts w:ascii="Consolas"/>
                          <w:color w:val="CCCCCC"/>
                          <w:sz w:val="16"/>
                        </w:rPr>
                        <w:t>render_template,</w:t>
                      </w:r>
                      <w:r>
                        <w:rPr>
                          <w:rFonts w:ascii="Consolas"/>
                          <w:color w:val="CCCCCC"/>
                          <w:spacing w:val="-8"/>
                          <w:sz w:val="16"/>
                        </w:rPr>
                        <w:t xml:space="preserve"> </w:t>
                      </w:r>
                      <w:r>
                        <w:rPr>
                          <w:rFonts w:ascii="Consolas"/>
                          <w:color w:val="CCCCCC"/>
                          <w:sz w:val="16"/>
                        </w:rPr>
                        <w:t>request,</w:t>
                      </w:r>
                      <w:r>
                        <w:rPr>
                          <w:rFonts w:ascii="Consolas"/>
                          <w:color w:val="CCCCCC"/>
                          <w:spacing w:val="-8"/>
                          <w:sz w:val="16"/>
                        </w:rPr>
                        <w:t xml:space="preserve"> </w:t>
                      </w:r>
                      <w:r>
                        <w:rPr>
                          <w:rFonts w:ascii="Consolas"/>
                          <w:color w:val="CCCCCC"/>
                          <w:sz w:val="16"/>
                        </w:rPr>
                        <w:t>redirect,</w:t>
                      </w:r>
                      <w:r>
                        <w:rPr>
                          <w:rFonts w:ascii="Consolas"/>
                          <w:color w:val="CCCCCC"/>
                          <w:spacing w:val="-9"/>
                          <w:sz w:val="16"/>
                        </w:rPr>
                        <w:t xml:space="preserve"> </w:t>
                      </w:r>
                      <w:r>
                        <w:rPr>
                          <w:rFonts w:ascii="Consolas"/>
                          <w:color w:val="CCCCCC"/>
                          <w:sz w:val="16"/>
                        </w:rPr>
                        <w:t>url_for,</w:t>
                      </w:r>
                      <w:r>
                        <w:rPr>
                          <w:rFonts w:ascii="Consolas"/>
                          <w:color w:val="CCCCCC"/>
                          <w:spacing w:val="-10"/>
                          <w:sz w:val="16"/>
                        </w:rPr>
                        <w:t xml:space="preserve"> </w:t>
                      </w:r>
                      <w:r>
                        <w:rPr>
                          <w:rFonts w:ascii="Consolas"/>
                          <w:color w:val="CCCCCC"/>
                          <w:sz w:val="16"/>
                        </w:rPr>
                        <w:t>send_file,</w:t>
                      </w:r>
                      <w:r>
                        <w:rPr>
                          <w:rFonts w:ascii="Consolas"/>
                          <w:color w:val="CCCCCC"/>
                          <w:spacing w:val="-5"/>
                          <w:sz w:val="16"/>
                        </w:rPr>
                        <w:t xml:space="preserve"> </w:t>
                      </w:r>
                      <w:r>
                        <w:rPr>
                          <w:rFonts w:ascii="Consolas"/>
                          <w:color w:val="CCCCCC"/>
                          <w:spacing w:val="-2"/>
                          <w:sz w:val="16"/>
                        </w:rPr>
                        <w:t>flash</w:t>
                      </w:r>
                    </w:p>
                    <w:p w14:paraId="2C07EAEA" w14:textId="77777777" w:rsidR="009D0F0E" w:rsidRDefault="009D0F0E">
                      <w:pPr>
                        <w:pStyle w:val="BodyText"/>
                        <w:spacing w:before="81"/>
                        <w:rPr>
                          <w:rFonts w:ascii="Consolas"/>
                          <w:color w:val="000000"/>
                          <w:sz w:val="16"/>
                        </w:rPr>
                      </w:pPr>
                    </w:p>
                    <w:p w14:paraId="46CBDA90" w14:textId="77777777" w:rsidR="009D0F0E" w:rsidRDefault="00000000">
                      <w:pPr>
                        <w:spacing w:line="259" w:lineRule="auto"/>
                        <w:ind w:right="5445"/>
                        <w:rPr>
                          <w:rFonts w:ascii="Consolas" w:hAnsi="Consolas"/>
                          <w:color w:val="000000"/>
                          <w:sz w:val="16"/>
                        </w:rPr>
                      </w:pPr>
                      <w:r>
                        <w:rPr>
                          <w:rFonts w:ascii="Consolas" w:hAnsi="Consolas"/>
                          <w:color w:val="6A9954"/>
                          <w:sz w:val="16"/>
                        </w:rPr>
                        <w:t>#</w:t>
                      </w:r>
                      <w:r>
                        <w:rPr>
                          <w:rFonts w:ascii="Consolas" w:hAnsi="Consolas"/>
                          <w:color w:val="6A9954"/>
                          <w:spacing w:val="-22"/>
                          <w:sz w:val="16"/>
                        </w:rPr>
                        <w:t xml:space="preserve"> </w:t>
                      </w:r>
                      <w:r>
                        <w:rPr>
                          <w:rFonts w:ascii="Consolas" w:hAnsi="Consolas"/>
                          <w:color w:val="6A9954"/>
                          <w:sz w:val="16"/>
                        </w:rPr>
                        <w:t xml:space="preserve">============================== # </w:t>
                      </w:r>
                      <w:r>
                        <w:rPr>
                          <w:rFonts w:ascii="Segoe UI Symbol" w:hAnsi="Segoe UI Symbol"/>
                          <w:color w:val="6A9954"/>
                          <w:sz w:val="16"/>
                        </w:rPr>
                        <w:t>✅</w:t>
                      </w:r>
                      <w:r>
                        <w:rPr>
                          <w:rFonts w:ascii="Segoe UI Symbol" w:hAnsi="Segoe UI Symbol"/>
                          <w:color w:val="6A9954"/>
                          <w:spacing w:val="40"/>
                          <w:sz w:val="16"/>
                        </w:rPr>
                        <w:t xml:space="preserve"> </w:t>
                      </w:r>
                      <w:r>
                        <w:rPr>
                          <w:rFonts w:ascii="Consolas" w:hAnsi="Consolas"/>
                          <w:color w:val="6A9954"/>
                          <w:sz w:val="16"/>
                        </w:rPr>
                        <w:t>CONFIG</w:t>
                      </w:r>
                    </w:p>
                    <w:p w14:paraId="158CB210" w14:textId="77777777" w:rsidR="009D0F0E" w:rsidRDefault="00000000">
                      <w:pPr>
                        <w:spacing w:before="24"/>
                        <w:rPr>
                          <w:rFonts w:ascii="Consolas"/>
                          <w:color w:val="000000"/>
                          <w:sz w:val="16"/>
                        </w:rPr>
                      </w:pPr>
                      <w:r>
                        <w:rPr>
                          <w:rFonts w:ascii="Consolas"/>
                          <w:color w:val="6A9954"/>
                          <w:sz w:val="16"/>
                        </w:rPr>
                        <w:t>#</w:t>
                      </w:r>
                      <w:r>
                        <w:rPr>
                          <w:rFonts w:ascii="Consolas"/>
                          <w:color w:val="6A9954"/>
                          <w:spacing w:val="-2"/>
                          <w:sz w:val="16"/>
                        </w:rPr>
                        <w:t xml:space="preserve"> ==============================</w:t>
                      </w:r>
                    </w:p>
                    <w:p w14:paraId="5197CAEE" w14:textId="77777777" w:rsidR="009D0F0E" w:rsidRDefault="00000000">
                      <w:pPr>
                        <w:spacing w:before="41" w:line="292" w:lineRule="auto"/>
                        <w:ind w:right="5445"/>
                        <w:rPr>
                          <w:rFonts w:ascii="Consolas"/>
                          <w:color w:val="000000"/>
                          <w:sz w:val="16"/>
                        </w:rPr>
                      </w:pPr>
                      <w:r>
                        <w:rPr>
                          <w:rFonts w:ascii="Consolas"/>
                          <w:color w:val="4FC1FF"/>
                          <w:sz w:val="16"/>
                        </w:rPr>
                        <w:t>UPLOAD_FOLDER</w:t>
                      </w:r>
                      <w:r>
                        <w:rPr>
                          <w:rFonts w:ascii="Consolas"/>
                          <w:color w:val="4FC1FF"/>
                          <w:spacing w:val="-19"/>
                          <w:sz w:val="16"/>
                        </w:rPr>
                        <w:t xml:space="preserve"> </w:t>
                      </w:r>
                      <w:r>
                        <w:rPr>
                          <w:rFonts w:ascii="Consolas"/>
                          <w:color w:val="D3D3D3"/>
                          <w:sz w:val="16"/>
                        </w:rPr>
                        <w:t>=</w:t>
                      </w:r>
                      <w:r>
                        <w:rPr>
                          <w:rFonts w:ascii="Consolas"/>
                          <w:color w:val="D3D3D3"/>
                          <w:spacing w:val="-19"/>
                          <w:sz w:val="16"/>
                        </w:rPr>
                        <w:t xml:space="preserve"> </w:t>
                      </w:r>
                      <w:r>
                        <w:rPr>
                          <w:rFonts w:ascii="Consolas"/>
                          <w:color w:val="CE9178"/>
                          <w:sz w:val="16"/>
                        </w:rPr>
                        <w:t xml:space="preserve">"uploads" </w:t>
                      </w:r>
                      <w:r>
                        <w:rPr>
                          <w:rFonts w:ascii="Consolas"/>
                          <w:color w:val="4FC1FF"/>
                          <w:sz w:val="16"/>
                        </w:rPr>
                        <w:t xml:space="preserve">OUTPUT_FOLDER </w:t>
                      </w:r>
                      <w:r>
                        <w:rPr>
                          <w:rFonts w:ascii="Consolas"/>
                          <w:color w:val="D3D3D3"/>
                          <w:sz w:val="16"/>
                        </w:rPr>
                        <w:t xml:space="preserve">= </w:t>
                      </w:r>
                      <w:r>
                        <w:rPr>
                          <w:rFonts w:ascii="Consolas"/>
                          <w:color w:val="CE9178"/>
                          <w:sz w:val="16"/>
                        </w:rPr>
                        <w:t>"output"</w:t>
                      </w:r>
                    </w:p>
                    <w:p w14:paraId="4750F25D" w14:textId="77777777" w:rsidR="009D0F0E" w:rsidRDefault="00000000">
                      <w:pPr>
                        <w:spacing w:line="292" w:lineRule="auto"/>
                        <w:ind w:right="4054"/>
                        <w:rPr>
                          <w:rFonts w:ascii="Consolas"/>
                          <w:color w:val="000000"/>
                          <w:sz w:val="16"/>
                        </w:rPr>
                      </w:pPr>
                      <w:r>
                        <w:rPr>
                          <w:rFonts w:ascii="Consolas"/>
                          <w:color w:val="4FC1FF"/>
                          <w:sz w:val="16"/>
                        </w:rPr>
                        <w:t>ROUTER_JSON</w:t>
                      </w:r>
                      <w:r>
                        <w:rPr>
                          <w:rFonts w:ascii="Consolas"/>
                          <w:color w:val="4FC1FF"/>
                          <w:spacing w:val="-18"/>
                          <w:sz w:val="16"/>
                        </w:rPr>
                        <w:t xml:space="preserve"> </w:t>
                      </w:r>
                      <w:r>
                        <w:rPr>
                          <w:rFonts w:ascii="Consolas"/>
                          <w:color w:val="D3D3D3"/>
                          <w:sz w:val="16"/>
                        </w:rPr>
                        <w:t>=</w:t>
                      </w:r>
                      <w:r>
                        <w:rPr>
                          <w:rFonts w:ascii="Consolas"/>
                          <w:color w:val="D3D3D3"/>
                          <w:spacing w:val="-18"/>
                          <w:sz w:val="16"/>
                        </w:rPr>
                        <w:t xml:space="preserve"> </w:t>
                      </w:r>
                      <w:r>
                        <w:rPr>
                          <w:rFonts w:ascii="Consolas"/>
                          <w:color w:val="CE9178"/>
                          <w:sz w:val="16"/>
                        </w:rPr>
                        <w:t xml:space="preserve">"Cisco_router_benchmark.json" </w:t>
                      </w:r>
                      <w:r>
                        <w:rPr>
                          <w:rFonts w:ascii="Consolas"/>
                          <w:color w:val="4FC1FF"/>
                          <w:sz w:val="16"/>
                        </w:rPr>
                        <w:t xml:space="preserve">SWITCH_L2_JSON </w:t>
                      </w:r>
                      <w:r>
                        <w:rPr>
                          <w:rFonts w:ascii="Consolas"/>
                          <w:color w:val="D3D3D3"/>
                          <w:sz w:val="16"/>
                        </w:rPr>
                        <w:t xml:space="preserve">= </w:t>
                      </w:r>
                      <w:r>
                        <w:rPr>
                          <w:rFonts w:ascii="Consolas"/>
                          <w:color w:val="CE9178"/>
                          <w:sz w:val="16"/>
                        </w:rPr>
                        <w:t xml:space="preserve">"switch_benchmark.json" </w:t>
                      </w:r>
                      <w:r>
                        <w:rPr>
                          <w:rFonts w:ascii="Consolas"/>
                          <w:color w:val="4FC1FF"/>
                          <w:sz w:val="16"/>
                        </w:rPr>
                        <w:t xml:space="preserve">SWITCH_L3_JSON </w:t>
                      </w:r>
                      <w:r>
                        <w:rPr>
                          <w:rFonts w:ascii="Consolas"/>
                          <w:color w:val="D3D3D3"/>
                          <w:sz w:val="16"/>
                        </w:rPr>
                        <w:t xml:space="preserve">= </w:t>
                      </w:r>
                      <w:r>
                        <w:rPr>
                          <w:rFonts w:ascii="Consolas"/>
                          <w:color w:val="CE9178"/>
                          <w:sz w:val="16"/>
                        </w:rPr>
                        <w:t xml:space="preserve">"l3_switch.json" </w:t>
                      </w:r>
                      <w:r>
                        <w:rPr>
                          <w:rFonts w:ascii="Consolas"/>
                          <w:color w:val="4FC1FF"/>
                          <w:sz w:val="16"/>
                        </w:rPr>
                        <w:t>ALLOWED_EXTENSIONS</w:t>
                      </w:r>
                      <w:r>
                        <w:rPr>
                          <w:rFonts w:ascii="Consolas"/>
                          <w:color w:val="4FC1FF"/>
                          <w:spacing w:val="-12"/>
                          <w:sz w:val="16"/>
                        </w:rPr>
                        <w:t xml:space="preserve"> </w:t>
                      </w:r>
                      <w:r>
                        <w:rPr>
                          <w:rFonts w:ascii="Consolas"/>
                          <w:color w:val="D3D3D3"/>
                          <w:sz w:val="16"/>
                        </w:rPr>
                        <w:t>=</w:t>
                      </w:r>
                      <w:r>
                        <w:rPr>
                          <w:rFonts w:ascii="Consolas"/>
                          <w:color w:val="D3D3D3"/>
                          <w:spacing w:val="-7"/>
                          <w:sz w:val="16"/>
                        </w:rPr>
                        <w:t xml:space="preserve"> </w:t>
                      </w:r>
                      <w:r>
                        <w:rPr>
                          <w:rFonts w:ascii="Consolas"/>
                          <w:color w:val="CCCCCC"/>
                          <w:sz w:val="16"/>
                        </w:rPr>
                        <w:t>{</w:t>
                      </w:r>
                      <w:r>
                        <w:rPr>
                          <w:rFonts w:ascii="Consolas"/>
                          <w:color w:val="CE9178"/>
                          <w:sz w:val="16"/>
                        </w:rPr>
                        <w:t>"txt"</w:t>
                      </w:r>
                      <w:r>
                        <w:rPr>
                          <w:rFonts w:ascii="Consolas"/>
                          <w:color w:val="CCCCCC"/>
                          <w:sz w:val="16"/>
                        </w:rPr>
                        <w:t>,</w:t>
                      </w:r>
                      <w:r>
                        <w:rPr>
                          <w:rFonts w:ascii="Consolas"/>
                          <w:color w:val="CCCCCC"/>
                          <w:spacing w:val="-10"/>
                          <w:sz w:val="16"/>
                        </w:rPr>
                        <w:t xml:space="preserve"> </w:t>
                      </w:r>
                      <w:r>
                        <w:rPr>
                          <w:rFonts w:ascii="Consolas"/>
                          <w:color w:val="CE9178"/>
                          <w:sz w:val="16"/>
                        </w:rPr>
                        <w:t>"cfg"</w:t>
                      </w:r>
                      <w:r>
                        <w:rPr>
                          <w:rFonts w:ascii="Consolas"/>
                          <w:color w:val="CCCCCC"/>
                          <w:sz w:val="16"/>
                        </w:rPr>
                        <w:t>,</w:t>
                      </w:r>
                      <w:r>
                        <w:rPr>
                          <w:rFonts w:ascii="Consolas"/>
                          <w:color w:val="CCCCCC"/>
                          <w:spacing w:val="-10"/>
                          <w:sz w:val="16"/>
                        </w:rPr>
                        <w:t xml:space="preserve"> </w:t>
                      </w:r>
                      <w:r>
                        <w:rPr>
                          <w:rFonts w:ascii="Consolas"/>
                          <w:color w:val="CE9178"/>
                          <w:sz w:val="16"/>
                        </w:rPr>
                        <w:t>"conf"</w:t>
                      </w:r>
                      <w:r>
                        <w:rPr>
                          <w:rFonts w:ascii="Consolas"/>
                          <w:color w:val="CCCCCC"/>
                          <w:sz w:val="16"/>
                        </w:rPr>
                        <w:t>}</w:t>
                      </w:r>
                    </w:p>
                    <w:p w14:paraId="076EB4D4" w14:textId="77777777" w:rsidR="009D0F0E" w:rsidRDefault="00000000">
                      <w:pPr>
                        <w:spacing w:line="185" w:lineRule="exact"/>
                        <w:rPr>
                          <w:rFonts w:ascii="Consolas"/>
                          <w:color w:val="000000"/>
                          <w:sz w:val="16"/>
                        </w:rPr>
                      </w:pPr>
                      <w:r>
                        <w:rPr>
                          <w:rFonts w:ascii="Consolas"/>
                          <w:color w:val="9CDCFD"/>
                          <w:sz w:val="16"/>
                        </w:rPr>
                        <w:t>app</w:t>
                      </w:r>
                      <w:r>
                        <w:rPr>
                          <w:rFonts w:ascii="Consolas"/>
                          <w:color w:val="9CDCFD"/>
                          <w:spacing w:val="-6"/>
                          <w:sz w:val="16"/>
                        </w:rPr>
                        <w:t xml:space="preserve"> </w:t>
                      </w:r>
                      <w:r>
                        <w:rPr>
                          <w:rFonts w:ascii="Consolas"/>
                          <w:color w:val="D3D3D3"/>
                          <w:sz w:val="16"/>
                        </w:rPr>
                        <w:t xml:space="preserve">= </w:t>
                      </w:r>
                      <w:r>
                        <w:rPr>
                          <w:rFonts w:ascii="Consolas"/>
                          <w:color w:val="CCCCCC"/>
                          <w:sz w:val="16"/>
                        </w:rPr>
                        <w:t>Flask(</w:t>
                      </w:r>
                      <w:r>
                        <w:rPr>
                          <w:color w:val="9CDCFD"/>
                          <w:spacing w:val="45"/>
                          <w:sz w:val="16"/>
                          <w:u w:val="single" w:color="9BDBFC"/>
                        </w:rPr>
                        <w:t xml:space="preserve">  </w:t>
                      </w:r>
                      <w:r>
                        <w:rPr>
                          <w:rFonts w:ascii="Consolas"/>
                          <w:color w:val="9CDCFD"/>
                          <w:sz w:val="16"/>
                        </w:rPr>
                        <w:t>name</w:t>
                      </w:r>
                      <w:r>
                        <w:rPr>
                          <w:color w:val="CCCCCC"/>
                          <w:spacing w:val="46"/>
                          <w:sz w:val="16"/>
                          <w:u w:val="single" w:color="9BDBFC"/>
                        </w:rPr>
                        <w:t xml:space="preserve">  </w:t>
                      </w:r>
                      <w:r>
                        <w:rPr>
                          <w:rFonts w:ascii="Consolas"/>
                          <w:color w:val="CCCCCC"/>
                          <w:spacing w:val="-10"/>
                          <w:sz w:val="16"/>
                        </w:rPr>
                        <w:t>)</w:t>
                      </w:r>
                    </w:p>
                    <w:p w14:paraId="3D1BD0BA" w14:textId="77777777" w:rsidR="009D0F0E" w:rsidRDefault="00000000">
                      <w:pPr>
                        <w:spacing w:before="14" w:line="288" w:lineRule="auto"/>
                        <w:ind w:right="2168"/>
                        <w:rPr>
                          <w:rFonts w:ascii="Consolas" w:hAnsi="Consolas"/>
                          <w:color w:val="000000"/>
                          <w:sz w:val="16"/>
                        </w:rPr>
                      </w:pPr>
                      <w:r>
                        <w:rPr>
                          <w:rFonts w:ascii="Consolas" w:hAnsi="Consolas"/>
                          <w:color w:val="9CDCFD"/>
                          <w:sz w:val="16"/>
                        </w:rPr>
                        <w:t>app</w:t>
                      </w:r>
                      <w:r>
                        <w:rPr>
                          <w:rFonts w:ascii="Consolas" w:hAnsi="Consolas"/>
                          <w:color w:val="CCCCCC"/>
                          <w:sz w:val="16"/>
                        </w:rPr>
                        <w:t>.secret_key</w:t>
                      </w:r>
                      <w:r>
                        <w:rPr>
                          <w:rFonts w:ascii="Consolas" w:hAnsi="Consolas"/>
                          <w:color w:val="CCCCCC"/>
                          <w:spacing w:val="-6"/>
                          <w:sz w:val="16"/>
                        </w:rPr>
                        <w:t xml:space="preserve"> </w:t>
                      </w:r>
                      <w:r>
                        <w:rPr>
                          <w:rFonts w:ascii="Consolas" w:hAnsi="Consolas"/>
                          <w:color w:val="D3D3D3"/>
                          <w:sz w:val="16"/>
                        </w:rPr>
                        <w:t>=</w:t>
                      </w:r>
                      <w:r>
                        <w:rPr>
                          <w:rFonts w:ascii="Consolas" w:hAnsi="Consolas"/>
                          <w:color w:val="D3D3D3"/>
                          <w:spacing w:val="-6"/>
                          <w:sz w:val="16"/>
                        </w:rPr>
                        <w:t xml:space="preserve"> </w:t>
                      </w:r>
                      <w:r>
                        <w:rPr>
                          <w:rFonts w:ascii="Consolas" w:hAnsi="Consolas"/>
                          <w:color w:val="CE9178"/>
                          <w:sz w:val="16"/>
                        </w:rPr>
                        <w:t>"supersecretkey"</w:t>
                      </w:r>
                      <w:r>
                        <w:rPr>
                          <w:rFonts w:ascii="Consolas" w:hAnsi="Consolas"/>
                          <w:color w:val="CE9178"/>
                          <w:spacing w:val="40"/>
                          <w:sz w:val="16"/>
                        </w:rPr>
                        <w:t xml:space="preserve"> </w:t>
                      </w:r>
                      <w:r>
                        <w:rPr>
                          <w:rFonts w:ascii="Consolas" w:hAnsi="Consolas"/>
                          <w:color w:val="6A9954"/>
                          <w:sz w:val="16"/>
                        </w:rPr>
                        <w:t>#</w:t>
                      </w:r>
                      <w:r>
                        <w:rPr>
                          <w:rFonts w:ascii="Consolas" w:hAnsi="Consolas"/>
                          <w:color w:val="6A9954"/>
                          <w:spacing w:val="-3"/>
                          <w:sz w:val="16"/>
                        </w:rPr>
                        <w:t xml:space="preserve"> </w:t>
                      </w:r>
                      <w:r>
                        <w:rPr>
                          <w:rFonts w:ascii="Segoe UI Symbol" w:hAnsi="Segoe UI Symbol"/>
                          <w:color w:val="6A9954"/>
                          <w:sz w:val="16"/>
                        </w:rPr>
                        <w:t>✅</w:t>
                      </w:r>
                      <w:r>
                        <w:rPr>
                          <w:rFonts w:ascii="Segoe UI Symbol" w:hAnsi="Segoe UI Symbol"/>
                          <w:color w:val="6A9954"/>
                          <w:spacing w:val="37"/>
                          <w:sz w:val="16"/>
                        </w:rPr>
                        <w:t xml:space="preserve"> </w:t>
                      </w:r>
                      <w:r>
                        <w:rPr>
                          <w:rFonts w:ascii="Consolas" w:hAnsi="Consolas"/>
                          <w:color w:val="6A9954"/>
                          <w:sz w:val="16"/>
                        </w:rPr>
                        <w:t>change</w:t>
                      </w:r>
                      <w:r>
                        <w:rPr>
                          <w:rFonts w:ascii="Consolas" w:hAnsi="Consolas"/>
                          <w:color w:val="6A9954"/>
                          <w:spacing w:val="-6"/>
                          <w:sz w:val="16"/>
                        </w:rPr>
                        <w:t xml:space="preserve"> </w:t>
                      </w:r>
                      <w:r>
                        <w:rPr>
                          <w:rFonts w:ascii="Consolas" w:hAnsi="Consolas"/>
                          <w:color w:val="6A9954"/>
                          <w:sz w:val="16"/>
                        </w:rPr>
                        <w:t xml:space="preserve">later </w:t>
                      </w:r>
                      <w:r>
                        <w:rPr>
                          <w:rFonts w:ascii="Consolas" w:hAnsi="Consolas"/>
                          <w:color w:val="9CDCFD"/>
                          <w:sz w:val="16"/>
                        </w:rPr>
                        <w:t>app</w:t>
                      </w:r>
                      <w:r>
                        <w:rPr>
                          <w:rFonts w:ascii="Consolas" w:hAnsi="Consolas"/>
                          <w:color w:val="CCCCCC"/>
                          <w:sz w:val="16"/>
                        </w:rPr>
                        <w:t>.config[</w:t>
                      </w:r>
                      <w:r>
                        <w:rPr>
                          <w:rFonts w:ascii="Consolas" w:hAnsi="Consolas"/>
                          <w:color w:val="CE9178"/>
                          <w:sz w:val="16"/>
                        </w:rPr>
                        <w:t>"UPLOAD_FOLDER"</w:t>
                      </w:r>
                      <w:r>
                        <w:rPr>
                          <w:rFonts w:ascii="Consolas" w:hAnsi="Consolas"/>
                          <w:color w:val="CCCCCC"/>
                          <w:sz w:val="16"/>
                        </w:rPr>
                        <w:t xml:space="preserve">] </w:t>
                      </w:r>
                      <w:r>
                        <w:rPr>
                          <w:rFonts w:ascii="Consolas" w:hAnsi="Consolas"/>
                          <w:color w:val="D3D3D3"/>
                          <w:sz w:val="16"/>
                        </w:rPr>
                        <w:t xml:space="preserve">= </w:t>
                      </w:r>
                      <w:r>
                        <w:rPr>
                          <w:rFonts w:ascii="Consolas" w:hAnsi="Consolas"/>
                          <w:color w:val="4FC1FF"/>
                          <w:sz w:val="16"/>
                        </w:rPr>
                        <w:t xml:space="preserve">UPLOAD_FOLDER </w:t>
                      </w:r>
                      <w:r>
                        <w:rPr>
                          <w:rFonts w:ascii="Consolas" w:hAnsi="Consolas"/>
                          <w:color w:val="9CDCFD"/>
                          <w:sz w:val="16"/>
                        </w:rPr>
                        <w:t>app</w:t>
                      </w:r>
                      <w:r>
                        <w:rPr>
                          <w:rFonts w:ascii="Consolas" w:hAnsi="Consolas"/>
                          <w:color w:val="CCCCCC"/>
                          <w:sz w:val="16"/>
                        </w:rPr>
                        <w:t>.config[</w:t>
                      </w:r>
                      <w:r>
                        <w:rPr>
                          <w:rFonts w:ascii="Consolas" w:hAnsi="Consolas"/>
                          <w:color w:val="CE9178"/>
                          <w:sz w:val="16"/>
                        </w:rPr>
                        <w:t>"OUTPUT_FOLDER"</w:t>
                      </w:r>
                      <w:r>
                        <w:rPr>
                          <w:rFonts w:ascii="Consolas" w:hAnsi="Consolas"/>
                          <w:color w:val="CCCCCC"/>
                          <w:sz w:val="16"/>
                        </w:rPr>
                        <w:t xml:space="preserve">] </w:t>
                      </w:r>
                      <w:r>
                        <w:rPr>
                          <w:rFonts w:ascii="Consolas" w:hAnsi="Consolas"/>
                          <w:color w:val="D3D3D3"/>
                          <w:sz w:val="16"/>
                        </w:rPr>
                        <w:t xml:space="preserve">= </w:t>
                      </w:r>
                      <w:r>
                        <w:rPr>
                          <w:rFonts w:ascii="Consolas" w:hAnsi="Consolas"/>
                          <w:color w:val="4FC1FF"/>
                          <w:sz w:val="16"/>
                        </w:rPr>
                        <w:t>OUTPUT_FOLDER</w:t>
                      </w:r>
                    </w:p>
                    <w:p w14:paraId="6F2353BF" w14:textId="77777777" w:rsidR="009D0F0E" w:rsidRDefault="00000000">
                      <w:pPr>
                        <w:spacing w:before="4" w:line="292" w:lineRule="auto"/>
                        <w:ind w:right="3465"/>
                        <w:jc w:val="both"/>
                        <w:rPr>
                          <w:rFonts w:ascii="Consolas"/>
                          <w:color w:val="000000"/>
                          <w:sz w:val="16"/>
                        </w:rPr>
                      </w:pPr>
                      <w:r>
                        <w:rPr>
                          <w:rFonts w:ascii="Consolas"/>
                          <w:color w:val="4EC8AF"/>
                          <w:sz w:val="16"/>
                        </w:rPr>
                        <w:t>os</w:t>
                      </w:r>
                      <w:r>
                        <w:rPr>
                          <w:rFonts w:ascii="Consolas"/>
                          <w:color w:val="CCCCCC"/>
                          <w:sz w:val="16"/>
                        </w:rPr>
                        <w:t>.</w:t>
                      </w:r>
                      <w:r>
                        <w:rPr>
                          <w:rFonts w:ascii="Consolas"/>
                          <w:color w:val="DCDCAA"/>
                          <w:sz w:val="16"/>
                        </w:rPr>
                        <w:t>makedirs</w:t>
                      </w:r>
                      <w:r>
                        <w:rPr>
                          <w:rFonts w:ascii="Consolas"/>
                          <w:color w:val="CCCCCC"/>
                          <w:sz w:val="16"/>
                        </w:rPr>
                        <w:t>(</w:t>
                      </w:r>
                      <w:r>
                        <w:rPr>
                          <w:rFonts w:ascii="Consolas"/>
                          <w:color w:val="9CDCFD"/>
                          <w:sz w:val="16"/>
                        </w:rPr>
                        <w:t>app</w:t>
                      </w:r>
                      <w:r>
                        <w:rPr>
                          <w:rFonts w:ascii="Consolas"/>
                          <w:color w:val="CCCCCC"/>
                          <w:sz w:val="16"/>
                        </w:rPr>
                        <w:t>.config[</w:t>
                      </w:r>
                      <w:r>
                        <w:rPr>
                          <w:rFonts w:ascii="Consolas"/>
                          <w:color w:val="CE9178"/>
                          <w:sz w:val="16"/>
                        </w:rPr>
                        <w:t>"UPLOAD_FOLDER"</w:t>
                      </w:r>
                      <w:r>
                        <w:rPr>
                          <w:rFonts w:ascii="Consolas"/>
                          <w:color w:val="CCCCCC"/>
                          <w:sz w:val="16"/>
                        </w:rPr>
                        <w:t>],</w:t>
                      </w:r>
                      <w:r>
                        <w:rPr>
                          <w:rFonts w:ascii="Consolas"/>
                          <w:color w:val="CCCCCC"/>
                          <w:spacing w:val="-22"/>
                          <w:sz w:val="16"/>
                        </w:rPr>
                        <w:t xml:space="preserve"> </w:t>
                      </w:r>
                      <w:r>
                        <w:rPr>
                          <w:rFonts w:ascii="Consolas"/>
                          <w:color w:val="9CDCFD"/>
                          <w:sz w:val="16"/>
                        </w:rPr>
                        <w:t>exist_ok</w:t>
                      </w:r>
                      <w:r>
                        <w:rPr>
                          <w:rFonts w:ascii="Consolas"/>
                          <w:color w:val="D3D3D3"/>
                          <w:sz w:val="16"/>
                        </w:rPr>
                        <w:t>=</w:t>
                      </w:r>
                      <w:r>
                        <w:rPr>
                          <w:rFonts w:ascii="Consolas"/>
                          <w:color w:val="559CD5"/>
                          <w:sz w:val="16"/>
                        </w:rPr>
                        <w:t>True</w:t>
                      </w:r>
                      <w:r>
                        <w:rPr>
                          <w:rFonts w:ascii="Consolas"/>
                          <w:color w:val="CCCCCC"/>
                          <w:sz w:val="16"/>
                        </w:rPr>
                        <w:t xml:space="preserve">) </w:t>
                      </w:r>
                      <w:r>
                        <w:rPr>
                          <w:rFonts w:ascii="Consolas"/>
                          <w:color w:val="4EC8AF"/>
                          <w:sz w:val="16"/>
                        </w:rPr>
                        <w:t>os</w:t>
                      </w:r>
                      <w:r>
                        <w:rPr>
                          <w:rFonts w:ascii="Consolas"/>
                          <w:color w:val="CCCCCC"/>
                          <w:sz w:val="16"/>
                        </w:rPr>
                        <w:t>.</w:t>
                      </w:r>
                      <w:r>
                        <w:rPr>
                          <w:rFonts w:ascii="Consolas"/>
                          <w:color w:val="DCDCAA"/>
                          <w:sz w:val="16"/>
                        </w:rPr>
                        <w:t>makedirs</w:t>
                      </w:r>
                      <w:r>
                        <w:rPr>
                          <w:rFonts w:ascii="Consolas"/>
                          <w:color w:val="CCCCCC"/>
                          <w:sz w:val="16"/>
                        </w:rPr>
                        <w:t>(</w:t>
                      </w:r>
                      <w:r>
                        <w:rPr>
                          <w:rFonts w:ascii="Consolas"/>
                          <w:color w:val="9CDCFD"/>
                          <w:sz w:val="16"/>
                        </w:rPr>
                        <w:t>app</w:t>
                      </w:r>
                      <w:r>
                        <w:rPr>
                          <w:rFonts w:ascii="Consolas"/>
                          <w:color w:val="CCCCCC"/>
                          <w:sz w:val="16"/>
                        </w:rPr>
                        <w:t>.config[</w:t>
                      </w:r>
                      <w:r>
                        <w:rPr>
                          <w:rFonts w:ascii="Consolas"/>
                          <w:color w:val="CE9178"/>
                          <w:sz w:val="16"/>
                        </w:rPr>
                        <w:t>"OUTPUT_FOLDER"</w:t>
                      </w:r>
                      <w:r>
                        <w:rPr>
                          <w:rFonts w:ascii="Consolas"/>
                          <w:color w:val="CCCCCC"/>
                          <w:sz w:val="16"/>
                        </w:rPr>
                        <w:t>],</w:t>
                      </w:r>
                      <w:r>
                        <w:rPr>
                          <w:rFonts w:ascii="Consolas"/>
                          <w:color w:val="CCCCCC"/>
                          <w:spacing w:val="-22"/>
                          <w:sz w:val="16"/>
                        </w:rPr>
                        <w:t xml:space="preserve"> </w:t>
                      </w:r>
                      <w:r>
                        <w:rPr>
                          <w:rFonts w:ascii="Consolas"/>
                          <w:color w:val="9CDCFD"/>
                          <w:sz w:val="16"/>
                        </w:rPr>
                        <w:t>exist_ok</w:t>
                      </w:r>
                      <w:r>
                        <w:rPr>
                          <w:rFonts w:ascii="Consolas"/>
                          <w:color w:val="D3D3D3"/>
                          <w:sz w:val="16"/>
                        </w:rPr>
                        <w:t>=</w:t>
                      </w:r>
                      <w:r>
                        <w:rPr>
                          <w:rFonts w:ascii="Consolas"/>
                          <w:color w:val="559CD5"/>
                          <w:sz w:val="16"/>
                        </w:rPr>
                        <w:t>True</w:t>
                      </w:r>
                      <w:r>
                        <w:rPr>
                          <w:rFonts w:ascii="Consolas"/>
                          <w:color w:val="CCCCCC"/>
                          <w:sz w:val="16"/>
                        </w:rPr>
                        <w:t xml:space="preserve">) </w:t>
                      </w:r>
                      <w:r>
                        <w:rPr>
                          <w:rFonts w:ascii="Consolas"/>
                          <w:color w:val="6A9954"/>
                          <w:sz w:val="16"/>
                        </w:rPr>
                        <w:t># ==============================</w:t>
                      </w:r>
                    </w:p>
                    <w:p w14:paraId="3950C0F8" w14:textId="77777777" w:rsidR="009D0F0E" w:rsidRDefault="00000000">
                      <w:pPr>
                        <w:spacing w:line="186" w:lineRule="exact"/>
                        <w:jc w:val="both"/>
                        <w:rPr>
                          <w:rFonts w:ascii="Consolas" w:hAnsi="Consolas"/>
                          <w:color w:val="000000"/>
                          <w:sz w:val="16"/>
                        </w:rPr>
                      </w:pPr>
                      <w:r>
                        <w:rPr>
                          <w:rFonts w:ascii="Consolas" w:hAnsi="Consolas"/>
                          <w:color w:val="6A9954"/>
                          <w:sz w:val="16"/>
                        </w:rPr>
                        <w:t>#</w:t>
                      </w:r>
                      <w:r>
                        <w:rPr>
                          <w:rFonts w:ascii="Consolas" w:hAnsi="Consolas"/>
                          <w:color w:val="6A9954"/>
                          <w:spacing w:val="-2"/>
                          <w:sz w:val="16"/>
                        </w:rPr>
                        <w:t xml:space="preserve"> </w:t>
                      </w:r>
                      <w:r>
                        <w:rPr>
                          <w:rFonts w:ascii="Segoe UI Symbol" w:hAnsi="Segoe UI Symbol"/>
                          <w:color w:val="6A9954"/>
                          <w:sz w:val="16"/>
                        </w:rPr>
                        <w:t>✅</w:t>
                      </w:r>
                      <w:r>
                        <w:rPr>
                          <w:rFonts w:ascii="Segoe UI Symbol" w:hAnsi="Segoe UI Symbol"/>
                          <w:color w:val="6A9954"/>
                          <w:spacing w:val="41"/>
                          <w:sz w:val="16"/>
                        </w:rPr>
                        <w:t xml:space="preserve"> </w:t>
                      </w:r>
                      <w:r>
                        <w:rPr>
                          <w:rFonts w:ascii="Consolas" w:hAnsi="Consolas"/>
                          <w:color w:val="6A9954"/>
                          <w:spacing w:val="-2"/>
                          <w:sz w:val="16"/>
                        </w:rPr>
                        <w:t>HELPERS</w:t>
                      </w:r>
                    </w:p>
                    <w:p w14:paraId="6A07CA39" w14:textId="77777777" w:rsidR="009D0F0E" w:rsidRDefault="00000000">
                      <w:pPr>
                        <w:spacing w:before="41"/>
                        <w:rPr>
                          <w:rFonts w:ascii="Consolas"/>
                          <w:color w:val="000000"/>
                          <w:sz w:val="16"/>
                        </w:rPr>
                      </w:pPr>
                      <w:r>
                        <w:rPr>
                          <w:rFonts w:ascii="Consolas"/>
                          <w:color w:val="6A9954"/>
                          <w:sz w:val="16"/>
                        </w:rPr>
                        <w:t>#</w:t>
                      </w:r>
                      <w:r>
                        <w:rPr>
                          <w:rFonts w:ascii="Consolas"/>
                          <w:color w:val="6A9954"/>
                          <w:spacing w:val="-2"/>
                          <w:sz w:val="16"/>
                        </w:rPr>
                        <w:t xml:space="preserve"> ==============================</w:t>
                      </w:r>
                    </w:p>
                    <w:p w14:paraId="47E5EEA2" w14:textId="77777777" w:rsidR="009D0F0E" w:rsidRDefault="00000000">
                      <w:pPr>
                        <w:spacing w:before="41"/>
                        <w:rPr>
                          <w:rFonts w:ascii="Consolas"/>
                          <w:color w:val="000000"/>
                          <w:sz w:val="16"/>
                        </w:rPr>
                      </w:pPr>
                      <w:r>
                        <w:rPr>
                          <w:rFonts w:ascii="Consolas"/>
                          <w:color w:val="559CD5"/>
                          <w:sz w:val="16"/>
                        </w:rPr>
                        <w:t>def</w:t>
                      </w:r>
                      <w:r>
                        <w:rPr>
                          <w:rFonts w:ascii="Consolas"/>
                          <w:color w:val="559CD5"/>
                          <w:spacing w:val="-4"/>
                          <w:sz w:val="16"/>
                        </w:rPr>
                        <w:t xml:space="preserve"> </w:t>
                      </w:r>
                      <w:r>
                        <w:rPr>
                          <w:rFonts w:ascii="Consolas"/>
                          <w:color w:val="DCDCAA"/>
                          <w:spacing w:val="-2"/>
                          <w:sz w:val="16"/>
                        </w:rPr>
                        <w:t>allowed_file</w:t>
                      </w:r>
                      <w:r>
                        <w:rPr>
                          <w:rFonts w:ascii="Consolas"/>
                          <w:color w:val="CCCCCC"/>
                          <w:spacing w:val="-2"/>
                          <w:sz w:val="16"/>
                        </w:rPr>
                        <w:t>(</w:t>
                      </w:r>
                      <w:r>
                        <w:rPr>
                          <w:rFonts w:ascii="Consolas"/>
                          <w:color w:val="9CDCFD"/>
                          <w:spacing w:val="-2"/>
                          <w:sz w:val="16"/>
                        </w:rPr>
                        <w:t>filename</w:t>
                      </w:r>
                      <w:r>
                        <w:rPr>
                          <w:rFonts w:ascii="Consolas"/>
                          <w:color w:val="CCCCCC"/>
                          <w:spacing w:val="-2"/>
                          <w:sz w:val="16"/>
                        </w:rPr>
                        <w:t>):</w:t>
                      </w:r>
                    </w:p>
                    <w:p w14:paraId="5B009557" w14:textId="77777777" w:rsidR="009D0F0E" w:rsidRDefault="00000000">
                      <w:pPr>
                        <w:spacing w:before="40" w:line="292" w:lineRule="auto"/>
                        <w:ind w:right="447" w:firstLine="350"/>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CE9178"/>
                          <w:sz w:val="16"/>
                        </w:rPr>
                        <w:t>"."</w:t>
                      </w:r>
                      <w:r>
                        <w:rPr>
                          <w:rFonts w:ascii="Consolas"/>
                          <w:color w:val="CE9178"/>
                          <w:spacing w:val="-5"/>
                          <w:sz w:val="16"/>
                        </w:rPr>
                        <w:t xml:space="preserve"> </w:t>
                      </w:r>
                      <w:r>
                        <w:rPr>
                          <w:rFonts w:ascii="Consolas"/>
                          <w:color w:val="559CD5"/>
                          <w:sz w:val="16"/>
                        </w:rPr>
                        <w:t>in</w:t>
                      </w:r>
                      <w:r>
                        <w:rPr>
                          <w:rFonts w:ascii="Consolas"/>
                          <w:color w:val="559CD5"/>
                          <w:spacing w:val="-5"/>
                          <w:sz w:val="16"/>
                        </w:rPr>
                        <w:t xml:space="preserve"> </w:t>
                      </w:r>
                      <w:r>
                        <w:rPr>
                          <w:rFonts w:ascii="Consolas"/>
                          <w:color w:val="9CDCFD"/>
                          <w:sz w:val="16"/>
                        </w:rPr>
                        <w:t>filename</w:t>
                      </w:r>
                      <w:r>
                        <w:rPr>
                          <w:rFonts w:ascii="Consolas"/>
                          <w:color w:val="9CDCFD"/>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filename</w:t>
                      </w:r>
                      <w:r>
                        <w:rPr>
                          <w:rFonts w:ascii="Consolas"/>
                          <w:color w:val="CCCCCC"/>
                          <w:sz w:val="16"/>
                        </w:rPr>
                        <w:t>.rsplit(</w:t>
                      </w:r>
                      <w:r>
                        <w:rPr>
                          <w:rFonts w:ascii="Consolas"/>
                          <w:color w:val="CE9178"/>
                          <w:sz w:val="16"/>
                        </w:rPr>
                        <w:t>"."</w:t>
                      </w:r>
                      <w:r>
                        <w:rPr>
                          <w:rFonts w:ascii="Consolas"/>
                          <w:color w:val="CCCCCC"/>
                          <w:sz w:val="16"/>
                        </w:rPr>
                        <w:t>,</w:t>
                      </w:r>
                      <w:r>
                        <w:rPr>
                          <w:rFonts w:ascii="Consolas"/>
                          <w:color w:val="CCCCCC"/>
                          <w:spacing w:val="-2"/>
                          <w:sz w:val="16"/>
                        </w:rPr>
                        <w:t xml:space="preserve"> </w:t>
                      </w:r>
                      <w:r>
                        <w:rPr>
                          <w:rFonts w:ascii="Consolas"/>
                          <w:color w:val="B5CEA8"/>
                          <w:sz w:val="16"/>
                        </w:rPr>
                        <w:t>1</w:t>
                      </w:r>
                      <w:r>
                        <w:rPr>
                          <w:rFonts w:ascii="Consolas"/>
                          <w:color w:val="CCCCCC"/>
                          <w:sz w:val="16"/>
                        </w:rPr>
                        <w:t>)[</w:t>
                      </w:r>
                      <w:r>
                        <w:rPr>
                          <w:rFonts w:ascii="Consolas"/>
                          <w:color w:val="B5CEA8"/>
                          <w:sz w:val="16"/>
                        </w:rPr>
                        <w:t>1</w:t>
                      </w:r>
                      <w:r>
                        <w:rPr>
                          <w:rFonts w:ascii="Consolas"/>
                          <w:color w:val="CCCCCC"/>
                          <w:sz w:val="16"/>
                        </w:rPr>
                        <w:t>].lower()</w:t>
                      </w:r>
                      <w:r>
                        <w:rPr>
                          <w:rFonts w:ascii="Consolas"/>
                          <w:color w:val="CCCCCC"/>
                          <w:spacing w:val="-5"/>
                          <w:sz w:val="16"/>
                        </w:rPr>
                        <w:t xml:space="preserve"> </w:t>
                      </w:r>
                      <w:r>
                        <w:rPr>
                          <w:rFonts w:ascii="Consolas"/>
                          <w:color w:val="559CD5"/>
                          <w:sz w:val="16"/>
                        </w:rPr>
                        <w:t>in</w:t>
                      </w:r>
                      <w:r>
                        <w:rPr>
                          <w:rFonts w:ascii="Consolas"/>
                          <w:color w:val="559CD5"/>
                          <w:spacing w:val="-5"/>
                          <w:sz w:val="16"/>
                        </w:rPr>
                        <w:t xml:space="preserve"> </w:t>
                      </w:r>
                      <w:r>
                        <w:rPr>
                          <w:rFonts w:ascii="Consolas"/>
                          <w:color w:val="4FC1FF"/>
                          <w:sz w:val="16"/>
                        </w:rPr>
                        <w:t xml:space="preserve">ALLOWED_EXTENSIONS </w:t>
                      </w:r>
                      <w:r>
                        <w:rPr>
                          <w:rFonts w:ascii="Consolas"/>
                          <w:color w:val="559CD5"/>
                          <w:sz w:val="16"/>
                        </w:rPr>
                        <w:t xml:space="preserve">def </w:t>
                      </w:r>
                      <w:r>
                        <w:rPr>
                          <w:rFonts w:ascii="Consolas"/>
                          <w:color w:val="DCDCAA"/>
                          <w:sz w:val="16"/>
                        </w:rPr>
                        <w:t>read_config</w:t>
                      </w:r>
                      <w:r>
                        <w:rPr>
                          <w:rFonts w:ascii="Consolas"/>
                          <w:color w:val="CCCCCC"/>
                          <w:sz w:val="16"/>
                        </w:rPr>
                        <w:t>(</w:t>
                      </w:r>
                      <w:r>
                        <w:rPr>
                          <w:rFonts w:ascii="Consolas"/>
                          <w:color w:val="9CDCFD"/>
                          <w:sz w:val="16"/>
                        </w:rPr>
                        <w:t>filepath</w:t>
                      </w:r>
                      <w:r>
                        <w:rPr>
                          <w:rFonts w:ascii="Consolas"/>
                          <w:color w:val="CCCCCC"/>
                          <w:sz w:val="16"/>
                        </w:rPr>
                        <w:t>):</w:t>
                      </w:r>
                    </w:p>
                    <w:p w14:paraId="406E184D" w14:textId="77777777" w:rsidR="009D0F0E" w:rsidRDefault="00000000">
                      <w:pPr>
                        <w:spacing w:line="292" w:lineRule="auto"/>
                        <w:ind w:left="703" w:right="2168" w:hanging="353"/>
                        <w:rPr>
                          <w:rFonts w:ascii="Consolas"/>
                          <w:color w:val="000000"/>
                          <w:sz w:val="16"/>
                        </w:rPr>
                      </w:pPr>
                      <w:r>
                        <w:rPr>
                          <w:rFonts w:ascii="Consolas"/>
                          <w:color w:val="C585C0"/>
                          <w:sz w:val="16"/>
                        </w:rPr>
                        <w:t>with</w:t>
                      </w:r>
                      <w:r>
                        <w:rPr>
                          <w:rFonts w:ascii="Consolas"/>
                          <w:color w:val="C585C0"/>
                          <w:spacing w:val="-5"/>
                          <w:sz w:val="16"/>
                        </w:rPr>
                        <w:t xml:space="preserve"> </w:t>
                      </w:r>
                      <w:r>
                        <w:rPr>
                          <w:rFonts w:ascii="Consolas"/>
                          <w:color w:val="DCDCAA"/>
                          <w:sz w:val="16"/>
                        </w:rPr>
                        <w:t>open</w:t>
                      </w:r>
                      <w:r>
                        <w:rPr>
                          <w:rFonts w:ascii="Consolas"/>
                          <w:color w:val="CCCCCC"/>
                          <w:sz w:val="16"/>
                        </w:rPr>
                        <w:t>(</w:t>
                      </w:r>
                      <w:r>
                        <w:rPr>
                          <w:rFonts w:ascii="Consolas"/>
                          <w:color w:val="9CDCFD"/>
                          <w:sz w:val="16"/>
                        </w:rPr>
                        <w:t>filepath</w:t>
                      </w:r>
                      <w:r>
                        <w:rPr>
                          <w:rFonts w:ascii="Consolas"/>
                          <w:color w:val="CCCCCC"/>
                          <w:sz w:val="16"/>
                        </w:rPr>
                        <w:t>,</w:t>
                      </w:r>
                      <w:r>
                        <w:rPr>
                          <w:rFonts w:ascii="Consolas"/>
                          <w:color w:val="CCCCCC"/>
                          <w:spacing w:val="-5"/>
                          <w:sz w:val="16"/>
                        </w:rPr>
                        <w:t xml:space="preserve"> </w:t>
                      </w:r>
                      <w:r>
                        <w:rPr>
                          <w:rFonts w:ascii="Consolas"/>
                          <w:color w:val="CE9178"/>
                          <w:sz w:val="16"/>
                        </w:rPr>
                        <w:t>"r"</w:t>
                      </w:r>
                      <w:r>
                        <w:rPr>
                          <w:rFonts w:ascii="Consolas"/>
                          <w:color w:val="CCCCCC"/>
                          <w:sz w:val="16"/>
                        </w:rPr>
                        <w:t>,</w:t>
                      </w:r>
                      <w:r>
                        <w:rPr>
                          <w:rFonts w:ascii="Consolas"/>
                          <w:color w:val="CCCCCC"/>
                          <w:spacing w:val="-8"/>
                          <w:sz w:val="16"/>
                        </w:rPr>
                        <w:t xml:space="preserve"> </w:t>
                      </w:r>
                      <w:r>
                        <w:rPr>
                          <w:rFonts w:ascii="Consolas"/>
                          <w:color w:val="9CDCFD"/>
                          <w:sz w:val="16"/>
                        </w:rPr>
                        <w:t>encoding</w:t>
                      </w:r>
                      <w:r>
                        <w:rPr>
                          <w:rFonts w:ascii="Consolas"/>
                          <w:color w:val="D3D3D3"/>
                          <w:sz w:val="16"/>
                        </w:rPr>
                        <w:t>=</w:t>
                      </w:r>
                      <w:r>
                        <w:rPr>
                          <w:rFonts w:ascii="Consolas"/>
                          <w:color w:val="CE9178"/>
                          <w:sz w:val="16"/>
                        </w:rPr>
                        <w:t>"utf-8"</w:t>
                      </w:r>
                      <w:r>
                        <w:rPr>
                          <w:rFonts w:ascii="Consolas"/>
                          <w:color w:val="CCCCCC"/>
                          <w:sz w:val="16"/>
                        </w:rPr>
                        <w:t>,</w:t>
                      </w:r>
                      <w:r>
                        <w:rPr>
                          <w:rFonts w:ascii="Consolas"/>
                          <w:color w:val="CCCCCC"/>
                          <w:spacing w:val="-8"/>
                          <w:sz w:val="16"/>
                        </w:rPr>
                        <w:t xml:space="preserve"> </w:t>
                      </w:r>
                      <w:r>
                        <w:rPr>
                          <w:rFonts w:ascii="Consolas"/>
                          <w:color w:val="9CDCFD"/>
                          <w:sz w:val="16"/>
                        </w:rPr>
                        <w:t>errors</w:t>
                      </w:r>
                      <w:r>
                        <w:rPr>
                          <w:rFonts w:ascii="Consolas"/>
                          <w:color w:val="D3D3D3"/>
                          <w:sz w:val="16"/>
                        </w:rPr>
                        <w:t>=</w:t>
                      </w:r>
                      <w:r>
                        <w:rPr>
                          <w:rFonts w:ascii="Consolas"/>
                          <w:color w:val="CE9178"/>
                          <w:sz w:val="16"/>
                        </w:rPr>
                        <w:t>"ignore"</w:t>
                      </w:r>
                      <w:r>
                        <w:rPr>
                          <w:rFonts w:ascii="Consolas"/>
                          <w:color w:val="CCCCCC"/>
                          <w:sz w:val="16"/>
                        </w:rPr>
                        <w:t>)</w:t>
                      </w:r>
                      <w:r>
                        <w:rPr>
                          <w:rFonts w:ascii="Consolas"/>
                          <w:color w:val="CCCCCC"/>
                          <w:spacing w:val="-5"/>
                          <w:sz w:val="16"/>
                        </w:rPr>
                        <w:t xml:space="preserve"> </w:t>
                      </w:r>
                      <w:r>
                        <w:rPr>
                          <w:rFonts w:ascii="Consolas"/>
                          <w:color w:val="C585C0"/>
                          <w:sz w:val="16"/>
                        </w:rPr>
                        <w:t>as</w:t>
                      </w:r>
                      <w:r>
                        <w:rPr>
                          <w:rFonts w:ascii="Consolas"/>
                          <w:color w:val="C585C0"/>
                          <w:spacing w:val="-9"/>
                          <w:sz w:val="16"/>
                        </w:rPr>
                        <w:t xml:space="preserve"> </w:t>
                      </w:r>
                      <w:r>
                        <w:rPr>
                          <w:rFonts w:ascii="Consolas"/>
                          <w:color w:val="9CDCFD"/>
                          <w:sz w:val="16"/>
                        </w:rPr>
                        <w:t>f</w:t>
                      </w:r>
                      <w:r>
                        <w:rPr>
                          <w:rFonts w:ascii="Consolas"/>
                          <w:color w:val="CCCCCC"/>
                          <w:sz w:val="16"/>
                        </w:rPr>
                        <w:t xml:space="preserve">: </w:t>
                      </w:r>
                      <w:r>
                        <w:rPr>
                          <w:rFonts w:ascii="Consolas"/>
                          <w:color w:val="C585C0"/>
                          <w:sz w:val="16"/>
                        </w:rPr>
                        <w:t xml:space="preserve">return </w:t>
                      </w:r>
                      <w:r>
                        <w:rPr>
                          <w:rFonts w:ascii="Consolas"/>
                          <w:color w:val="9CDCFD"/>
                          <w:sz w:val="16"/>
                        </w:rPr>
                        <w:t>f</w:t>
                      </w:r>
                      <w:r>
                        <w:rPr>
                          <w:rFonts w:ascii="Consolas"/>
                          <w:color w:val="CCCCCC"/>
                          <w:sz w:val="16"/>
                        </w:rPr>
                        <w:t>.</w:t>
                      </w:r>
                      <w:r>
                        <w:rPr>
                          <w:rFonts w:ascii="Consolas"/>
                          <w:color w:val="DCDCAA"/>
                          <w:sz w:val="16"/>
                        </w:rPr>
                        <w:t>read</w:t>
                      </w:r>
                      <w:r>
                        <w:rPr>
                          <w:rFonts w:ascii="Consolas"/>
                          <w:color w:val="CCCCCC"/>
                          <w:sz w:val="16"/>
                        </w:rPr>
                        <w:t>()</w:t>
                      </w:r>
                    </w:p>
                    <w:p w14:paraId="5AA718D0" w14:textId="77777777" w:rsidR="009D0F0E" w:rsidRDefault="00000000">
                      <w:pPr>
                        <w:spacing w:line="186" w:lineRule="exact"/>
                        <w:rPr>
                          <w:rFonts w:ascii="Consolas"/>
                          <w:color w:val="000000"/>
                          <w:sz w:val="16"/>
                        </w:rPr>
                      </w:pPr>
                      <w:r>
                        <w:rPr>
                          <w:rFonts w:ascii="Consolas"/>
                          <w:color w:val="559CD5"/>
                          <w:sz w:val="16"/>
                        </w:rPr>
                        <w:t>def</w:t>
                      </w:r>
                      <w:r>
                        <w:rPr>
                          <w:rFonts w:ascii="Consolas"/>
                          <w:color w:val="559CD5"/>
                          <w:spacing w:val="-9"/>
                          <w:sz w:val="16"/>
                        </w:rPr>
                        <w:t xml:space="preserve"> </w:t>
                      </w:r>
                      <w:r>
                        <w:rPr>
                          <w:rFonts w:ascii="Consolas"/>
                          <w:color w:val="DCDCAA"/>
                          <w:sz w:val="16"/>
                        </w:rPr>
                        <w:t>normalize_cfg</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6"/>
                          <w:sz w:val="16"/>
                        </w:rPr>
                        <w:t xml:space="preserve"> </w:t>
                      </w:r>
                      <w:r>
                        <w:rPr>
                          <w:rFonts w:ascii="Consolas"/>
                          <w:color w:val="4EC8AF"/>
                          <w:sz w:val="16"/>
                        </w:rPr>
                        <w:t>str</w:t>
                      </w:r>
                      <w:r>
                        <w:rPr>
                          <w:rFonts w:ascii="Consolas"/>
                          <w:color w:val="CCCCCC"/>
                          <w:sz w:val="16"/>
                        </w:rPr>
                        <w:t>)</w:t>
                      </w:r>
                      <w:r>
                        <w:rPr>
                          <w:rFonts w:ascii="Consolas"/>
                          <w:color w:val="CCCCCC"/>
                          <w:spacing w:val="-7"/>
                          <w:sz w:val="16"/>
                        </w:rPr>
                        <w:t xml:space="preserve"> </w:t>
                      </w:r>
                      <w:r>
                        <w:rPr>
                          <w:rFonts w:ascii="Consolas"/>
                          <w:color w:val="CCCCCC"/>
                          <w:sz w:val="16"/>
                        </w:rPr>
                        <w:t>-&gt;</w:t>
                      </w:r>
                      <w:r>
                        <w:rPr>
                          <w:rFonts w:ascii="Consolas"/>
                          <w:color w:val="CCCCCC"/>
                          <w:spacing w:val="-6"/>
                          <w:sz w:val="16"/>
                        </w:rPr>
                        <w:t xml:space="preserve"> </w:t>
                      </w:r>
                      <w:r>
                        <w:rPr>
                          <w:rFonts w:ascii="Consolas"/>
                          <w:color w:val="4EC8AF"/>
                          <w:spacing w:val="-4"/>
                          <w:sz w:val="16"/>
                        </w:rPr>
                        <w:t>str</w:t>
                      </w:r>
                      <w:r>
                        <w:rPr>
                          <w:rFonts w:ascii="Consolas"/>
                          <w:color w:val="CCCCCC"/>
                          <w:spacing w:val="-4"/>
                          <w:sz w:val="16"/>
                        </w:rPr>
                        <w:t>:</w:t>
                      </w:r>
                    </w:p>
                    <w:p w14:paraId="576FD168" w14:textId="77777777" w:rsidR="009D0F0E" w:rsidRDefault="00000000">
                      <w:pPr>
                        <w:spacing w:before="40" w:line="292" w:lineRule="auto"/>
                        <w:ind w:right="3173" w:firstLine="350"/>
                        <w:rPr>
                          <w:rFonts w:ascii="Consolas"/>
                          <w:color w:val="000000"/>
                          <w:sz w:val="16"/>
                        </w:rPr>
                      </w:pPr>
                      <w:r>
                        <w:rPr>
                          <w:rFonts w:ascii="Consolas"/>
                          <w:color w:val="C585C0"/>
                          <w:sz w:val="16"/>
                        </w:rPr>
                        <w:t>return</w:t>
                      </w:r>
                      <w:r>
                        <w:rPr>
                          <w:rFonts w:ascii="Consolas"/>
                          <w:color w:val="C585C0"/>
                          <w:spacing w:val="-12"/>
                          <w:sz w:val="16"/>
                        </w:rPr>
                        <w:t xml:space="preserve"> </w:t>
                      </w:r>
                      <w:r>
                        <w:rPr>
                          <w:rFonts w:ascii="Consolas"/>
                          <w:color w:val="9CDCFD"/>
                          <w:sz w:val="16"/>
                        </w:rPr>
                        <w:t>cfg</w:t>
                      </w:r>
                      <w:r>
                        <w:rPr>
                          <w:rFonts w:ascii="Consolas"/>
                          <w:color w:val="CCCCCC"/>
                          <w:sz w:val="16"/>
                        </w:rPr>
                        <w:t>.</w:t>
                      </w:r>
                      <w:r>
                        <w:rPr>
                          <w:rFonts w:ascii="Consolas"/>
                          <w:color w:val="DCDCAA"/>
                          <w:sz w:val="16"/>
                        </w:rPr>
                        <w:t>replace</w:t>
                      </w:r>
                      <w:r>
                        <w:rPr>
                          <w:rFonts w:ascii="Consolas"/>
                          <w:color w:val="CCCCCC"/>
                          <w:sz w:val="16"/>
                        </w:rPr>
                        <w:t>(</w:t>
                      </w:r>
                      <w:r>
                        <w:rPr>
                          <w:rFonts w:ascii="Consolas"/>
                          <w:color w:val="CE9178"/>
                          <w:sz w:val="16"/>
                        </w:rPr>
                        <w:t>"</w:t>
                      </w:r>
                      <w:r>
                        <w:rPr>
                          <w:rFonts w:ascii="Consolas"/>
                          <w:color w:val="D6B97C"/>
                          <w:sz w:val="16"/>
                        </w:rPr>
                        <w:t>\r\n</w:t>
                      </w:r>
                      <w:r>
                        <w:rPr>
                          <w:rFonts w:ascii="Consolas"/>
                          <w:color w:val="CE9178"/>
                          <w:sz w:val="16"/>
                        </w:rPr>
                        <w:t>"</w:t>
                      </w:r>
                      <w:r>
                        <w:rPr>
                          <w:rFonts w:ascii="Consolas"/>
                          <w:color w:val="CCCCCC"/>
                          <w:sz w:val="16"/>
                        </w:rPr>
                        <w:t>,</w:t>
                      </w:r>
                      <w:r>
                        <w:rPr>
                          <w:rFonts w:ascii="Consolas"/>
                          <w:color w:val="CCCCCC"/>
                          <w:spacing w:val="-12"/>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w:t>
                      </w:r>
                      <w:r>
                        <w:rPr>
                          <w:rFonts w:ascii="Consolas"/>
                          <w:color w:val="DCDCAA"/>
                          <w:sz w:val="16"/>
                        </w:rPr>
                        <w:t>replace</w:t>
                      </w:r>
                      <w:r>
                        <w:rPr>
                          <w:rFonts w:ascii="Consolas"/>
                          <w:color w:val="CCCCCC"/>
                          <w:sz w:val="16"/>
                        </w:rPr>
                        <w:t>(</w:t>
                      </w:r>
                      <w:r>
                        <w:rPr>
                          <w:rFonts w:ascii="Consolas"/>
                          <w:color w:val="CE9178"/>
                          <w:sz w:val="16"/>
                        </w:rPr>
                        <w:t>"</w:t>
                      </w:r>
                      <w:r>
                        <w:rPr>
                          <w:rFonts w:ascii="Consolas"/>
                          <w:color w:val="D6B97C"/>
                          <w:sz w:val="16"/>
                        </w:rPr>
                        <w:t>\r</w:t>
                      </w:r>
                      <w:r>
                        <w:rPr>
                          <w:rFonts w:ascii="Consolas"/>
                          <w:color w:val="CE9178"/>
                          <w:sz w:val="16"/>
                        </w:rPr>
                        <w:t>"</w:t>
                      </w:r>
                      <w:r>
                        <w:rPr>
                          <w:rFonts w:ascii="Consolas"/>
                          <w:color w:val="CCCCCC"/>
                          <w:sz w:val="16"/>
                        </w:rPr>
                        <w:t>,</w:t>
                      </w:r>
                      <w:r>
                        <w:rPr>
                          <w:rFonts w:ascii="Consolas"/>
                          <w:color w:val="CCCCCC"/>
                          <w:spacing w:val="-12"/>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 xml:space="preserve">) </w:t>
                      </w:r>
                      <w:r>
                        <w:rPr>
                          <w:rFonts w:ascii="Consolas"/>
                          <w:color w:val="559CD5"/>
                          <w:sz w:val="16"/>
                        </w:rPr>
                        <w:t xml:space="preserve">def </w:t>
                      </w:r>
                      <w:r>
                        <w:rPr>
                          <w:rFonts w:ascii="Consolas"/>
                          <w:color w:val="DCDCAA"/>
                          <w:sz w:val="16"/>
                        </w:rPr>
                        <w:t>extract_ios_version</w:t>
                      </w:r>
                      <w:r>
                        <w:rPr>
                          <w:rFonts w:ascii="Consolas"/>
                          <w:color w:val="CCCCCC"/>
                          <w:sz w:val="16"/>
                        </w:rPr>
                        <w:t>(</w:t>
                      </w:r>
                      <w:r>
                        <w:rPr>
                          <w:rFonts w:ascii="Consolas"/>
                          <w:color w:val="9CDCFD"/>
                          <w:sz w:val="16"/>
                        </w:rPr>
                        <w:t>cfg</w:t>
                      </w:r>
                      <w:r>
                        <w:rPr>
                          <w:rFonts w:ascii="Consolas"/>
                          <w:color w:val="CCCCCC"/>
                          <w:sz w:val="16"/>
                        </w:rPr>
                        <w:t xml:space="preserve">: </w:t>
                      </w:r>
                      <w:r>
                        <w:rPr>
                          <w:rFonts w:ascii="Consolas"/>
                          <w:color w:val="4EC8AF"/>
                          <w:sz w:val="16"/>
                        </w:rPr>
                        <w:t>str</w:t>
                      </w:r>
                      <w:r>
                        <w:rPr>
                          <w:rFonts w:ascii="Consolas"/>
                          <w:color w:val="CCCCCC"/>
                          <w:sz w:val="16"/>
                        </w:rPr>
                        <w:t>):</w:t>
                      </w:r>
                    </w:p>
                    <w:p w14:paraId="77C1678F" w14:textId="77777777" w:rsidR="009D0F0E" w:rsidRDefault="00000000">
                      <w:pPr>
                        <w:spacing w:line="292" w:lineRule="auto"/>
                        <w:ind w:left="350" w:right="2294"/>
                        <w:rPr>
                          <w:rFonts w:ascii="Consolas"/>
                          <w:color w:val="000000"/>
                          <w:sz w:val="16"/>
                        </w:rPr>
                      </w:pPr>
                      <w:r>
                        <w:rPr>
                          <w:rFonts w:ascii="Consolas"/>
                          <w:color w:val="9CDCFD"/>
                          <w:sz w:val="16"/>
                        </w:rPr>
                        <w:t>m</w:t>
                      </w:r>
                      <w:r>
                        <w:rPr>
                          <w:rFonts w:ascii="Consolas"/>
                          <w:color w:val="9CDCFD"/>
                          <w:spacing w:val="-10"/>
                          <w:sz w:val="16"/>
                        </w:rPr>
                        <w:t xml:space="preserve"> </w:t>
                      </w:r>
                      <w:r>
                        <w:rPr>
                          <w:rFonts w:ascii="Consolas"/>
                          <w:color w:val="D3D3D3"/>
                          <w:sz w:val="16"/>
                        </w:rPr>
                        <w:t>=</w:t>
                      </w:r>
                      <w:r>
                        <w:rPr>
                          <w:rFonts w:ascii="Consolas"/>
                          <w:color w:val="D3D3D3"/>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(?im)</w:t>
                      </w:r>
                      <w:r>
                        <w:rPr>
                          <w:rFonts w:ascii="Consolas"/>
                          <w:color w:val="D16969"/>
                          <w:sz w:val="16"/>
                        </w:rPr>
                        <w:t>^\s</w:t>
                      </w:r>
                      <w:r>
                        <w:rPr>
                          <w:rFonts w:ascii="Consolas"/>
                          <w:color w:val="D6B97C"/>
                          <w:sz w:val="16"/>
                        </w:rPr>
                        <w:t>*</w:t>
                      </w:r>
                      <w:r>
                        <w:rPr>
                          <w:rFonts w:ascii="Consolas"/>
                          <w:color w:val="D16969"/>
                          <w:sz w:val="16"/>
                        </w:rPr>
                        <w:t>version\s</w:t>
                      </w:r>
                      <w:r>
                        <w:rPr>
                          <w:rFonts w:ascii="Consolas"/>
                          <w:color w:val="D6B97C"/>
                          <w:sz w:val="16"/>
                        </w:rPr>
                        <w:t>+</w:t>
                      </w:r>
                      <w:r>
                        <w:rPr>
                          <w:rFonts w:ascii="Consolas"/>
                          <w:color w:val="CE9178"/>
                          <w:sz w:val="16"/>
                        </w:rPr>
                        <w:t>([</w:t>
                      </w:r>
                      <w:r>
                        <w:rPr>
                          <w:rFonts w:ascii="Consolas"/>
                          <w:color w:val="D16969"/>
                          <w:sz w:val="16"/>
                        </w:rPr>
                        <w:t>0-9A-Za-z().</w:t>
                      </w:r>
                      <w:r>
                        <w:rPr>
                          <w:rFonts w:ascii="Consolas"/>
                          <w:color w:val="CE9178"/>
                          <w:sz w:val="16"/>
                        </w:rPr>
                        <w:t>]</w:t>
                      </w:r>
                      <w:r>
                        <w:rPr>
                          <w:rFonts w:ascii="Consolas"/>
                          <w:color w:val="D6B97C"/>
                          <w:sz w:val="16"/>
                        </w:rPr>
                        <w:t>+</w:t>
                      </w:r>
                      <w:r>
                        <w:rPr>
                          <w:rFonts w:ascii="Consolas"/>
                          <w:color w:val="CE9178"/>
                          <w:sz w:val="16"/>
                        </w:rPr>
                        <w:t>)</w:t>
                      </w:r>
                      <w:r>
                        <w:rPr>
                          <w:rFonts w:ascii="Consolas"/>
                          <w:color w:val="D16969"/>
                          <w:sz w:val="16"/>
                        </w:rPr>
                        <w:t>\s</w:t>
                      </w:r>
                      <w:r>
                        <w:rPr>
                          <w:rFonts w:ascii="Consolas"/>
                          <w:color w:val="D6B97C"/>
                          <w:sz w:val="16"/>
                        </w:rPr>
                        <w:t>*</w:t>
                      </w:r>
                      <w:r>
                        <w:rPr>
                          <w:rFonts w:ascii="Consolas"/>
                          <w:color w:val="D16969"/>
                          <w:sz w:val="16"/>
                        </w:rPr>
                        <w:t>$"</w:t>
                      </w:r>
                      <w:r>
                        <w:rPr>
                          <w:rFonts w:ascii="Consolas"/>
                          <w:color w:val="CCCCCC"/>
                          <w:sz w:val="16"/>
                        </w:rPr>
                        <w:t>,</w:t>
                      </w:r>
                      <w:r>
                        <w:rPr>
                          <w:rFonts w:ascii="Consolas"/>
                          <w:color w:val="CCCCCC"/>
                          <w:spacing w:val="-13"/>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51AEBE8D" w14:textId="77777777" w:rsidR="009D0F0E" w:rsidRDefault="00000000">
                      <w:pPr>
                        <w:spacing w:line="186" w:lineRule="exact"/>
                        <w:ind w:left="703"/>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9CDCFD"/>
                          <w:spacing w:val="-2"/>
                          <w:sz w:val="16"/>
                        </w:rPr>
                        <w:t>m</w:t>
                      </w:r>
                      <w:r>
                        <w:rPr>
                          <w:rFonts w:ascii="Consolas"/>
                          <w:color w:val="CCCCCC"/>
                          <w:spacing w:val="-2"/>
                          <w:sz w:val="16"/>
                        </w:rPr>
                        <w:t>.</w:t>
                      </w:r>
                      <w:r>
                        <w:rPr>
                          <w:rFonts w:ascii="Consolas"/>
                          <w:color w:val="DCDCAA"/>
                          <w:spacing w:val="-2"/>
                          <w:sz w:val="16"/>
                        </w:rPr>
                        <w:t>group</w:t>
                      </w:r>
                      <w:r>
                        <w:rPr>
                          <w:rFonts w:ascii="Consolas"/>
                          <w:color w:val="CCCCCC"/>
                          <w:spacing w:val="-2"/>
                          <w:sz w:val="16"/>
                        </w:rPr>
                        <w:t>(</w:t>
                      </w:r>
                      <w:r>
                        <w:rPr>
                          <w:rFonts w:ascii="Consolas"/>
                          <w:color w:val="B5CEA8"/>
                          <w:spacing w:val="-2"/>
                          <w:sz w:val="16"/>
                        </w:rPr>
                        <w:t>1</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7D10CC0" w14:textId="77777777" w:rsidR="009D0F0E" w:rsidRDefault="00000000">
                      <w:pPr>
                        <w:spacing w:before="39" w:line="292" w:lineRule="auto"/>
                        <w:ind w:left="350" w:right="2912"/>
                        <w:rPr>
                          <w:rFonts w:ascii="Consolas"/>
                          <w:color w:val="000000"/>
                          <w:sz w:val="16"/>
                        </w:rPr>
                      </w:pPr>
                      <w:r>
                        <w:rPr>
                          <w:rFonts w:ascii="Consolas"/>
                          <w:color w:val="9CDCFD"/>
                          <w:sz w:val="16"/>
                        </w:rPr>
                        <w:t>m</w:t>
                      </w:r>
                      <w:r>
                        <w:rPr>
                          <w:rFonts w:ascii="Consolas"/>
                          <w:color w:val="9CDCFD"/>
                          <w:spacing w:val="-11"/>
                          <w:sz w:val="16"/>
                        </w:rPr>
                        <w:t xml:space="preserve"> </w:t>
                      </w:r>
                      <w:r>
                        <w:rPr>
                          <w:rFonts w:ascii="Consolas"/>
                          <w:color w:val="D3D3D3"/>
                          <w:sz w:val="16"/>
                        </w:rPr>
                        <w:t>=</w:t>
                      </w:r>
                      <w:r>
                        <w:rPr>
                          <w:rFonts w:ascii="Consolas"/>
                          <w:color w:val="D3D3D3"/>
                          <w:spacing w:val="-14"/>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w:t>
                      </w:r>
                      <w:r>
                        <w:rPr>
                          <w:rFonts w:ascii="Consolas"/>
                          <w:color w:val="D16969"/>
                          <w:sz w:val="16"/>
                        </w:rPr>
                        <w:t>\bversion\s</w:t>
                      </w:r>
                      <w:r>
                        <w:rPr>
                          <w:rFonts w:ascii="Consolas"/>
                          <w:color w:val="D6B97C"/>
                          <w:sz w:val="16"/>
                        </w:rPr>
                        <w:t>+</w:t>
                      </w:r>
                      <w:r>
                        <w:rPr>
                          <w:rFonts w:ascii="Consolas"/>
                          <w:color w:val="CE9178"/>
                          <w:sz w:val="16"/>
                        </w:rPr>
                        <w:t>([</w:t>
                      </w:r>
                      <w:r>
                        <w:rPr>
                          <w:rFonts w:ascii="Consolas"/>
                          <w:color w:val="D16969"/>
                          <w:sz w:val="16"/>
                        </w:rPr>
                        <w:t>0-9A-Za-z().</w:t>
                      </w:r>
                      <w:r>
                        <w:rPr>
                          <w:rFonts w:ascii="Consolas"/>
                          <w:color w:val="CE9178"/>
                          <w:sz w:val="16"/>
                        </w:rPr>
                        <w:t>]</w:t>
                      </w:r>
                      <w:r>
                        <w:rPr>
                          <w:rFonts w:ascii="Consolas"/>
                          <w:color w:val="D6B97C"/>
                          <w:sz w:val="16"/>
                        </w:rPr>
                        <w:t>+</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14"/>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69E3004F" w14:textId="77777777" w:rsidR="009D0F0E" w:rsidRDefault="00000000">
                      <w:pPr>
                        <w:spacing w:line="292" w:lineRule="auto"/>
                        <w:ind w:left="350" w:right="5284" w:firstLine="352"/>
                        <w:rPr>
                          <w:rFonts w:ascii="Consolas"/>
                          <w:color w:val="000000"/>
                          <w:sz w:val="16"/>
                        </w:rPr>
                      </w:pPr>
                      <w:r>
                        <w:rPr>
                          <w:rFonts w:ascii="Consolas"/>
                          <w:color w:val="C585C0"/>
                          <w:sz w:val="16"/>
                        </w:rPr>
                        <w:t>return</w:t>
                      </w:r>
                      <w:r>
                        <w:rPr>
                          <w:rFonts w:ascii="Consolas"/>
                          <w:color w:val="C585C0"/>
                          <w:spacing w:val="-22"/>
                          <w:sz w:val="16"/>
                        </w:rPr>
                        <w:t xml:space="preserve"> </w:t>
                      </w:r>
                      <w:r>
                        <w:rPr>
                          <w:rFonts w:ascii="Consolas"/>
                          <w:color w:val="9CDCFD"/>
                          <w:sz w:val="16"/>
                        </w:rPr>
                        <w:t>m</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C585C0"/>
                          <w:sz w:val="16"/>
                        </w:rPr>
                        <w:t xml:space="preserve">return </w:t>
                      </w:r>
                      <w:r>
                        <w:rPr>
                          <w:rFonts w:ascii="Consolas"/>
                          <w:color w:val="CE9178"/>
                          <w:sz w:val="16"/>
                        </w:rPr>
                        <w:t>"Not Found"</w:t>
                      </w:r>
                    </w:p>
                    <w:p w14:paraId="448FB961" w14:textId="77777777" w:rsidR="009D0F0E" w:rsidRDefault="00000000">
                      <w:pPr>
                        <w:spacing w:line="186" w:lineRule="exact"/>
                        <w:rPr>
                          <w:rFonts w:ascii="Consolas"/>
                          <w:color w:val="000000"/>
                          <w:sz w:val="16"/>
                        </w:rPr>
                      </w:pPr>
                      <w:r>
                        <w:rPr>
                          <w:rFonts w:ascii="Consolas"/>
                          <w:color w:val="559CD5"/>
                          <w:sz w:val="16"/>
                        </w:rPr>
                        <w:t>def</w:t>
                      </w:r>
                      <w:r>
                        <w:rPr>
                          <w:rFonts w:ascii="Consolas"/>
                          <w:color w:val="559CD5"/>
                          <w:spacing w:val="-23"/>
                          <w:sz w:val="16"/>
                        </w:rPr>
                        <w:t xml:space="preserve"> </w:t>
                      </w:r>
                      <w:r>
                        <w:rPr>
                          <w:rFonts w:ascii="Consolas"/>
                          <w:color w:val="DCDCAA"/>
                          <w:sz w:val="16"/>
                        </w:rPr>
                        <w:t>extract_device_software_line</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18"/>
                          <w:sz w:val="16"/>
                        </w:rPr>
                        <w:t xml:space="preserve"> </w:t>
                      </w:r>
                      <w:r>
                        <w:rPr>
                          <w:rFonts w:ascii="Consolas"/>
                          <w:color w:val="4EC8AF"/>
                          <w:spacing w:val="-4"/>
                          <w:sz w:val="16"/>
                        </w:rPr>
                        <w:t>str</w:t>
                      </w:r>
                      <w:r>
                        <w:rPr>
                          <w:rFonts w:ascii="Consolas"/>
                          <w:color w:val="CCCCCC"/>
                          <w:spacing w:val="-4"/>
                          <w:sz w:val="16"/>
                        </w:rPr>
                        <w:t>):</w:t>
                      </w:r>
                    </w:p>
                    <w:p w14:paraId="58C7A08B" w14:textId="77777777" w:rsidR="009D0F0E" w:rsidRDefault="00000000">
                      <w:pPr>
                        <w:spacing w:before="40" w:line="292" w:lineRule="auto"/>
                        <w:ind w:left="350" w:right="3049"/>
                        <w:rPr>
                          <w:rFonts w:ascii="Consolas"/>
                          <w:color w:val="000000"/>
                          <w:sz w:val="16"/>
                        </w:rPr>
                      </w:pPr>
                      <w:r>
                        <w:rPr>
                          <w:rFonts w:ascii="Consolas"/>
                          <w:color w:val="9CDCFD"/>
                          <w:sz w:val="16"/>
                        </w:rPr>
                        <w:t>m</w:t>
                      </w:r>
                      <w:r>
                        <w:rPr>
                          <w:rFonts w:ascii="Consolas"/>
                          <w:color w:val="9CDCFD"/>
                          <w:spacing w:val="-6"/>
                          <w:sz w:val="16"/>
                        </w:rPr>
                        <w:t xml:space="preserve"> </w:t>
                      </w:r>
                      <w:r>
                        <w:rPr>
                          <w:rFonts w:ascii="Consolas"/>
                          <w:color w:val="D3D3D3"/>
                          <w:sz w:val="16"/>
                        </w:rPr>
                        <w:t>=</w:t>
                      </w:r>
                      <w:r>
                        <w:rPr>
                          <w:rFonts w:ascii="Consolas"/>
                          <w:color w:val="D3D3D3"/>
                          <w:spacing w:val="-8"/>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w:t>
                      </w:r>
                      <w:r>
                        <w:rPr>
                          <w:rFonts w:ascii="Consolas"/>
                          <w:color w:val="559CD5"/>
                          <w:sz w:val="16"/>
                        </w:rPr>
                        <w:t>(?im)</w:t>
                      </w:r>
                      <w:r>
                        <w:rPr>
                          <w:rFonts w:ascii="Consolas"/>
                          <w:color w:val="D16969"/>
                          <w:sz w:val="16"/>
                        </w:rPr>
                        <w:t>^\s</w:t>
                      </w:r>
                      <w:r>
                        <w:rPr>
                          <w:rFonts w:ascii="Consolas"/>
                          <w:color w:val="D6B97C"/>
                          <w:sz w:val="16"/>
                        </w:rPr>
                        <w:t>*</w:t>
                      </w:r>
                      <w:r>
                        <w:rPr>
                          <w:rFonts w:ascii="Consolas"/>
                          <w:color w:val="CE9178"/>
                          <w:sz w:val="16"/>
                        </w:rPr>
                        <w:t>(</w:t>
                      </w:r>
                      <w:r>
                        <w:rPr>
                          <w:rFonts w:ascii="Consolas"/>
                          <w:color w:val="D16969"/>
                          <w:sz w:val="16"/>
                        </w:rPr>
                        <w:t>Cisco</w:t>
                      </w:r>
                      <w:r>
                        <w:rPr>
                          <w:rFonts w:ascii="Consolas"/>
                          <w:color w:val="D16969"/>
                          <w:spacing w:val="-10"/>
                          <w:sz w:val="16"/>
                        </w:rPr>
                        <w:t xml:space="preserve"> </w:t>
                      </w:r>
                      <w:r>
                        <w:rPr>
                          <w:rFonts w:ascii="Consolas"/>
                          <w:color w:val="D16969"/>
                          <w:sz w:val="16"/>
                        </w:rPr>
                        <w:t>IOS</w:t>
                      </w:r>
                      <w:r>
                        <w:rPr>
                          <w:rFonts w:ascii="Consolas"/>
                          <w:color w:val="D16969"/>
                          <w:spacing w:val="-8"/>
                          <w:sz w:val="16"/>
                        </w:rPr>
                        <w:t xml:space="preserve"> </w:t>
                      </w:r>
                      <w:r>
                        <w:rPr>
                          <w:rFonts w:ascii="Consolas"/>
                          <w:color w:val="D16969"/>
                          <w:sz w:val="16"/>
                        </w:rPr>
                        <w:t>Software.</w:t>
                      </w:r>
                      <w:r>
                        <w:rPr>
                          <w:rFonts w:ascii="Consolas"/>
                          <w:color w:val="D6B97C"/>
                          <w:sz w:val="16"/>
                        </w:rPr>
                        <w:t>*</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6"/>
                          <w:sz w:val="16"/>
                        </w:rPr>
                        <w:t xml:space="preserve"> </w:t>
                      </w:r>
                      <w:r>
                        <w:rPr>
                          <w:rFonts w:ascii="Consolas"/>
                          <w:color w:val="9CDCFD"/>
                          <w:sz w:val="16"/>
                        </w:rPr>
                        <w:t>cfg</w:t>
                      </w:r>
                      <w:r>
                        <w:rPr>
                          <w:rFonts w:ascii="Consolas"/>
                          <w:color w:val="CCCCCC"/>
                          <w:sz w:val="16"/>
                        </w:rPr>
                        <w:t xml:space="preserve">) </w:t>
                      </w:r>
                      <w:r>
                        <w:rPr>
                          <w:rFonts w:ascii="Consolas"/>
                          <w:color w:val="C585C0"/>
                          <w:sz w:val="16"/>
                        </w:rPr>
                        <w:t xml:space="preserve">if </w:t>
                      </w:r>
                      <w:r>
                        <w:rPr>
                          <w:rFonts w:ascii="Consolas"/>
                          <w:color w:val="9CDCFD"/>
                          <w:sz w:val="16"/>
                        </w:rPr>
                        <w:t>m</w:t>
                      </w:r>
                      <w:r>
                        <w:rPr>
                          <w:rFonts w:ascii="Consolas"/>
                          <w:color w:val="CCCCCC"/>
                          <w:sz w:val="16"/>
                        </w:rPr>
                        <w:t>:</w:t>
                      </w:r>
                    </w:p>
                    <w:p w14:paraId="7D66DA52" w14:textId="77777777" w:rsidR="009D0F0E" w:rsidRDefault="00000000">
                      <w:pPr>
                        <w:spacing w:line="292" w:lineRule="auto"/>
                        <w:ind w:left="350" w:right="5284" w:firstLine="352"/>
                        <w:rPr>
                          <w:rFonts w:ascii="Consolas"/>
                          <w:color w:val="000000"/>
                          <w:sz w:val="16"/>
                        </w:rPr>
                      </w:pPr>
                      <w:r>
                        <w:rPr>
                          <w:rFonts w:ascii="Consolas"/>
                          <w:color w:val="C585C0"/>
                          <w:sz w:val="16"/>
                        </w:rPr>
                        <w:t>return</w:t>
                      </w:r>
                      <w:r>
                        <w:rPr>
                          <w:rFonts w:ascii="Consolas"/>
                          <w:color w:val="C585C0"/>
                          <w:spacing w:val="-22"/>
                          <w:sz w:val="16"/>
                        </w:rPr>
                        <w:t xml:space="preserve"> </w:t>
                      </w:r>
                      <w:r>
                        <w:rPr>
                          <w:rFonts w:ascii="Consolas"/>
                          <w:color w:val="9CDCFD"/>
                          <w:sz w:val="16"/>
                        </w:rPr>
                        <w:t>m</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C585C0"/>
                          <w:sz w:val="16"/>
                        </w:rPr>
                        <w:t xml:space="preserve">return </w:t>
                      </w:r>
                      <w:r>
                        <w:rPr>
                          <w:rFonts w:ascii="Consolas"/>
                          <w:color w:val="CE9178"/>
                          <w:sz w:val="16"/>
                        </w:rPr>
                        <w:t>"Not Found"</w:t>
                      </w:r>
                    </w:p>
                    <w:p w14:paraId="6DD27638" w14:textId="77777777" w:rsidR="009D0F0E" w:rsidRDefault="00000000">
                      <w:pPr>
                        <w:spacing w:line="273" w:lineRule="auto"/>
                        <w:ind w:right="5414"/>
                        <w:rPr>
                          <w:rFonts w:ascii="Consolas" w:hAnsi="Consolas"/>
                          <w:color w:val="000000"/>
                          <w:sz w:val="16"/>
                        </w:rPr>
                      </w:pPr>
                      <w:r>
                        <w:rPr>
                          <w:rFonts w:ascii="Consolas" w:hAnsi="Consolas"/>
                          <w:color w:val="6A9954"/>
                          <w:sz w:val="16"/>
                        </w:rPr>
                        <w:t># ============================== #</w:t>
                      </w:r>
                      <w:r>
                        <w:rPr>
                          <w:rFonts w:ascii="Consolas" w:hAnsi="Consolas"/>
                          <w:color w:val="6A9954"/>
                          <w:spacing w:val="-5"/>
                          <w:sz w:val="16"/>
                        </w:rPr>
                        <w:t xml:space="preserve"> </w:t>
                      </w:r>
                      <w:r>
                        <w:rPr>
                          <w:rFonts w:ascii="Segoe UI Symbol" w:hAnsi="Segoe UI Symbol"/>
                          <w:color w:val="6A9954"/>
                          <w:sz w:val="16"/>
                        </w:rPr>
                        <w:t>✅</w:t>
                      </w:r>
                      <w:r>
                        <w:rPr>
                          <w:rFonts w:ascii="Segoe UI Symbol" w:hAnsi="Segoe UI Symbol"/>
                          <w:color w:val="6A9954"/>
                          <w:spacing w:val="38"/>
                          <w:sz w:val="16"/>
                        </w:rPr>
                        <w:t xml:space="preserve"> </w:t>
                      </w:r>
                      <w:r>
                        <w:rPr>
                          <w:rFonts w:ascii="Consolas" w:hAnsi="Consolas"/>
                          <w:color w:val="6A9954"/>
                          <w:sz w:val="16"/>
                        </w:rPr>
                        <w:t>CIS</w:t>
                      </w:r>
                      <w:r>
                        <w:rPr>
                          <w:rFonts w:ascii="Consolas" w:hAnsi="Consolas"/>
                          <w:color w:val="6A9954"/>
                          <w:spacing w:val="-5"/>
                          <w:sz w:val="16"/>
                        </w:rPr>
                        <w:t xml:space="preserve"> </w:t>
                      </w:r>
                      <w:r>
                        <w:rPr>
                          <w:rFonts w:ascii="Consolas" w:hAnsi="Consolas"/>
                          <w:color w:val="6A9954"/>
                          <w:sz w:val="16"/>
                        </w:rPr>
                        <w:t>URL</w:t>
                      </w:r>
                      <w:r>
                        <w:rPr>
                          <w:rFonts w:ascii="Consolas" w:hAnsi="Consolas"/>
                          <w:color w:val="6A9954"/>
                          <w:spacing w:val="-5"/>
                          <w:sz w:val="16"/>
                        </w:rPr>
                        <w:t xml:space="preserve"> </w:t>
                      </w:r>
                      <w:r>
                        <w:rPr>
                          <w:rFonts w:ascii="Consolas" w:hAnsi="Consolas"/>
                          <w:color w:val="6A9954"/>
                          <w:sz w:val="16"/>
                        </w:rPr>
                        <w:t>AUTO</w:t>
                      </w:r>
                      <w:r>
                        <w:rPr>
                          <w:rFonts w:ascii="Consolas" w:hAnsi="Consolas"/>
                          <w:color w:val="6A9954"/>
                          <w:spacing w:val="-5"/>
                          <w:sz w:val="16"/>
                        </w:rPr>
                        <w:t xml:space="preserve"> </w:t>
                      </w:r>
                      <w:r>
                        <w:rPr>
                          <w:rFonts w:ascii="Consolas" w:hAnsi="Consolas"/>
                          <w:color w:val="6A9954"/>
                          <w:sz w:val="16"/>
                        </w:rPr>
                        <w:t>BASED</w:t>
                      </w:r>
                      <w:r>
                        <w:rPr>
                          <w:rFonts w:ascii="Consolas" w:hAnsi="Consolas"/>
                          <w:color w:val="6A9954"/>
                          <w:spacing w:val="-5"/>
                          <w:sz w:val="16"/>
                        </w:rPr>
                        <w:t xml:space="preserve"> </w:t>
                      </w:r>
                      <w:r>
                        <w:rPr>
                          <w:rFonts w:ascii="Consolas" w:hAnsi="Consolas"/>
                          <w:color w:val="6A9954"/>
                          <w:sz w:val="16"/>
                        </w:rPr>
                        <w:t>ON</w:t>
                      </w:r>
                      <w:r>
                        <w:rPr>
                          <w:rFonts w:ascii="Consolas" w:hAnsi="Consolas"/>
                          <w:color w:val="6A9954"/>
                          <w:spacing w:val="-5"/>
                          <w:sz w:val="16"/>
                        </w:rPr>
                        <w:t xml:space="preserve"> </w:t>
                      </w:r>
                      <w:r>
                        <w:rPr>
                          <w:rFonts w:ascii="Consolas" w:hAnsi="Consolas"/>
                          <w:color w:val="6A9954"/>
                          <w:sz w:val="16"/>
                        </w:rPr>
                        <w:t>DEVICE # ==============================</w:t>
                      </w:r>
                    </w:p>
                    <w:p w14:paraId="3E0E3B0E" w14:textId="77777777" w:rsidR="009D0F0E" w:rsidRDefault="00000000">
                      <w:pPr>
                        <w:spacing w:before="12" w:line="292" w:lineRule="auto"/>
                        <w:ind w:left="350" w:right="1943" w:hanging="351"/>
                        <w:rPr>
                          <w:rFonts w:ascii="Consolas"/>
                          <w:color w:val="000000"/>
                          <w:sz w:val="16"/>
                        </w:rPr>
                      </w:pPr>
                      <w:r>
                        <w:rPr>
                          <w:rFonts w:ascii="Consolas"/>
                          <w:color w:val="559CD5"/>
                          <w:sz w:val="16"/>
                        </w:rPr>
                        <w:t>def</w:t>
                      </w:r>
                      <w:r>
                        <w:rPr>
                          <w:rFonts w:ascii="Consolas"/>
                          <w:color w:val="559CD5"/>
                          <w:spacing w:val="-11"/>
                          <w:sz w:val="16"/>
                        </w:rPr>
                        <w:t xml:space="preserve"> </w:t>
                      </w:r>
                      <w:r>
                        <w:rPr>
                          <w:rFonts w:ascii="Consolas"/>
                          <w:color w:val="DCDCAA"/>
                          <w:sz w:val="16"/>
                        </w:rPr>
                        <w:t>get_cis_benchmark_url</w:t>
                      </w:r>
                      <w:r>
                        <w:rPr>
                          <w:rFonts w:ascii="Consolas"/>
                          <w:color w:val="CCCCCC"/>
                          <w:sz w:val="16"/>
                        </w:rPr>
                        <w:t>(</w:t>
                      </w:r>
                      <w:r>
                        <w:rPr>
                          <w:rFonts w:ascii="Consolas"/>
                          <w:color w:val="9CDCFD"/>
                          <w:sz w:val="16"/>
                        </w:rPr>
                        <w:t>device_type</w:t>
                      </w:r>
                      <w:r>
                        <w:rPr>
                          <w:rFonts w:ascii="Consolas"/>
                          <w:color w:val="CCCCCC"/>
                          <w:sz w:val="16"/>
                        </w:rPr>
                        <w:t>:</w:t>
                      </w:r>
                      <w:r>
                        <w:rPr>
                          <w:rFonts w:ascii="Consolas"/>
                          <w:color w:val="CCCCCC"/>
                          <w:spacing w:val="-9"/>
                          <w:sz w:val="16"/>
                        </w:rPr>
                        <w:t xml:space="preserve"> </w:t>
                      </w:r>
                      <w:r>
                        <w:rPr>
                          <w:rFonts w:ascii="Consolas"/>
                          <w:color w:val="4EC8AF"/>
                          <w:sz w:val="16"/>
                        </w:rPr>
                        <w:t>str</w:t>
                      </w:r>
                      <w:r>
                        <w:rPr>
                          <w:rFonts w:ascii="Consolas"/>
                          <w:color w:val="CCCCCC"/>
                          <w:sz w:val="16"/>
                        </w:rPr>
                        <w:t>,</w:t>
                      </w:r>
                      <w:r>
                        <w:rPr>
                          <w:rFonts w:ascii="Consolas"/>
                          <w:color w:val="CCCCCC"/>
                          <w:spacing w:val="-9"/>
                          <w:sz w:val="16"/>
                        </w:rPr>
                        <w:t xml:space="preserve"> </w:t>
                      </w:r>
                      <w:r>
                        <w:rPr>
                          <w:rFonts w:ascii="Consolas"/>
                          <w:color w:val="9CDCFD"/>
                          <w:sz w:val="16"/>
                        </w:rPr>
                        <w:t>device_software_info</w:t>
                      </w:r>
                      <w:r>
                        <w:rPr>
                          <w:rFonts w:ascii="Consolas"/>
                          <w:color w:val="CCCCCC"/>
                          <w:sz w:val="16"/>
                        </w:rPr>
                        <w:t>:</w:t>
                      </w:r>
                      <w:r>
                        <w:rPr>
                          <w:rFonts w:ascii="Consolas"/>
                          <w:color w:val="CCCCCC"/>
                          <w:spacing w:val="-9"/>
                          <w:sz w:val="16"/>
                        </w:rPr>
                        <w:t xml:space="preserve"> </w:t>
                      </w:r>
                      <w:r>
                        <w:rPr>
                          <w:rFonts w:ascii="Consolas"/>
                          <w:color w:val="4EC8AF"/>
                          <w:sz w:val="16"/>
                        </w:rPr>
                        <w:t>str</w:t>
                      </w:r>
                      <w:r>
                        <w:rPr>
                          <w:rFonts w:ascii="Consolas"/>
                          <w:color w:val="CCCCCC"/>
                          <w:sz w:val="16"/>
                        </w:rPr>
                        <w:t xml:space="preserve">): </w:t>
                      </w:r>
                      <w:r>
                        <w:rPr>
                          <w:rFonts w:ascii="Consolas"/>
                          <w:color w:val="9CDCFD"/>
                          <w:sz w:val="16"/>
                        </w:rPr>
                        <w:t xml:space="preserve">dt </w:t>
                      </w:r>
                      <w:r>
                        <w:rPr>
                          <w:rFonts w:ascii="Consolas"/>
                          <w:color w:val="D3D3D3"/>
                          <w:sz w:val="16"/>
                        </w:rPr>
                        <w:t xml:space="preserve">= </w:t>
                      </w:r>
                      <w:r>
                        <w:rPr>
                          <w:rFonts w:ascii="Consolas"/>
                          <w:color w:val="CCCCCC"/>
                          <w:sz w:val="16"/>
                        </w:rPr>
                        <w:t>(</w:t>
                      </w:r>
                      <w:r>
                        <w:rPr>
                          <w:rFonts w:ascii="Consolas"/>
                          <w:color w:val="9CDCFD"/>
                          <w:sz w:val="16"/>
                        </w:rPr>
                        <w:t xml:space="preserve">device_type </w:t>
                      </w:r>
                      <w:r>
                        <w:rPr>
                          <w:rFonts w:ascii="Consolas"/>
                          <w:color w:val="559CD5"/>
                          <w:sz w:val="16"/>
                        </w:rPr>
                        <w:t xml:space="preserve">or </w:t>
                      </w:r>
                      <w:r>
                        <w:rPr>
                          <w:rFonts w:ascii="Consolas"/>
                          <w:color w:val="CE9178"/>
                          <w:sz w:val="16"/>
                        </w:rPr>
                        <w:t>""</w:t>
                      </w:r>
                      <w:r>
                        <w:rPr>
                          <w:rFonts w:ascii="Consolas"/>
                          <w:color w:val="CCCCCC"/>
                          <w:sz w:val="16"/>
                        </w:rPr>
                        <w:t>).</w:t>
                      </w:r>
                      <w:r>
                        <w:rPr>
                          <w:rFonts w:ascii="Consolas"/>
                          <w:color w:val="DCDCAA"/>
                          <w:sz w:val="16"/>
                        </w:rPr>
                        <w:t>lower</w:t>
                      </w:r>
                      <w:r>
                        <w:rPr>
                          <w:rFonts w:ascii="Consolas"/>
                          <w:color w:val="CCCCCC"/>
                          <w:sz w:val="16"/>
                        </w:rPr>
                        <w:t>().</w:t>
                      </w:r>
                      <w:r>
                        <w:rPr>
                          <w:rFonts w:ascii="Consolas"/>
                          <w:color w:val="DCDCAA"/>
                          <w:sz w:val="16"/>
                        </w:rPr>
                        <w:t>strip</w:t>
                      </w:r>
                      <w:r>
                        <w:rPr>
                          <w:rFonts w:ascii="Consolas"/>
                          <w:color w:val="CCCCCC"/>
                          <w:sz w:val="16"/>
                        </w:rPr>
                        <w:t>()</w:t>
                      </w:r>
                    </w:p>
                    <w:p w14:paraId="42FC538A" w14:textId="77777777" w:rsidR="009D0F0E" w:rsidRDefault="00000000">
                      <w:pPr>
                        <w:spacing w:line="186" w:lineRule="exact"/>
                        <w:ind w:left="350"/>
                        <w:rPr>
                          <w:rFonts w:ascii="Consolas"/>
                          <w:color w:val="000000"/>
                          <w:sz w:val="16"/>
                        </w:rPr>
                      </w:pPr>
                      <w:r>
                        <w:rPr>
                          <w:rFonts w:ascii="Consolas"/>
                          <w:color w:val="9CDCFD"/>
                          <w:sz w:val="16"/>
                        </w:rPr>
                        <w:t>info</w:t>
                      </w:r>
                      <w:r>
                        <w:rPr>
                          <w:rFonts w:ascii="Consolas"/>
                          <w:color w:val="9CDCFD"/>
                          <w:spacing w:val="-5"/>
                          <w:sz w:val="16"/>
                        </w:rPr>
                        <w:t xml:space="preserve"> </w:t>
                      </w:r>
                      <w:r>
                        <w:rPr>
                          <w:rFonts w:ascii="Consolas"/>
                          <w:color w:val="D3D3D3"/>
                          <w:sz w:val="16"/>
                        </w:rPr>
                        <w:t>=</w:t>
                      </w:r>
                      <w:r>
                        <w:rPr>
                          <w:rFonts w:ascii="Consolas"/>
                          <w:color w:val="D3D3D3"/>
                          <w:spacing w:val="-7"/>
                          <w:sz w:val="16"/>
                        </w:rPr>
                        <w:t xml:space="preserve"> </w:t>
                      </w:r>
                      <w:r>
                        <w:rPr>
                          <w:rFonts w:ascii="Consolas"/>
                          <w:color w:val="CCCCCC"/>
                          <w:sz w:val="16"/>
                        </w:rPr>
                        <w:t>(</w:t>
                      </w:r>
                      <w:r>
                        <w:rPr>
                          <w:rFonts w:ascii="Consolas"/>
                          <w:color w:val="9CDCFD"/>
                          <w:sz w:val="16"/>
                        </w:rPr>
                        <w:t>device_software_info</w:t>
                      </w:r>
                      <w:r>
                        <w:rPr>
                          <w:rFonts w:ascii="Consolas"/>
                          <w:color w:val="9CDCFD"/>
                          <w:spacing w:val="-9"/>
                          <w:sz w:val="16"/>
                        </w:rPr>
                        <w:t xml:space="preserve"> </w:t>
                      </w:r>
                      <w:r>
                        <w:rPr>
                          <w:rFonts w:ascii="Consolas"/>
                          <w:color w:val="559CD5"/>
                          <w:sz w:val="16"/>
                        </w:rPr>
                        <w:t>or</w:t>
                      </w:r>
                      <w:r>
                        <w:rPr>
                          <w:rFonts w:ascii="Consolas"/>
                          <w:color w:val="559CD5"/>
                          <w:spacing w:val="-7"/>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lower</w:t>
                      </w:r>
                      <w:r>
                        <w:rPr>
                          <w:rFonts w:ascii="Consolas"/>
                          <w:color w:val="CCCCCC"/>
                          <w:spacing w:val="-2"/>
                          <w:sz w:val="16"/>
                        </w:rPr>
                        <w:t>()</w:t>
                      </w:r>
                    </w:p>
                    <w:p w14:paraId="651DAB99" w14:textId="77777777" w:rsidR="009D0F0E" w:rsidRDefault="00000000">
                      <w:pPr>
                        <w:spacing w:before="41" w:line="292" w:lineRule="auto"/>
                        <w:ind w:left="350" w:right="3173"/>
                        <w:rPr>
                          <w:rFonts w:ascii="Consolas"/>
                          <w:color w:val="000000"/>
                          <w:sz w:val="16"/>
                        </w:rPr>
                      </w:pPr>
                      <w:r>
                        <w:rPr>
                          <w:rFonts w:ascii="Consolas"/>
                          <w:color w:val="9CDCFD"/>
                          <w:sz w:val="16"/>
                        </w:rPr>
                        <w:t>fallback</w:t>
                      </w:r>
                      <w:r>
                        <w:rPr>
                          <w:rFonts w:ascii="Consolas"/>
                          <w:color w:val="9CDCFD"/>
                          <w:spacing w:val="-18"/>
                          <w:sz w:val="16"/>
                        </w:rPr>
                        <w:t xml:space="preserve"> </w:t>
                      </w:r>
                      <w:r>
                        <w:rPr>
                          <w:rFonts w:ascii="Consolas"/>
                          <w:color w:val="D3D3D3"/>
                          <w:sz w:val="16"/>
                        </w:rPr>
                        <w:t>=</w:t>
                      </w:r>
                      <w:r>
                        <w:rPr>
                          <w:rFonts w:ascii="Consolas"/>
                          <w:color w:val="D3D3D3"/>
                          <w:spacing w:val="-16"/>
                          <w:sz w:val="16"/>
                        </w:rPr>
                        <w:t xml:space="preserve"> </w:t>
                      </w:r>
                      <w:r>
                        <w:rPr>
                          <w:rFonts w:ascii="Consolas"/>
                          <w:color w:val="CE9178"/>
                          <w:sz w:val="16"/>
                        </w:rPr>
                        <w:t>"https://</w:t>
                      </w:r>
                      <w:hyperlink r:id="rId18">
                        <w:r>
                          <w:rPr>
                            <w:rFonts w:ascii="Consolas"/>
                            <w:color w:val="CE9178"/>
                            <w:sz w:val="16"/>
                          </w:rPr>
                          <w:t>www.cisecurity.org/cis-benchmarks</w:t>
                        </w:r>
                      </w:hyperlink>
                      <w:r>
                        <w:rPr>
                          <w:rFonts w:ascii="Consolas"/>
                          <w:color w:val="CE9178"/>
                          <w:sz w:val="16"/>
                        </w:rPr>
                        <w:t xml:space="preserve">" </w:t>
                      </w:r>
                      <w:r>
                        <w:rPr>
                          <w:rFonts w:ascii="Consolas"/>
                          <w:color w:val="C585C0"/>
                          <w:sz w:val="16"/>
                        </w:rPr>
                        <w:t xml:space="preserve">if </w:t>
                      </w:r>
                      <w:r>
                        <w:rPr>
                          <w:rFonts w:ascii="Consolas"/>
                          <w:color w:val="9CDCFD"/>
                          <w:sz w:val="16"/>
                        </w:rPr>
                        <w:t xml:space="preserve">dt </w:t>
                      </w:r>
                      <w:r>
                        <w:rPr>
                          <w:rFonts w:ascii="Consolas"/>
                          <w:color w:val="D3D3D3"/>
                          <w:sz w:val="16"/>
                        </w:rPr>
                        <w:t xml:space="preserve">== </w:t>
                      </w:r>
                      <w:r>
                        <w:rPr>
                          <w:rFonts w:ascii="Consolas"/>
                          <w:color w:val="CE9178"/>
                          <w:sz w:val="16"/>
                        </w:rPr>
                        <w:t>"router"</w:t>
                      </w:r>
                      <w:r>
                        <w:rPr>
                          <w:rFonts w:ascii="Consolas"/>
                          <w:color w:val="CCCCCC"/>
                          <w:sz w:val="16"/>
                        </w:rPr>
                        <w:t>:</w:t>
                      </w:r>
                    </w:p>
                    <w:p w14:paraId="3E4CFDF3" w14:textId="77777777" w:rsidR="009D0F0E" w:rsidRDefault="00000000">
                      <w:pPr>
                        <w:spacing w:line="292" w:lineRule="auto"/>
                        <w:ind w:left="350" w:right="2733" w:firstLine="352"/>
                        <w:rPr>
                          <w:rFonts w:ascii="Consolas"/>
                          <w:color w:val="CE9178"/>
                          <w:sz w:val="16"/>
                        </w:rPr>
                      </w:pPr>
                      <w:r>
                        <w:rPr>
                          <w:rFonts w:ascii="Consolas"/>
                          <w:color w:val="C585C0"/>
                          <w:sz w:val="16"/>
                        </w:rPr>
                        <w:t>return</w:t>
                      </w:r>
                      <w:r>
                        <w:rPr>
                          <w:rFonts w:ascii="Consolas"/>
                          <w:color w:val="C585C0"/>
                          <w:spacing w:val="-22"/>
                          <w:sz w:val="16"/>
                        </w:rPr>
                        <w:t xml:space="preserve"> </w:t>
                      </w:r>
                      <w:r>
                        <w:rPr>
                          <w:rFonts w:ascii="Consolas"/>
                          <w:color w:val="CE9178"/>
                          <w:sz w:val="16"/>
                        </w:rPr>
                        <w:t>"https://</w:t>
                      </w:r>
                      <w:hyperlink r:id="rId19">
                        <w:r>
                          <w:rPr>
                            <w:rFonts w:ascii="Consolas"/>
                            <w:color w:val="CE9178"/>
                            <w:sz w:val="16"/>
                          </w:rPr>
                          <w:t>www.cisecurity.org/benchmark/cisco_ios</w:t>
                        </w:r>
                      </w:hyperlink>
                      <w:r>
                        <w:rPr>
                          <w:rFonts w:ascii="Consolas"/>
                          <w:color w:val="CE9178"/>
                          <w:sz w:val="16"/>
                        </w:rPr>
                        <w:t xml:space="preserve">" </w:t>
                      </w:r>
                    </w:p>
                    <w:p w14:paraId="2AB7264D" w14:textId="77777777" w:rsidR="009D0F0E" w:rsidRDefault="009D0F0E">
                      <w:pPr>
                        <w:spacing w:line="292" w:lineRule="auto"/>
                        <w:ind w:right="2733"/>
                        <w:rPr>
                          <w:rFonts w:ascii="Consolas"/>
                          <w:color w:val="CE9178"/>
                          <w:sz w:val="16"/>
                        </w:rPr>
                      </w:pPr>
                    </w:p>
                    <w:p w14:paraId="4F451557" w14:textId="77777777" w:rsidR="009D0F0E" w:rsidRDefault="009D0F0E">
                      <w:pPr>
                        <w:spacing w:line="292" w:lineRule="auto"/>
                        <w:ind w:left="350" w:right="2733" w:firstLine="352"/>
                        <w:rPr>
                          <w:rFonts w:ascii="Consolas"/>
                          <w:color w:val="CE9178"/>
                          <w:sz w:val="16"/>
                        </w:rPr>
                      </w:pPr>
                    </w:p>
                    <w:p w14:paraId="28507B61" w14:textId="77777777" w:rsidR="009D0F0E" w:rsidRDefault="009D0F0E">
                      <w:pPr>
                        <w:spacing w:line="292" w:lineRule="auto"/>
                        <w:ind w:left="350" w:right="2733" w:firstLine="352"/>
                        <w:rPr>
                          <w:rFonts w:ascii="Consolas"/>
                          <w:color w:val="CE9178"/>
                          <w:sz w:val="16"/>
                        </w:rPr>
                      </w:pPr>
                    </w:p>
                    <w:p w14:paraId="329A0ABC" w14:textId="77777777" w:rsidR="009D0F0E" w:rsidRDefault="00000000">
                      <w:pPr>
                        <w:spacing w:line="292" w:lineRule="auto"/>
                        <w:ind w:left="350" w:right="2733" w:firstLine="352"/>
                        <w:rPr>
                          <w:rFonts w:ascii="Consolas"/>
                          <w:color w:val="000000"/>
                          <w:sz w:val="16"/>
                        </w:rPr>
                      </w:pPr>
                      <w:r>
                        <w:rPr>
                          <w:rFonts w:ascii="Consolas"/>
                          <w:color w:val="C585C0"/>
                          <w:sz w:val="16"/>
                        </w:rPr>
                        <w:t xml:space="preserve">if </w:t>
                      </w:r>
                      <w:r>
                        <w:rPr>
                          <w:rFonts w:ascii="Consolas"/>
                          <w:color w:val="9CDCFD"/>
                          <w:sz w:val="16"/>
                        </w:rPr>
                        <w:t xml:space="preserve">dt </w:t>
                      </w:r>
                      <w:r>
                        <w:rPr>
                          <w:rFonts w:ascii="Consolas"/>
                          <w:color w:val="559CD5"/>
                          <w:sz w:val="16"/>
                        </w:rPr>
                        <w:t xml:space="preserve">in </w:t>
                      </w:r>
                      <w:r>
                        <w:rPr>
                          <w:rFonts w:ascii="Consolas"/>
                          <w:color w:val="CCCCCC"/>
                          <w:sz w:val="16"/>
                        </w:rPr>
                        <w:t>[</w:t>
                      </w:r>
                      <w:r>
                        <w:rPr>
                          <w:rFonts w:ascii="Consolas"/>
                          <w:color w:val="CE9178"/>
                          <w:sz w:val="16"/>
                        </w:rPr>
                        <w:t>"switch_l2"</w:t>
                      </w:r>
                      <w:r>
                        <w:rPr>
                          <w:rFonts w:ascii="Consolas"/>
                          <w:color w:val="CCCCCC"/>
                          <w:sz w:val="16"/>
                        </w:rPr>
                        <w:t xml:space="preserve">, </w:t>
                      </w:r>
                      <w:r>
                        <w:rPr>
                          <w:rFonts w:ascii="Consolas"/>
                          <w:color w:val="CE9178"/>
                          <w:sz w:val="16"/>
                        </w:rPr>
                        <w:t>"switch_l3"</w:t>
                      </w:r>
                      <w:r>
                        <w:rPr>
                          <w:rFonts w:ascii="Consolas"/>
                          <w:color w:val="CCCCCC"/>
                          <w:sz w:val="16"/>
                        </w:rPr>
                        <w:t>]:</w:t>
                      </w:r>
                    </w:p>
                    <w:p w14:paraId="5A9AA79C" w14:textId="77777777" w:rsidR="009D0F0E" w:rsidRDefault="00000000">
                      <w:pPr>
                        <w:spacing w:line="186" w:lineRule="exact"/>
                        <w:ind w:left="703"/>
                        <w:rPr>
                          <w:rFonts w:ascii="Consolas"/>
                          <w:color w:val="000000"/>
                          <w:sz w:val="16"/>
                        </w:rPr>
                      </w:pPr>
                      <w:r>
                        <w:rPr>
                          <w:rFonts w:ascii="Consolas"/>
                          <w:color w:val="C585C0"/>
                          <w:sz w:val="16"/>
                        </w:rPr>
                        <w:t>if</w:t>
                      </w:r>
                      <w:r>
                        <w:rPr>
                          <w:rFonts w:ascii="Consolas"/>
                          <w:color w:val="C585C0"/>
                          <w:spacing w:val="-4"/>
                          <w:sz w:val="16"/>
                        </w:rPr>
                        <w:t xml:space="preserve"> </w:t>
                      </w:r>
                      <w:r>
                        <w:rPr>
                          <w:rFonts w:ascii="Consolas"/>
                          <w:color w:val="CE9178"/>
                          <w:sz w:val="16"/>
                        </w:rPr>
                        <w:t>"ios-xe"</w:t>
                      </w:r>
                      <w:r>
                        <w:rPr>
                          <w:rFonts w:ascii="Consolas"/>
                          <w:color w:val="CE9178"/>
                          <w:spacing w:val="-3"/>
                          <w:sz w:val="16"/>
                        </w:rPr>
                        <w:t xml:space="preserve"> </w:t>
                      </w:r>
                      <w:r>
                        <w:rPr>
                          <w:rFonts w:ascii="Consolas"/>
                          <w:color w:val="559CD5"/>
                          <w:sz w:val="16"/>
                        </w:rPr>
                        <w:t>in</w:t>
                      </w:r>
                      <w:r>
                        <w:rPr>
                          <w:rFonts w:ascii="Consolas"/>
                          <w:color w:val="559CD5"/>
                          <w:spacing w:val="-4"/>
                          <w:sz w:val="16"/>
                        </w:rPr>
                        <w:t xml:space="preserve"> </w:t>
                      </w:r>
                      <w:r>
                        <w:rPr>
                          <w:rFonts w:ascii="Consolas"/>
                          <w:color w:val="9CDCFD"/>
                          <w:sz w:val="16"/>
                        </w:rPr>
                        <w:t>info</w:t>
                      </w:r>
                      <w:r>
                        <w:rPr>
                          <w:rFonts w:ascii="Consolas"/>
                          <w:color w:val="9CDCFD"/>
                          <w:spacing w:val="-3"/>
                          <w:sz w:val="16"/>
                        </w:rPr>
                        <w:t xml:space="preserve"> </w:t>
                      </w:r>
                      <w:r>
                        <w:rPr>
                          <w:rFonts w:ascii="Consolas"/>
                          <w:color w:val="559CD5"/>
                          <w:sz w:val="16"/>
                        </w:rPr>
                        <w:t>or</w:t>
                      </w:r>
                      <w:r>
                        <w:rPr>
                          <w:rFonts w:ascii="Consolas"/>
                          <w:color w:val="559CD5"/>
                          <w:spacing w:val="-4"/>
                          <w:sz w:val="16"/>
                        </w:rPr>
                        <w:t xml:space="preserve"> </w:t>
                      </w:r>
                      <w:r>
                        <w:rPr>
                          <w:rFonts w:ascii="Consolas"/>
                          <w:color w:val="CE9178"/>
                          <w:sz w:val="16"/>
                        </w:rPr>
                        <w:t>"ios</w:t>
                      </w:r>
                      <w:r>
                        <w:rPr>
                          <w:rFonts w:ascii="Consolas"/>
                          <w:color w:val="CE9178"/>
                          <w:spacing w:val="-3"/>
                          <w:sz w:val="16"/>
                        </w:rPr>
                        <w:t xml:space="preserve"> </w:t>
                      </w:r>
                      <w:r>
                        <w:rPr>
                          <w:rFonts w:ascii="Consolas"/>
                          <w:color w:val="CE9178"/>
                          <w:sz w:val="16"/>
                        </w:rPr>
                        <w:t>xe"</w:t>
                      </w:r>
                      <w:r>
                        <w:rPr>
                          <w:rFonts w:ascii="Consolas"/>
                          <w:color w:val="CE9178"/>
                          <w:spacing w:val="-4"/>
                          <w:sz w:val="16"/>
                        </w:rPr>
                        <w:t xml:space="preserve"> </w:t>
                      </w:r>
                      <w:r>
                        <w:rPr>
                          <w:rFonts w:ascii="Consolas"/>
                          <w:color w:val="559CD5"/>
                          <w:sz w:val="16"/>
                        </w:rPr>
                        <w:t>in</w:t>
                      </w:r>
                      <w:r>
                        <w:rPr>
                          <w:rFonts w:ascii="Consolas"/>
                          <w:color w:val="559CD5"/>
                          <w:spacing w:val="-3"/>
                          <w:sz w:val="16"/>
                        </w:rPr>
                        <w:t xml:space="preserve"> </w:t>
                      </w:r>
                      <w:r>
                        <w:rPr>
                          <w:rFonts w:ascii="Consolas"/>
                          <w:color w:val="9CDCFD"/>
                          <w:spacing w:val="-4"/>
                          <w:sz w:val="16"/>
                        </w:rPr>
                        <w:t>info</w:t>
                      </w:r>
                      <w:r>
                        <w:rPr>
                          <w:rFonts w:ascii="Consolas"/>
                          <w:color w:val="CCCCCC"/>
                          <w:spacing w:val="-4"/>
                          <w:sz w:val="16"/>
                        </w:rPr>
                        <w:t>:</w:t>
                      </w:r>
                    </w:p>
                    <w:p w14:paraId="7A1CF94A" w14:textId="77777777" w:rsidR="009D0F0E" w:rsidRDefault="009D0F0E">
                      <w:pPr>
                        <w:spacing w:before="39"/>
                        <w:ind w:left="1056"/>
                        <w:rPr>
                          <w:rFonts w:ascii="Consolas"/>
                          <w:color w:val="C585C0"/>
                          <w:sz w:val="16"/>
                        </w:rPr>
                      </w:pPr>
                    </w:p>
                    <w:p w14:paraId="4494821F" w14:textId="77777777" w:rsidR="009D0F0E" w:rsidRDefault="00000000">
                      <w:pPr>
                        <w:spacing w:before="39"/>
                        <w:ind w:left="1056"/>
                        <w:rPr>
                          <w:rFonts w:ascii="Consolas"/>
                          <w:color w:val="CE9178"/>
                          <w:spacing w:val="-2"/>
                          <w:sz w:val="16"/>
                        </w:rPr>
                      </w:pPr>
                      <w:r>
                        <w:rPr>
                          <w:rFonts w:ascii="Consolas"/>
                          <w:color w:val="C585C0"/>
                          <w:sz w:val="16"/>
                        </w:rPr>
                        <w:t>return</w:t>
                      </w:r>
                      <w:r>
                        <w:rPr>
                          <w:rFonts w:ascii="Consolas"/>
                          <w:color w:val="C585C0"/>
                          <w:spacing w:val="-8"/>
                          <w:sz w:val="16"/>
                        </w:rPr>
                        <w:t xml:space="preserve"> </w:t>
                      </w:r>
                      <w:r>
                        <w:rPr>
                          <w:rFonts w:ascii="Consolas"/>
                          <w:color w:val="CE9178"/>
                          <w:spacing w:val="-2"/>
                          <w:sz w:val="16"/>
                        </w:rPr>
                        <w:t>"https://</w:t>
                      </w:r>
                      <w:hyperlink r:id="rId20">
                        <w:r>
                          <w:rPr>
                            <w:rFonts w:ascii="Consolas"/>
                            <w:color w:val="CE9178"/>
                            <w:spacing w:val="-2"/>
                            <w:sz w:val="16"/>
                          </w:rPr>
                          <w:t>www.cisecurity.org/benchmark/cisco</w:t>
                        </w:r>
                      </w:hyperlink>
                      <w:r>
                        <w:rPr>
                          <w:rFonts w:ascii="Consolas"/>
                          <w:color w:val="CE9178"/>
                          <w:spacing w:val="-2"/>
                          <w:sz w:val="16"/>
                        </w:rPr>
                        <w:t>"</w:t>
                      </w:r>
                    </w:p>
                    <w:p w14:paraId="1050AB04" w14:textId="77777777" w:rsidR="009D0F0E" w:rsidRDefault="009D0F0E">
                      <w:pPr>
                        <w:spacing w:before="39"/>
                        <w:ind w:left="1056"/>
                        <w:rPr>
                          <w:rFonts w:ascii="Consolas"/>
                          <w:color w:val="CE9178"/>
                          <w:spacing w:val="-2"/>
                          <w:sz w:val="16"/>
                        </w:rPr>
                      </w:pPr>
                    </w:p>
                  </w:txbxContent>
                </v:textbox>
                <w10:wrap type="topAndBottom" anchorx="page"/>
              </v:shape>
            </w:pict>
          </mc:Fallback>
        </mc:AlternateContent>
      </w:r>
      <w:proofErr w:type="spellStart"/>
      <w:r>
        <w:rPr>
          <w:rFonts w:ascii="Cambria" w:hAnsi="Cambria" w:cs="Cambria"/>
          <w:bCs/>
          <w:i/>
          <w:iCs/>
          <w:sz w:val="20"/>
          <w:lang w:val="en-IN"/>
        </w:rPr>
        <w:t>Fig.No</w:t>
      </w:r>
      <w:proofErr w:type="spellEnd"/>
      <w:r>
        <w:rPr>
          <w:rFonts w:ascii="Cambria" w:hAnsi="Cambria" w:cs="Cambria"/>
          <w:bCs/>
          <w:i/>
          <w:iCs/>
          <w:sz w:val="20"/>
          <w:lang w:val="en-IN"/>
        </w:rPr>
        <w:t xml:space="preserve"> 4</w:t>
      </w:r>
    </w:p>
    <w:p w14:paraId="0B77B197" w14:textId="77777777" w:rsidR="009D0F0E" w:rsidRDefault="009D0F0E">
      <w:pPr>
        <w:pStyle w:val="BodyText"/>
        <w:jc w:val="center"/>
        <w:rPr>
          <w:rFonts w:ascii="Cambria" w:hAnsi="Cambria" w:cs="Cambria"/>
          <w:bCs/>
          <w:i/>
          <w:iCs/>
          <w:sz w:val="22"/>
          <w:szCs w:val="22"/>
        </w:rPr>
        <w:sectPr w:rsidR="009D0F0E">
          <w:pgSz w:w="11910" w:h="16840"/>
          <w:pgMar w:top="1440" w:right="1123" w:bottom="1440" w:left="1123" w:header="0" w:footer="699" w:gutter="0"/>
          <w:pgBorders>
            <w:top w:val="single" w:sz="4" w:space="1" w:color="auto"/>
            <w:left w:val="single" w:sz="4" w:space="4" w:color="auto"/>
            <w:bottom w:val="single" w:sz="4" w:space="1" w:color="auto"/>
            <w:right w:val="single" w:sz="4" w:space="4" w:color="auto"/>
          </w:pgBorders>
          <w:cols w:space="720"/>
        </w:sectPr>
      </w:pPr>
    </w:p>
    <w:p w14:paraId="09E4AD79" w14:textId="77777777" w:rsidR="009D0F0E" w:rsidRDefault="00000000">
      <w:pPr>
        <w:spacing w:before="60" w:line="292" w:lineRule="auto"/>
        <w:ind w:leftChars="413" w:left="909" w:right="3187" w:firstLineChars="18" w:firstLine="29"/>
        <w:rPr>
          <w:rFonts w:ascii="Consolas"/>
          <w:sz w:val="16"/>
        </w:rPr>
      </w:pPr>
      <w:r>
        <w:rPr>
          <w:rFonts w:ascii="Consolas"/>
          <w:noProof/>
          <w:sz w:val="16"/>
        </w:rPr>
        <w:lastRenderedPageBreak/>
        <mc:AlternateContent>
          <mc:Choice Requires="wpg">
            <w:drawing>
              <wp:anchor distT="0" distB="0" distL="0" distR="0" simplePos="0" relativeHeight="251660288" behindDoc="1" locked="0" layoutInCell="1" allowOverlap="1" wp14:anchorId="3B7F08EE" wp14:editId="13866ACE">
                <wp:simplePos x="0" y="0"/>
                <wp:positionH relativeFrom="page">
                  <wp:posOffset>1021715</wp:posOffset>
                </wp:positionH>
                <wp:positionV relativeFrom="page">
                  <wp:posOffset>914400</wp:posOffset>
                </wp:positionV>
                <wp:extent cx="5395595" cy="8794115"/>
                <wp:effectExtent l="0" t="0" r="14605" b="14605"/>
                <wp:wrapNone/>
                <wp:docPr id="5" name="Group 5"/>
                <wp:cNvGraphicFramePr/>
                <a:graphic xmlns:a="http://schemas.openxmlformats.org/drawingml/2006/main">
                  <a:graphicData uri="http://schemas.microsoft.com/office/word/2010/wordprocessingGroup">
                    <wpg:wgp>
                      <wpg:cNvGrpSpPr/>
                      <wpg:grpSpPr>
                        <a:xfrm>
                          <a:off x="0" y="0"/>
                          <a:ext cx="5395595" cy="8794115"/>
                          <a:chOff x="0" y="0"/>
                          <a:chExt cx="5274310" cy="8831580"/>
                        </a:xfrm>
                      </wpg:grpSpPr>
                      <wps:wsp>
                        <wps:cNvPr id="6" name="Graphic 6"/>
                        <wps:cNvSpPr/>
                        <wps:spPr>
                          <a:xfrm>
                            <a:off x="0" y="0"/>
                            <a:ext cx="5274310" cy="144780"/>
                          </a:xfrm>
                          <a:custGeom>
                            <a:avLst/>
                            <a:gdLst/>
                            <a:ahLst/>
                            <a:cxnLst/>
                            <a:rect l="l" t="t" r="r" b="b"/>
                            <a:pathLst>
                              <a:path w="5274310" h="144780">
                                <a:moveTo>
                                  <a:pt x="5274310" y="144780"/>
                                </a:moveTo>
                                <a:lnTo>
                                  <a:pt x="0" y="144780"/>
                                </a:lnTo>
                                <a:lnTo>
                                  <a:pt x="0" y="0"/>
                                </a:lnTo>
                                <a:lnTo>
                                  <a:pt x="5274310" y="0"/>
                                </a:lnTo>
                                <a:lnTo>
                                  <a:pt x="5274310" y="144780"/>
                                </a:lnTo>
                                <a:close/>
                              </a:path>
                            </a:pathLst>
                          </a:custGeom>
                          <a:solidFill>
                            <a:srgbClr val="1F1F1F"/>
                          </a:solidFill>
                        </wps:spPr>
                        <wps:bodyPr wrap="square" lIns="0" tIns="0" rIns="0" bIns="0" rtlCol="0">
                          <a:noAutofit/>
                        </wps:bodyPr>
                      </wps:wsp>
                      <wps:wsp>
                        <wps:cNvPr id="7" name="Graphic 7"/>
                        <wps:cNvSpPr/>
                        <wps:spPr>
                          <a:xfrm>
                            <a:off x="0" y="144779"/>
                            <a:ext cx="5274310" cy="8686800"/>
                          </a:xfrm>
                          <a:custGeom>
                            <a:avLst/>
                            <a:gdLst/>
                            <a:ahLst/>
                            <a:cxnLst/>
                            <a:rect l="l" t="t" r="r" b="b"/>
                            <a:pathLst>
                              <a:path w="5274310" h="8686800">
                                <a:moveTo>
                                  <a:pt x="5274310" y="0"/>
                                </a:moveTo>
                                <a:lnTo>
                                  <a:pt x="0" y="0"/>
                                </a:lnTo>
                                <a:lnTo>
                                  <a:pt x="0" y="144780"/>
                                </a:lnTo>
                                <a:lnTo>
                                  <a:pt x="0" y="289560"/>
                                </a:lnTo>
                                <a:lnTo>
                                  <a:pt x="0" y="8686800"/>
                                </a:lnTo>
                                <a:lnTo>
                                  <a:pt x="5274310" y="8686800"/>
                                </a:lnTo>
                                <a:lnTo>
                                  <a:pt x="5274310" y="144780"/>
                                </a:lnTo>
                                <a:lnTo>
                                  <a:pt x="5274310" y="0"/>
                                </a:lnTo>
                                <a:close/>
                              </a:path>
                            </a:pathLst>
                          </a:custGeom>
                          <a:solidFill>
                            <a:srgbClr val="1F1F1F"/>
                          </a:solidFill>
                        </wps:spPr>
                        <wps:bodyPr wrap="square" lIns="0" tIns="0" rIns="0" bIns="0" rtlCol="0">
                          <a:noAutofit/>
                        </wps:bodyPr>
                      </wps:wsp>
                    </wpg:wgp>
                  </a:graphicData>
                </a:graphic>
              </wp:anchor>
            </w:drawing>
          </mc:Choice>
          <mc:Fallback>
            <w:pict>
              <v:group w14:anchorId="17D96D90" id="Group 5" o:spid="_x0000_s1026" style="position:absolute;margin-left:80.45pt;margin-top:1in;width:424.85pt;height:692.45pt;z-index:-251656192;mso-wrap-distance-left:0;mso-wrap-distance-right:0;mso-position-horizontal-relative:page;mso-position-vertical-relative:page" coordsize="52743,88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">
                <v:shape id="Graphic 6" o:spid="_x0000_s1027" style="position:absolute;width:52743;height:1447;visibility:visible;mso-wrap-style:square;v-text-anchor:top" coordsize="5274310,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" path="m5274310,144780l,144780,,,5274310,r,144780xe" fillcolor="#1f1f1f" stroked="f">
                  <v:path arrowok="t"/>
                </v:shape>
                <v:shape id="Graphic 7" o:spid="_x0000_s1028" style="position:absolute;top:1447;width:52743;height:86868;visibility:visible;mso-wrap-style:square;v-text-anchor:top" coordsize="5274310,868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" path="m5274310,l,,,144780,,289560,,8686800r5274310,l5274310,144780,5274310,xe" fillcolor="#1f1f1f" stroked="f">
                  <v:path arrowok="t"/>
                </v:shape>
                <w10:wrap anchorx="page" anchory="page"/>
              </v:group>
            </w:pict>
          </mc:Fallback>
        </mc:AlternateContent>
      </w:r>
      <w:r>
        <w:rPr>
          <w:rFonts w:ascii="Consolas"/>
          <w:color w:val="C585C0"/>
          <w:sz w:val="16"/>
        </w:rPr>
        <w:t>return</w:t>
      </w:r>
      <w:r>
        <w:rPr>
          <w:rFonts w:ascii="Consolas"/>
          <w:color w:val="C585C0"/>
          <w:spacing w:val="-22"/>
          <w:sz w:val="16"/>
        </w:rPr>
        <w:t xml:space="preserve"> </w:t>
      </w:r>
      <w:r>
        <w:rPr>
          <w:rFonts w:ascii="Consolas"/>
          <w:color w:val="CE9178"/>
          <w:sz w:val="16"/>
        </w:rPr>
        <w:t>"https://</w:t>
      </w:r>
      <w:hyperlink r:id="rId21">
        <w:r>
          <w:rPr>
            <w:rFonts w:ascii="Consolas"/>
            <w:color w:val="CE9178"/>
            <w:sz w:val="16"/>
          </w:rPr>
          <w:t>www.cisecurity.org/benchmark/cisco</w:t>
        </w:r>
      </w:hyperlink>
      <w:r>
        <w:rPr>
          <w:rFonts w:ascii="Consolas"/>
          <w:color w:val="CE9178"/>
          <w:sz w:val="16"/>
        </w:rPr>
        <w:t xml:space="preserve">" </w:t>
      </w:r>
      <w:r>
        <w:rPr>
          <w:rFonts w:ascii="Consolas"/>
          <w:color w:val="C585C0"/>
          <w:sz w:val="16"/>
        </w:rPr>
        <w:t xml:space="preserve">return </w:t>
      </w:r>
      <w:r>
        <w:rPr>
          <w:rFonts w:ascii="Consolas"/>
          <w:color w:val="9CDCFD"/>
          <w:sz w:val="16"/>
        </w:rPr>
        <w:t>fallback</w:t>
      </w:r>
    </w:p>
    <w:p w14:paraId="24DFB69A" w14:textId="77777777" w:rsidR="009D0F0E" w:rsidRDefault="00000000">
      <w:pPr>
        <w:spacing w:line="259" w:lineRule="auto"/>
        <w:ind w:leftChars="325" w:left="715" w:right="5833" w:firstLineChars="250" w:firstLine="400"/>
        <w:rPr>
          <w:rFonts w:ascii="Consolas" w:hAnsi="Consolas"/>
          <w:color w:val="6A9954"/>
          <w:sz w:val="16"/>
          <w:lang w:val="en-IN"/>
        </w:rPr>
      </w:pPr>
      <w:r>
        <w:rPr>
          <w:rFonts w:ascii="Consolas" w:hAnsi="Consolas"/>
          <w:color w:val="6A9954"/>
          <w:sz w:val="16"/>
        </w:rPr>
        <w:t>#</w:t>
      </w:r>
      <w:r>
        <w:rPr>
          <w:rFonts w:ascii="Consolas" w:hAnsi="Consolas"/>
          <w:color w:val="6A9954"/>
          <w:spacing w:val="-22"/>
          <w:sz w:val="16"/>
        </w:rPr>
        <w:t xml:space="preserve"> </w:t>
      </w:r>
      <w:r>
        <w:rPr>
          <w:rFonts w:ascii="Consolas" w:hAnsi="Consolas"/>
          <w:color w:val="6A9954"/>
          <w:sz w:val="16"/>
        </w:rPr>
        <w:t xml:space="preserve">============================== </w:t>
      </w:r>
      <w:r>
        <w:rPr>
          <w:rFonts w:ascii="Consolas" w:hAnsi="Consolas"/>
          <w:color w:val="6A9954"/>
          <w:sz w:val="16"/>
          <w:lang w:val="en-IN"/>
        </w:rPr>
        <w:t xml:space="preserve"> </w:t>
      </w:r>
    </w:p>
    <w:p w14:paraId="356CFBE7" w14:textId="77777777" w:rsidR="009D0F0E" w:rsidRDefault="00000000">
      <w:pPr>
        <w:spacing w:line="259" w:lineRule="auto"/>
        <w:ind w:leftChars="325" w:left="715" w:right="5833" w:firstLineChars="250" w:firstLine="400"/>
        <w:rPr>
          <w:rFonts w:ascii="Consolas" w:hAnsi="Consolas"/>
          <w:sz w:val="16"/>
        </w:rPr>
      </w:pPr>
      <w:r>
        <w:rPr>
          <w:rFonts w:ascii="Consolas" w:hAnsi="Consolas"/>
          <w:color w:val="6A9954"/>
          <w:sz w:val="16"/>
        </w:rPr>
        <w:t xml:space="preserve"># </w:t>
      </w:r>
      <w:r>
        <w:rPr>
          <w:rFonts w:ascii="Segoe UI Symbol" w:hAnsi="Segoe UI Symbol"/>
          <w:color w:val="6A9954"/>
          <w:sz w:val="16"/>
        </w:rPr>
        <w:t>✅</w:t>
      </w:r>
      <w:r>
        <w:rPr>
          <w:rFonts w:ascii="Segoe UI Symbol" w:hAnsi="Segoe UI Symbol"/>
          <w:color w:val="6A9954"/>
          <w:spacing w:val="40"/>
          <w:sz w:val="16"/>
        </w:rPr>
        <w:t xml:space="preserve"> </w:t>
      </w:r>
      <w:r>
        <w:rPr>
          <w:rFonts w:ascii="Consolas" w:hAnsi="Consolas"/>
          <w:color w:val="6A9954"/>
          <w:sz w:val="16"/>
        </w:rPr>
        <w:t>DEVICE TYPE DETECTION</w:t>
      </w:r>
    </w:p>
    <w:p w14:paraId="31088B1C" w14:textId="77777777" w:rsidR="009D0F0E" w:rsidRDefault="00000000">
      <w:pPr>
        <w:spacing w:before="23"/>
        <w:ind w:left="240" w:firstLineChars="550" w:firstLine="880"/>
        <w:rPr>
          <w:rFonts w:ascii="Consolas"/>
          <w:sz w:val="16"/>
        </w:rPr>
      </w:pPr>
      <w:r>
        <w:rPr>
          <w:rFonts w:ascii="Consolas"/>
          <w:color w:val="6A9954"/>
          <w:sz w:val="16"/>
        </w:rPr>
        <w:t>#</w:t>
      </w:r>
      <w:r>
        <w:rPr>
          <w:rFonts w:ascii="Consolas"/>
          <w:color w:val="6A9954"/>
          <w:spacing w:val="-2"/>
          <w:sz w:val="16"/>
        </w:rPr>
        <w:t xml:space="preserve"> ==============================</w:t>
      </w:r>
    </w:p>
    <w:p w14:paraId="2FCD81DF" w14:textId="77777777" w:rsidR="009D0F0E" w:rsidRDefault="00000000">
      <w:pPr>
        <w:spacing w:before="41" w:line="292" w:lineRule="auto"/>
        <w:ind w:leftChars="426" w:left="950" w:right="5460" w:hangingChars="8" w:hanging="13"/>
        <w:rPr>
          <w:rFonts w:ascii="Consolas"/>
          <w:sz w:val="16"/>
        </w:rPr>
      </w:pPr>
      <w:r>
        <w:rPr>
          <w:rFonts w:ascii="Consolas"/>
          <w:color w:val="559CD5"/>
          <w:sz w:val="16"/>
        </w:rPr>
        <w:t>def</w:t>
      </w:r>
      <w:r>
        <w:rPr>
          <w:rFonts w:ascii="Consolas"/>
          <w:color w:val="559CD5"/>
          <w:spacing w:val="-17"/>
          <w:sz w:val="16"/>
        </w:rPr>
        <w:t xml:space="preserve"> </w:t>
      </w:r>
      <w:proofErr w:type="spellStart"/>
      <w:r>
        <w:rPr>
          <w:rFonts w:ascii="Consolas"/>
          <w:color w:val="DCDCAA"/>
          <w:sz w:val="16"/>
        </w:rPr>
        <w:t>detect_device_</w:t>
      </w:r>
      <w:proofErr w:type="gramStart"/>
      <w:r>
        <w:rPr>
          <w:rFonts w:ascii="Consolas"/>
          <w:color w:val="DCDCAA"/>
          <w:sz w:val="16"/>
        </w:rPr>
        <w:t>type</w:t>
      </w:r>
      <w:proofErr w:type="spellEnd"/>
      <w:r>
        <w:rPr>
          <w:rFonts w:ascii="Consolas"/>
          <w:color w:val="CCCCCC"/>
          <w:sz w:val="16"/>
        </w:rPr>
        <w:t>(</w:t>
      </w:r>
      <w:proofErr w:type="spellStart"/>
      <w:proofErr w:type="gramEnd"/>
      <w:r>
        <w:rPr>
          <w:rFonts w:ascii="Consolas"/>
          <w:color w:val="9CDCFD"/>
          <w:sz w:val="16"/>
        </w:rPr>
        <w:t>cfg</w:t>
      </w:r>
      <w:proofErr w:type="spellEnd"/>
      <w:r>
        <w:rPr>
          <w:rFonts w:ascii="Consolas"/>
          <w:color w:val="CCCCCC"/>
          <w:sz w:val="16"/>
        </w:rPr>
        <w:t>:</w:t>
      </w:r>
      <w:r>
        <w:rPr>
          <w:rFonts w:ascii="Consolas"/>
          <w:color w:val="CCCCCC"/>
          <w:spacing w:val="-16"/>
          <w:sz w:val="16"/>
        </w:rPr>
        <w:t xml:space="preserve"> </w:t>
      </w:r>
      <w:r>
        <w:rPr>
          <w:rFonts w:ascii="Consolas"/>
          <w:color w:val="4EC8AF"/>
          <w:sz w:val="16"/>
        </w:rPr>
        <w:t>str</w:t>
      </w:r>
      <w:r>
        <w:rPr>
          <w:rFonts w:ascii="Consolas"/>
          <w:color w:val="CCCCCC"/>
          <w:sz w:val="16"/>
        </w:rPr>
        <w:t xml:space="preserve">): </w:t>
      </w:r>
      <w:proofErr w:type="spellStart"/>
      <w:r>
        <w:rPr>
          <w:rFonts w:ascii="Consolas"/>
          <w:color w:val="9CDCFD"/>
          <w:sz w:val="16"/>
        </w:rPr>
        <w:t>cfg_lower</w:t>
      </w:r>
      <w:proofErr w:type="spellEnd"/>
      <w:r>
        <w:rPr>
          <w:rFonts w:ascii="Consolas"/>
          <w:color w:val="9CDCFD"/>
          <w:sz w:val="16"/>
        </w:rPr>
        <w:t xml:space="preserve"> </w:t>
      </w:r>
      <w:r>
        <w:rPr>
          <w:rFonts w:ascii="Consolas"/>
          <w:color w:val="D3D3D3"/>
          <w:sz w:val="16"/>
        </w:rPr>
        <w:t xml:space="preserve">= </w:t>
      </w:r>
      <w:proofErr w:type="spellStart"/>
      <w:proofErr w:type="gramStart"/>
      <w:r>
        <w:rPr>
          <w:rFonts w:ascii="Consolas"/>
          <w:color w:val="9CDCFD"/>
          <w:sz w:val="16"/>
        </w:rPr>
        <w:t>cfg</w:t>
      </w:r>
      <w:r>
        <w:rPr>
          <w:rFonts w:ascii="Consolas"/>
          <w:color w:val="CCCCCC"/>
          <w:sz w:val="16"/>
        </w:rPr>
        <w:t>.</w:t>
      </w:r>
      <w:r>
        <w:rPr>
          <w:rFonts w:ascii="Consolas"/>
          <w:color w:val="DCDCAA"/>
          <w:sz w:val="16"/>
        </w:rPr>
        <w:t>lower</w:t>
      </w:r>
      <w:proofErr w:type="spellEnd"/>
      <w:proofErr w:type="gramEnd"/>
      <w:r>
        <w:rPr>
          <w:rFonts w:ascii="Consolas"/>
          <w:color w:val="CCCCCC"/>
          <w:sz w:val="16"/>
        </w:rPr>
        <w:t xml:space="preserve">() </w:t>
      </w:r>
      <w:r>
        <w:rPr>
          <w:rFonts w:ascii="Consolas"/>
          <w:color w:val="9CDCFD"/>
          <w:sz w:val="16"/>
        </w:rPr>
        <w:t xml:space="preserve">indicators </w:t>
      </w:r>
      <w:r>
        <w:rPr>
          <w:rFonts w:ascii="Consolas"/>
          <w:color w:val="D3D3D3"/>
          <w:sz w:val="16"/>
        </w:rPr>
        <w:t xml:space="preserve">= </w:t>
      </w:r>
      <w:r>
        <w:rPr>
          <w:rFonts w:ascii="Consolas"/>
          <w:color w:val="CCCCCC"/>
          <w:sz w:val="16"/>
        </w:rPr>
        <w:t>[]</w:t>
      </w:r>
    </w:p>
    <w:p w14:paraId="79FC1389" w14:textId="77777777" w:rsidR="009D0F0E" w:rsidRDefault="00000000">
      <w:pPr>
        <w:spacing w:line="186" w:lineRule="exact"/>
        <w:ind w:left="591" w:firstLineChars="150" w:firstLine="240"/>
        <w:rPr>
          <w:rFonts w:ascii="Consolas"/>
          <w:sz w:val="16"/>
        </w:rPr>
      </w:pPr>
      <w:proofErr w:type="spellStart"/>
      <w:r>
        <w:rPr>
          <w:rFonts w:ascii="Consolas"/>
          <w:color w:val="9CDCFD"/>
          <w:sz w:val="16"/>
        </w:rPr>
        <w:t>router_score</w:t>
      </w:r>
      <w:proofErr w:type="spellEnd"/>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B5CEA8"/>
          <w:spacing w:val="-10"/>
          <w:sz w:val="16"/>
        </w:rPr>
        <w:t>0</w:t>
      </w:r>
    </w:p>
    <w:p w14:paraId="56867291" w14:textId="77777777" w:rsidR="009D0F0E" w:rsidRDefault="00000000">
      <w:pPr>
        <w:spacing w:before="40"/>
        <w:ind w:left="591" w:firstLineChars="150" w:firstLine="240"/>
        <w:rPr>
          <w:rFonts w:ascii="Consolas"/>
          <w:sz w:val="16"/>
        </w:rPr>
      </w:pPr>
      <w:proofErr w:type="spellStart"/>
      <w:r>
        <w:rPr>
          <w:rFonts w:ascii="Consolas"/>
          <w:color w:val="9CDCFD"/>
          <w:sz w:val="16"/>
        </w:rPr>
        <w:t>switch_score</w:t>
      </w:r>
      <w:proofErr w:type="spellEnd"/>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B5CEA8"/>
          <w:spacing w:val="-10"/>
          <w:sz w:val="16"/>
        </w:rPr>
        <w:t>0</w:t>
      </w:r>
    </w:p>
    <w:p w14:paraId="7EE611FE" w14:textId="77777777" w:rsidR="009D0F0E" w:rsidRDefault="00000000">
      <w:pPr>
        <w:spacing w:before="41" w:line="292" w:lineRule="auto"/>
        <w:ind w:left="591" w:right="6486" w:firstLineChars="150" w:firstLine="240"/>
        <w:rPr>
          <w:rFonts w:ascii="Consolas"/>
          <w:sz w:val="16"/>
        </w:rPr>
      </w:pPr>
      <w:r>
        <w:rPr>
          <w:rFonts w:ascii="Consolas"/>
          <w:color w:val="9CDCFD"/>
          <w:sz w:val="16"/>
        </w:rPr>
        <w:t xml:space="preserve">l3_score </w:t>
      </w:r>
      <w:r>
        <w:rPr>
          <w:rFonts w:ascii="Consolas"/>
          <w:color w:val="D3D3D3"/>
          <w:sz w:val="16"/>
        </w:rPr>
        <w:t xml:space="preserve">= </w:t>
      </w:r>
      <w:r>
        <w:rPr>
          <w:rFonts w:ascii="Consolas"/>
          <w:color w:val="B5CEA8"/>
          <w:sz w:val="16"/>
        </w:rPr>
        <w:t xml:space="preserve">0 </w:t>
      </w:r>
      <w:proofErr w:type="spellStart"/>
      <w:r>
        <w:rPr>
          <w:rFonts w:ascii="Consolas"/>
          <w:color w:val="9CDCFD"/>
          <w:sz w:val="16"/>
        </w:rPr>
        <w:t>router_models</w:t>
      </w:r>
      <w:proofErr w:type="spellEnd"/>
      <w:r>
        <w:rPr>
          <w:rFonts w:ascii="Consolas"/>
          <w:color w:val="9CDCFD"/>
          <w:spacing w:val="-15"/>
          <w:sz w:val="16"/>
        </w:rPr>
        <w:t xml:space="preserve"> </w:t>
      </w:r>
      <w:r>
        <w:rPr>
          <w:rFonts w:ascii="Consolas"/>
          <w:color w:val="D3D3D3"/>
          <w:sz w:val="16"/>
        </w:rPr>
        <w:t>=</w:t>
      </w:r>
      <w:r>
        <w:rPr>
          <w:rFonts w:ascii="Consolas"/>
          <w:color w:val="D3D3D3"/>
          <w:spacing w:val="-18"/>
          <w:sz w:val="16"/>
        </w:rPr>
        <w:t xml:space="preserve"> </w:t>
      </w:r>
      <w:r>
        <w:rPr>
          <w:rFonts w:ascii="Consolas"/>
          <w:color w:val="CCCCCC"/>
          <w:sz w:val="16"/>
        </w:rPr>
        <w:t>[</w:t>
      </w:r>
    </w:p>
    <w:p w14:paraId="5B4D3E00" w14:textId="77777777" w:rsidR="009D0F0E" w:rsidRDefault="00000000">
      <w:pPr>
        <w:spacing w:line="292" w:lineRule="auto"/>
        <w:ind w:left="944" w:right="5958"/>
        <w:jc w:val="both"/>
        <w:rPr>
          <w:rFonts w:ascii="Consolas"/>
          <w:sz w:val="16"/>
        </w:rPr>
      </w:pPr>
      <w:r>
        <w:rPr>
          <w:rFonts w:ascii="Consolas"/>
          <w:color w:val="559CD5"/>
          <w:sz w:val="16"/>
        </w:rPr>
        <w:t>r</w:t>
      </w:r>
      <w:r>
        <w:rPr>
          <w:rFonts w:ascii="Consolas"/>
          <w:color w:val="D16969"/>
          <w:sz w:val="16"/>
        </w:rPr>
        <w:t>"\</w:t>
      </w:r>
      <w:proofErr w:type="spellStart"/>
      <w:r>
        <w:rPr>
          <w:rFonts w:ascii="Consolas"/>
          <w:color w:val="D16969"/>
          <w:sz w:val="16"/>
        </w:rPr>
        <w:t>bisr</w:t>
      </w:r>
      <w:proofErr w:type="spellEnd"/>
      <w:r>
        <w:rPr>
          <w:rFonts w:ascii="Consolas"/>
          <w:color w:val="D16969"/>
          <w:sz w:val="16"/>
        </w:rPr>
        <w:t>\b"</w:t>
      </w:r>
      <w:r>
        <w:rPr>
          <w:rFonts w:ascii="Consolas"/>
          <w:color w:val="CCCCCC"/>
          <w:sz w:val="16"/>
        </w:rPr>
        <w:t>,</w:t>
      </w:r>
      <w:r>
        <w:rPr>
          <w:rFonts w:ascii="Consolas"/>
          <w:color w:val="CCCCCC"/>
          <w:spacing w:val="-22"/>
          <w:sz w:val="16"/>
        </w:rPr>
        <w:t xml:space="preserve"> </w:t>
      </w:r>
      <w:r>
        <w:rPr>
          <w:rFonts w:ascii="Consolas"/>
          <w:color w:val="559CD5"/>
          <w:sz w:val="16"/>
        </w:rPr>
        <w:t>r</w:t>
      </w:r>
      <w:r>
        <w:rPr>
          <w:rFonts w:ascii="Consolas"/>
          <w:color w:val="D16969"/>
          <w:sz w:val="16"/>
        </w:rPr>
        <w:t>"\</w:t>
      </w:r>
      <w:proofErr w:type="spellStart"/>
      <w:r>
        <w:rPr>
          <w:rFonts w:ascii="Consolas"/>
          <w:color w:val="D16969"/>
          <w:sz w:val="16"/>
        </w:rPr>
        <w:t>basr</w:t>
      </w:r>
      <w:proofErr w:type="spellEnd"/>
      <w:r>
        <w:rPr>
          <w:rFonts w:ascii="Consolas"/>
          <w:color w:val="D16969"/>
          <w:sz w:val="16"/>
        </w:rPr>
        <w:t>\b"</w:t>
      </w:r>
      <w:r>
        <w:rPr>
          <w:rFonts w:ascii="Consolas"/>
          <w:color w:val="CCCCCC"/>
          <w:sz w:val="16"/>
        </w:rPr>
        <w:t xml:space="preserve">, </w:t>
      </w:r>
      <w:r>
        <w:rPr>
          <w:rFonts w:ascii="Consolas"/>
          <w:color w:val="559CD5"/>
          <w:spacing w:val="-2"/>
          <w:sz w:val="16"/>
        </w:rPr>
        <w:t>r</w:t>
      </w:r>
      <w:r>
        <w:rPr>
          <w:rFonts w:ascii="Consolas"/>
          <w:color w:val="D16969"/>
          <w:spacing w:val="-2"/>
          <w:sz w:val="16"/>
        </w:rPr>
        <w:t>"\</w:t>
      </w:r>
      <w:proofErr w:type="spellStart"/>
      <w:r>
        <w:rPr>
          <w:rFonts w:ascii="Consolas"/>
          <w:color w:val="D16969"/>
          <w:spacing w:val="-2"/>
          <w:sz w:val="16"/>
        </w:rPr>
        <w:t>bcisco</w:t>
      </w:r>
      <w:proofErr w:type="spellEnd"/>
      <w:r>
        <w:rPr>
          <w:rFonts w:ascii="Consolas"/>
          <w:color w:val="D16969"/>
          <w:spacing w:val="-2"/>
          <w:sz w:val="16"/>
        </w:rPr>
        <w:t>\s</w:t>
      </w:r>
      <w:r>
        <w:rPr>
          <w:rFonts w:ascii="Consolas"/>
          <w:color w:val="D6B97C"/>
          <w:spacing w:val="-2"/>
          <w:sz w:val="16"/>
        </w:rPr>
        <w:t>*</w:t>
      </w:r>
      <w:r>
        <w:rPr>
          <w:rFonts w:ascii="Consolas"/>
          <w:color w:val="D16969"/>
          <w:spacing w:val="-2"/>
          <w:sz w:val="16"/>
        </w:rPr>
        <w:t>29\</w:t>
      </w:r>
      <w:proofErr w:type="gramStart"/>
      <w:r>
        <w:rPr>
          <w:rFonts w:ascii="Consolas"/>
          <w:color w:val="D16969"/>
          <w:spacing w:val="-2"/>
          <w:sz w:val="16"/>
        </w:rPr>
        <w:t>d</w:t>
      </w:r>
      <w:r>
        <w:rPr>
          <w:rFonts w:ascii="Consolas"/>
          <w:color w:val="D6B97C"/>
          <w:spacing w:val="-2"/>
          <w:sz w:val="16"/>
        </w:rPr>
        <w:t>{2}</w:t>
      </w:r>
      <w:r>
        <w:rPr>
          <w:rFonts w:ascii="Consolas"/>
          <w:color w:val="D16969"/>
          <w:spacing w:val="-2"/>
          <w:sz w:val="16"/>
        </w:rPr>
        <w:t>\</w:t>
      </w:r>
      <w:proofErr w:type="gramEnd"/>
      <w:r>
        <w:rPr>
          <w:rFonts w:ascii="Consolas"/>
          <w:color w:val="D16969"/>
          <w:spacing w:val="-2"/>
          <w:sz w:val="16"/>
        </w:rPr>
        <w:t>b"</w:t>
      </w:r>
      <w:r>
        <w:rPr>
          <w:rFonts w:ascii="Consolas"/>
          <w:color w:val="CCCCCC"/>
          <w:spacing w:val="-2"/>
          <w:sz w:val="16"/>
        </w:rPr>
        <w:t xml:space="preserve">, </w:t>
      </w:r>
      <w:r>
        <w:rPr>
          <w:rFonts w:ascii="Consolas"/>
          <w:color w:val="559CD5"/>
          <w:spacing w:val="-2"/>
          <w:sz w:val="16"/>
        </w:rPr>
        <w:t>r</w:t>
      </w:r>
      <w:r>
        <w:rPr>
          <w:rFonts w:ascii="Consolas"/>
          <w:color w:val="D16969"/>
          <w:spacing w:val="-2"/>
          <w:sz w:val="16"/>
        </w:rPr>
        <w:t>"\</w:t>
      </w:r>
      <w:proofErr w:type="spellStart"/>
      <w:r>
        <w:rPr>
          <w:rFonts w:ascii="Consolas"/>
          <w:color w:val="D16969"/>
          <w:spacing w:val="-2"/>
          <w:sz w:val="16"/>
        </w:rPr>
        <w:t>bcisco</w:t>
      </w:r>
      <w:proofErr w:type="spellEnd"/>
      <w:r>
        <w:rPr>
          <w:rFonts w:ascii="Consolas"/>
          <w:color w:val="D16969"/>
          <w:spacing w:val="-2"/>
          <w:sz w:val="16"/>
        </w:rPr>
        <w:t>\s</w:t>
      </w:r>
      <w:r>
        <w:rPr>
          <w:rFonts w:ascii="Consolas"/>
          <w:color w:val="D6B97C"/>
          <w:spacing w:val="-2"/>
          <w:sz w:val="16"/>
        </w:rPr>
        <w:t>*</w:t>
      </w:r>
      <w:r>
        <w:rPr>
          <w:rFonts w:ascii="Consolas"/>
          <w:color w:val="D16969"/>
          <w:spacing w:val="-2"/>
          <w:sz w:val="16"/>
        </w:rPr>
        <w:t>19\</w:t>
      </w:r>
      <w:proofErr w:type="gramStart"/>
      <w:r>
        <w:rPr>
          <w:rFonts w:ascii="Consolas"/>
          <w:color w:val="D16969"/>
          <w:spacing w:val="-2"/>
          <w:sz w:val="16"/>
        </w:rPr>
        <w:t>d</w:t>
      </w:r>
      <w:r>
        <w:rPr>
          <w:rFonts w:ascii="Consolas"/>
          <w:color w:val="D6B97C"/>
          <w:spacing w:val="-2"/>
          <w:sz w:val="16"/>
        </w:rPr>
        <w:t>{2}</w:t>
      </w:r>
      <w:r>
        <w:rPr>
          <w:rFonts w:ascii="Consolas"/>
          <w:color w:val="D16969"/>
          <w:spacing w:val="-2"/>
          <w:sz w:val="16"/>
        </w:rPr>
        <w:t>\</w:t>
      </w:r>
      <w:proofErr w:type="gramEnd"/>
      <w:r>
        <w:rPr>
          <w:rFonts w:ascii="Consolas"/>
          <w:color w:val="D16969"/>
          <w:spacing w:val="-2"/>
          <w:sz w:val="16"/>
        </w:rPr>
        <w:t>b"</w:t>
      </w:r>
      <w:r>
        <w:rPr>
          <w:rFonts w:ascii="Consolas"/>
          <w:color w:val="CCCCCC"/>
          <w:spacing w:val="-2"/>
          <w:sz w:val="16"/>
        </w:rPr>
        <w:t xml:space="preserve">, </w:t>
      </w:r>
      <w:r>
        <w:rPr>
          <w:rFonts w:ascii="Consolas"/>
          <w:color w:val="559CD5"/>
          <w:spacing w:val="-2"/>
          <w:sz w:val="16"/>
        </w:rPr>
        <w:t>r</w:t>
      </w:r>
      <w:r>
        <w:rPr>
          <w:rFonts w:ascii="Consolas"/>
          <w:color w:val="D16969"/>
          <w:spacing w:val="-2"/>
          <w:sz w:val="16"/>
        </w:rPr>
        <w:t>"\</w:t>
      </w:r>
      <w:proofErr w:type="spellStart"/>
      <w:r>
        <w:rPr>
          <w:rFonts w:ascii="Consolas"/>
          <w:color w:val="D16969"/>
          <w:spacing w:val="-2"/>
          <w:sz w:val="16"/>
        </w:rPr>
        <w:t>bcisco</w:t>
      </w:r>
      <w:proofErr w:type="spellEnd"/>
      <w:r>
        <w:rPr>
          <w:rFonts w:ascii="Consolas"/>
          <w:color w:val="D16969"/>
          <w:spacing w:val="-2"/>
          <w:sz w:val="16"/>
        </w:rPr>
        <w:t>\s</w:t>
      </w:r>
      <w:r>
        <w:rPr>
          <w:rFonts w:ascii="Consolas"/>
          <w:color w:val="D6B97C"/>
          <w:spacing w:val="-2"/>
          <w:sz w:val="16"/>
        </w:rPr>
        <w:t>*</w:t>
      </w:r>
      <w:r>
        <w:rPr>
          <w:rFonts w:ascii="Consolas"/>
          <w:color w:val="D16969"/>
          <w:spacing w:val="-2"/>
          <w:sz w:val="16"/>
        </w:rPr>
        <w:t>39\</w:t>
      </w:r>
      <w:proofErr w:type="gramStart"/>
      <w:r>
        <w:rPr>
          <w:rFonts w:ascii="Consolas"/>
          <w:color w:val="D16969"/>
          <w:spacing w:val="-2"/>
          <w:sz w:val="16"/>
        </w:rPr>
        <w:t>d</w:t>
      </w:r>
      <w:r>
        <w:rPr>
          <w:rFonts w:ascii="Consolas"/>
          <w:color w:val="D6B97C"/>
          <w:spacing w:val="-2"/>
          <w:sz w:val="16"/>
        </w:rPr>
        <w:t>{2}</w:t>
      </w:r>
      <w:r>
        <w:rPr>
          <w:rFonts w:ascii="Consolas"/>
          <w:color w:val="D16969"/>
          <w:spacing w:val="-2"/>
          <w:sz w:val="16"/>
        </w:rPr>
        <w:t>\</w:t>
      </w:r>
      <w:proofErr w:type="gramEnd"/>
      <w:r>
        <w:rPr>
          <w:rFonts w:ascii="Consolas"/>
          <w:color w:val="D16969"/>
          <w:spacing w:val="-2"/>
          <w:sz w:val="16"/>
        </w:rPr>
        <w:t>b"</w:t>
      </w:r>
      <w:r>
        <w:rPr>
          <w:rFonts w:ascii="Consolas"/>
          <w:color w:val="CCCCCC"/>
          <w:spacing w:val="-2"/>
          <w:sz w:val="16"/>
        </w:rPr>
        <w:t>,</w:t>
      </w:r>
    </w:p>
    <w:p w14:paraId="3D50623D" w14:textId="77777777" w:rsidR="009D0F0E" w:rsidRDefault="00000000">
      <w:pPr>
        <w:spacing w:line="184" w:lineRule="exact"/>
        <w:ind w:left="591"/>
        <w:rPr>
          <w:rFonts w:ascii="Consolas"/>
          <w:sz w:val="16"/>
        </w:rPr>
      </w:pPr>
      <w:r>
        <w:rPr>
          <w:rFonts w:ascii="Consolas"/>
          <w:color w:val="CCCCCC"/>
          <w:spacing w:val="-10"/>
          <w:sz w:val="16"/>
        </w:rPr>
        <w:t>]</w:t>
      </w:r>
    </w:p>
    <w:p w14:paraId="4FD588A3" w14:textId="77777777" w:rsidR="009D0F0E" w:rsidRDefault="00000000">
      <w:pPr>
        <w:spacing w:before="40" w:line="292" w:lineRule="auto"/>
        <w:ind w:left="944" w:right="6486" w:hanging="353"/>
        <w:rPr>
          <w:rFonts w:ascii="Consolas"/>
          <w:sz w:val="16"/>
        </w:rPr>
      </w:pPr>
      <w:proofErr w:type="spellStart"/>
      <w:r>
        <w:rPr>
          <w:rFonts w:ascii="Consolas"/>
          <w:color w:val="9CDCFD"/>
          <w:sz w:val="16"/>
        </w:rPr>
        <w:t>switch_models</w:t>
      </w:r>
      <w:proofErr w:type="spellEnd"/>
      <w:r>
        <w:rPr>
          <w:rFonts w:ascii="Consolas"/>
          <w:color w:val="9CDCFD"/>
          <w:sz w:val="16"/>
        </w:rPr>
        <w:t xml:space="preserve"> </w:t>
      </w:r>
      <w:r>
        <w:rPr>
          <w:rFonts w:ascii="Consolas"/>
          <w:color w:val="D3D3D3"/>
          <w:sz w:val="16"/>
        </w:rPr>
        <w:t xml:space="preserve">= </w:t>
      </w:r>
      <w:r>
        <w:rPr>
          <w:rFonts w:ascii="Consolas"/>
          <w:color w:val="CCCCCC"/>
          <w:sz w:val="16"/>
        </w:rPr>
        <w:t xml:space="preserve">[ </w:t>
      </w:r>
      <w:r>
        <w:rPr>
          <w:rFonts w:ascii="Consolas"/>
          <w:color w:val="559CD5"/>
          <w:spacing w:val="-2"/>
          <w:sz w:val="16"/>
        </w:rPr>
        <w:t>r</w:t>
      </w:r>
      <w:r>
        <w:rPr>
          <w:rFonts w:ascii="Consolas"/>
          <w:color w:val="D16969"/>
          <w:spacing w:val="-2"/>
          <w:sz w:val="16"/>
        </w:rPr>
        <w:t>"</w:t>
      </w:r>
      <w:proofErr w:type="gramStart"/>
      <w:r>
        <w:rPr>
          <w:rFonts w:ascii="Consolas"/>
          <w:color w:val="D16969"/>
          <w:spacing w:val="-2"/>
          <w:sz w:val="16"/>
        </w:rPr>
        <w:t>\</w:t>
      </w:r>
      <w:proofErr w:type="spellStart"/>
      <w:r>
        <w:rPr>
          <w:rFonts w:ascii="Consolas"/>
          <w:color w:val="D16969"/>
          <w:spacing w:val="-2"/>
          <w:sz w:val="16"/>
        </w:rPr>
        <w:t>bws</w:t>
      </w:r>
      <w:proofErr w:type="spellEnd"/>
      <w:r>
        <w:rPr>
          <w:rFonts w:ascii="Consolas"/>
          <w:color w:val="D16969"/>
          <w:spacing w:val="-2"/>
          <w:sz w:val="16"/>
        </w:rPr>
        <w:t>-c\d</w:t>
      </w:r>
      <w:r>
        <w:rPr>
          <w:rFonts w:ascii="Consolas"/>
          <w:color w:val="D6B97C"/>
          <w:spacing w:val="-2"/>
          <w:sz w:val="16"/>
        </w:rPr>
        <w:t>{4}</w:t>
      </w:r>
      <w:r>
        <w:rPr>
          <w:rFonts w:ascii="Consolas"/>
          <w:color w:val="D16969"/>
          <w:spacing w:val="-2"/>
          <w:sz w:val="16"/>
        </w:rPr>
        <w:t>\</w:t>
      </w:r>
      <w:proofErr w:type="gramEnd"/>
      <w:r>
        <w:rPr>
          <w:rFonts w:ascii="Consolas"/>
          <w:color w:val="D16969"/>
          <w:spacing w:val="-2"/>
          <w:sz w:val="16"/>
        </w:rPr>
        <w:t>b"</w:t>
      </w:r>
      <w:r>
        <w:rPr>
          <w:rFonts w:ascii="Consolas"/>
          <w:color w:val="CCCCCC"/>
          <w:spacing w:val="-2"/>
          <w:sz w:val="16"/>
        </w:rPr>
        <w:t xml:space="preserve">, </w:t>
      </w:r>
      <w:r>
        <w:rPr>
          <w:rFonts w:ascii="Consolas"/>
          <w:color w:val="559CD5"/>
          <w:spacing w:val="-2"/>
          <w:sz w:val="16"/>
        </w:rPr>
        <w:t>r</w:t>
      </w:r>
      <w:r>
        <w:rPr>
          <w:rFonts w:ascii="Consolas"/>
          <w:color w:val="D16969"/>
          <w:spacing w:val="-2"/>
          <w:sz w:val="16"/>
        </w:rPr>
        <w:t>"\</w:t>
      </w:r>
      <w:proofErr w:type="spellStart"/>
      <w:r>
        <w:rPr>
          <w:rFonts w:ascii="Consolas"/>
          <w:color w:val="D16969"/>
          <w:spacing w:val="-2"/>
          <w:sz w:val="16"/>
        </w:rPr>
        <w:t>bcatalyst</w:t>
      </w:r>
      <w:proofErr w:type="spellEnd"/>
      <w:r>
        <w:rPr>
          <w:rFonts w:ascii="Consolas"/>
          <w:color w:val="D16969"/>
          <w:spacing w:val="-2"/>
          <w:sz w:val="16"/>
        </w:rPr>
        <w:t>\b"</w:t>
      </w:r>
      <w:r>
        <w:rPr>
          <w:rFonts w:ascii="Consolas"/>
          <w:color w:val="CCCCCC"/>
          <w:spacing w:val="-2"/>
          <w:sz w:val="16"/>
        </w:rPr>
        <w:t xml:space="preserve">, </w:t>
      </w:r>
      <w:r>
        <w:rPr>
          <w:rFonts w:ascii="Consolas"/>
          <w:color w:val="559CD5"/>
          <w:spacing w:val="-2"/>
          <w:sz w:val="16"/>
        </w:rPr>
        <w:t>r</w:t>
      </w:r>
      <w:r>
        <w:rPr>
          <w:rFonts w:ascii="Consolas"/>
          <w:color w:val="D16969"/>
          <w:spacing w:val="-2"/>
          <w:sz w:val="16"/>
        </w:rPr>
        <w:t>"</w:t>
      </w:r>
      <w:proofErr w:type="gramStart"/>
      <w:r>
        <w:rPr>
          <w:rFonts w:ascii="Consolas"/>
          <w:color w:val="D16969"/>
          <w:spacing w:val="-2"/>
          <w:sz w:val="16"/>
        </w:rPr>
        <w:t>\</w:t>
      </w:r>
      <w:proofErr w:type="spellStart"/>
      <w:r>
        <w:rPr>
          <w:rFonts w:ascii="Consolas"/>
          <w:color w:val="D16969"/>
          <w:spacing w:val="-2"/>
          <w:sz w:val="16"/>
        </w:rPr>
        <w:t>bc</w:t>
      </w:r>
      <w:proofErr w:type="spellEnd"/>
      <w:r>
        <w:rPr>
          <w:rFonts w:ascii="Consolas"/>
          <w:color w:val="D16969"/>
          <w:spacing w:val="-2"/>
          <w:sz w:val="16"/>
        </w:rPr>
        <w:t>\d</w:t>
      </w:r>
      <w:r>
        <w:rPr>
          <w:rFonts w:ascii="Consolas"/>
          <w:color w:val="D6B97C"/>
          <w:spacing w:val="-2"/>
          <w:sz w:val="16"/>
        </w:rPr>
        <w:t>{4}</w:t>
      </w:r>
      <w:r>
        <w:rPr>
          <w:rFonts w:ascii="Consolas"/>
          <w:color w:val="D16969"/>
          <w:spacing w:val="-2"/>
          <w:sz w:val="16"/>
        </w:rPr>
        <w:t>\</w:t>
      </w:r>
      <w:proofErr w:type="gramEnd"/>
      <w:r>
        <w:rPr>
          <w:rFonts w:ascii="Consolas"/>
          <w:color w:val="D16969"/>
          <w:spacing w:val="-2"/>
          <w:sz w:val="16"/>
        </w:rPr>
        <w:t>b"</w:t>
      </w:r>
      <w:r>
        <w:rPr>
          <w:rFonts w:ascii="Consolas"/>
          <w:color w:val="CCCCCC"/>
          <w:spacing w:val="-2"/>
          <w:sz w:val="16"/>
        </w:rPr>
        <w:t xml:space="preserve">, </w:t>
      </w:r>
      <w:r>
        <w:rPr>
          <w:rFonts w:ascii="Consolas"/>
          <w:color w:val="559CD5"/>
          <w:spacing w:val="-2"/>
          <w:sz w:val="16"/>
        </w:rPr>
        <w:t>r</w:t>
      </w:r>
      <w:r>
        <w:rPr>
          <w:rFonts w:ascii="Consolas"/>
          <w:color w:val="D16969"/>
          <w:spacing w:val="-2"/>
          <w:sz w:val="16"/>
        </w:rPr>
        <w:t>"\</w:t>
      </w:r>
      <w:proofErr w:type="spellStart"/>
      <w:r>
        <w:rPr>
          <w:rFonts w:ascii="Consolas"/>
          <w:color w:val="D16969"/>
          <w:spacing w:val="-2"/>
          <w:sz w:val="16"/>
        </w:rPr>
        <w:t>bnexus</w:t>
      </w:r>
      <w:proofErr w:type="spellEnd"/>
      <w:r>
        <w:rPr>
          <w:rFonts w:ascii="Consolas"/>
          <w:color w:val="D16969"/>
          <w:spacing w:val="-2"/>
          <w:sz w:val="16"/>
        </w:rPr>
        <w:t>\b"</w:t>
      </w:r>
      <w:r>
        <w:rPr>
          <w:rFonts w:ascii="Consolas"/>
          <w:color w:val="CCCCCC"/>
          <w:spacing w:val="-2"/>
          <w:sz w:val="16"/>
        </w:rPr>
        <w:t>,</w:t>
      </w:r>
    </w:p>
    <w:p w14:paraId="4DE7C42F" w14:textId="77777777" w:rsidR="009D0F0E" w:rsidRDefault="00000000">
      <w:pPr>
        <w:spacing w:line="185" w:lineRule="exact"/>
        <w:ind w:left="591"/>
        <w:rPr>
          <w:rFonts w:ascii="Consolas"/>
          <w:sz w:val="16"/>
        </w:rPr>
      </w:pPr>
      <w:r>
        <w:rPr>
          <w:rFonts w:ascii="Consolas"/>
          <w:color w:val="CCCCCC"/>
          <w:spacing w:val="-10"/>
          <w:sz w:val="16"/>
        </w:rPr>
        <w:t>]</w:t>
      </w:r>
    </w:p>
    <w:p w14:paraId="4F5E194A" w14:textId="77777777" w:rsidR="009D0F0E" w:rsidRDefault="00000000">
      <w:pPr>
        <w:spacing w:before="40"/>
        <w:ind w:left="591"/>
        <w:rPr>
          <w:rFonts w:ascii="Consolas"/>
          <w:sz w:val="16"/>
        </w:rPr>
      </w:pPr>
      <w:r>
        <w:rPr>
          <w:rFonts w:ascii="Consolas"/>
          <w:color w:val="C585C0"/>
          <w:sz w:val="16"/>
        </w:rPr>
        <w:t>for</w:t>
      </w:r>
      <w:r>
        <w:rPr>
          <w:rFonts w:ascii="Consolas"/>
          <w:color w:val="C585C0"/>
          <w:spacing w:val="-2"/>
          <w:sz w:val="16"/>
        </w:rPr>
        <w:t xml:space="preserve"> </w:t>
      </w:r>
      <w:r>
        <w:rPr>
          <w:rFonts w:ascii="Consolas"/>
          <w:color w:val="9CDCFD"/>
          <w:sz w:val="16"/>
        </w:rPr>
        <w:t>pat</w:t>
      </w:r>
      <w:r>
        <w:rPr>
          <w:rFonts w:ascii="Consolas"/>
          <w:color w:val="9CDCFD"/>
          <w:spacing w:val="-2"/>
          <w:sz w:val="16"/>
        </w:rPr>
        <w:t xml:space="preserve"> </w:t>
      </w:r>
      <w:r>
        <w:rPr>
          <w:rFonts w:ascii="Consolas"/>
          <w:color w:val="C585C0"/>
          <w:sz w:val="16"/>
        </w:rPr>
        <w:t>in</w:t>
      </w:r>
      <w:r>
        <w:rPr>
          <w:rFonts w:ascii="Consolas"/>
          <w:color w:val="C585C0"/>
          <w:spacing w:val="-2"/>
          <w:sz w:val="16"/>
        </w:rPr>
        <w:t xml:space="preserve"> </w:t>
      </w:r>
      <w:proofErr w:type="spellStart"/>
      <w:r>
        <w:rPr>
          <w:rFonts w:ascii="Consolas"/>
          <w:color w:val="9CDCFD"/>
          <w:spacing w:val="-2"/>
          <w:sz w:val="16"/>
        </w:rPr>
        <w:t>router_models</w:t>
      </w:r>
      <w:proofErr w:type="spellEnd"/>
      <w:r>
        <w:rPr>
          <w:rFonts w:ascii="Consolas"/>
          <w:color w:val="CCCCCC"/>
          <w:spacing w:val="-2"/>
          <w:sz w:val="16"/>
        </w:rPr>
        <w:t>:</w:t>
      </w:r>
    </w:p>
    <w:p w14:paraId="67FCFA08" w14:textId="77777777" w:rsidR="009D0F0E" w:rsidRDefault="00000000">
      <w:pPr>
        <w:spacing w:before="41" w:line="292" w:lineRule="auto"/>
        <w:ind w:left="1297" w:right="5008" w:hanging="353"/>
        <w:rPr>
          <w:rFonts w:ascii="Consolas"/>
          <w:sz w:val="16"/>
        </w:rPr>
      </w:pPr>
      <w:r>
        <w:rPr>
          <w:rFonts w:ascii="Consolas"/>
          <w:color w:val="C585C0"/>
          <w:sz w:val="16"/>
        </w:rPr>
        <w:t>if</w:t>
      </w:r>
      <w:r>
        <w:rPr>
          <w:rFonts w:ascii="Consolas"/>
          <w:color w:val="C585C0"/>
          <w:spacing w:val="-17"/>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9CDCFD"/>
          <w:sz w:val="16"/>
        </w:rPr>
        <w:t>pat</w:t>
      </w:r>
      <w:r>
        <w:rPr>
          <w:rFonts w:ascii="Consolas"/>
          <w:color w:val="CCCCCC"/>
          <w:sz w:val="16"/>
        </w:rPr>
        <w:t>,</w:t>
      </w:r>
      <w:r>
        <w:rPr>
          <w:rFonts w:ascii="Consolas"/>
          <w:color w:val="CCCCCC"/>
          <w:spacing w:val="-17"/>
          <w:sz w:val="16"/>
        </w:rPr>
        <w:t xml:space="preserve"> </w:t>
      </w:r>
      <w:proofErr w:type="spellStart"/>
      <w:r>
        <w:rPr>
          <w:rFonts w:ascii="Consolas"/>
          <w:color w:val="9CDCFD"/>
          <w:sz w:val="16"/>
        </w:rPr>
        <w:t>cfg_lower</w:t>
      </w:r>
      <w:proofErr w:type="spellEnd"/>
      <w:r>
        <w:rPr>
          <w:rFonts w:ascii="Consolas"/>
          <w:color w:val="CCCCCC"/>
          <w:sz w:val="16"/>
        </w:rPr>
        <w:t xml:space="preserve">): </w:t>
      </w:r>
      <w:proofErr w:type="spellStart"/>
      <w:r>
        <w:rPr>
          <w:rFonts w:ascii="Consolas"/>
          <w:color w:val="9CDCFD"/>
          <w:sz w:val="16"/>
        </w:rPr>
        <w:t>router_score</w:t>
      </w:r>
      <w:proofErr w:type="spellEnd"/>
      <w:r>
        <w:rPr>
          <w:rFonts w:ascii="Consolas"/>
          <w:color w:val="9CDCFD"/>
          <w:sz w:val="16"/>
        </w:rPr>
        <w:t xml:space="preserve"> </w:t>
      </w:r>
      <w:r>
        <w:rPr>
          <w:rFonts w:ascii="Consolas"/>
          <w:color w:val="D3D3D3"/>
          <w:sz w:val="16"/>
        </w:rPr>
        <w:t xml:space="preserve">+= </w:t>
      </w:r>
      <w:r>
        <w:rPr>
          <w:rFonts w:ascii="Consolas"/>
          <w:color w:val="B5CEA8"/>
          <w:sz w:val="16"/>
        </w:rPr>
        <w:t>8</w:t>
      </w:r>
    </w:p>
    <w:p w14:paraId="6F10F00D" w14:textId="77777777" w:rsidR="009D0F0E" w:rsidRDefault="00000000">
      <w:pPr>
        <w:spacing w:line="292" w:lineRule="auto"/>
        <w:ind w:left="1297" w:right="2158"/>
        <w:rPr>
          <w:rFonts w:ascii="Consolas"/>
          <w:sz w:val="16"/>
        </w:rPr>
      </w:pPr>
      <w:proofErr w:type="spellStart"/>
      <w:proofErr w:type="gramStart"/>
      <w:r>
        <w:rPr>
          <w:rFonts w:ascii="Consolas"/>
          <w:color w:val="9CDCFD"/>
          <w:sz w:val="16"/>
        </w:rPr>
        <w:t>indicators</w:t>
      </w:r>
      <w:r>
        <w:rPr>
          <w:rFonts w:ascii="Consolas"/>
          <w:color w:val="CCCCCC"/>
          <w:sz w:val="16"/>
        </w:rPr>
        <w:t>.</w:t>
      </w:r>
      <w:r>
        <w:rPr>
          <w:rFonts w:ascii="Consolas"/>
          <w:color w:val="DCDCAA"/>
          <w:sz w:val="16"/>
        </w:rPr>
        <w:t>append</w:t>
      </w:r>
      <w:proofErr w:type="spellEnd"/>
      <w:proofErr w:type="gramEnd"/>
      <w:r>
        <w:rPr>
          <w:rFonts w:ascii="Consolas"/>
          <w:color w:val="CCCCCC"/>
          <w:sz w:val="16"/>
        </w:rPr>
        <w:t>(</w:t>
      </w:r>
      <w:r>
        <w:rPr>
          <w:rFonts w:ascii="Consolas"/>
          <w:color w:val="CE9178"/>
          <w:sz w:val="16"/>
        </w:rPr>
        <w:t>"Router</w:t>
      </w:r>
      <w:r>
        <w:rPr>
          <w:rFonts w:ascii="Consolas"/>
          <w:color w:val="CE9178"/>
          <w:spacing w:val="-10"/>
          <w:sz w:val="16"/>
        </w:rPr>
        <w:t xml:space="preserve"> </w:t>
      </w:r>
      <w:r>
        <w:rPr>
          <w:rFonts w:ascii="Consolas"/>
          <w:color w:val="CE9178"/>
          <w:sz w:val="16"/>
        </w:rPr>
        <w:t>hardware</w:t>
      </w:r>
      <w:r>
        <w:rPr>
          <w:rFonts w:ascii="Consolas"/>
          <w:color w:val="CE9178"/>
          <w:spacing w:val="-8"/>
          <w:sz w:val="16"/>
        </w:rPr>
        <w:t xml:space="preserve"> </w:t>
      </w:r>
      <w:r>
        <w:rPr>
          <w:rFonts w:ascii="Consolas"/>
          <w:color w:val="CE9178"/>
          <w:sz w:val="16"/>
        </w:rPr>
        <w:t>model</w:t>
      </w:r>
      <w:r>
        <w:rPr>
          <w:rFonts w:ascii="Consolas"/>
          <w:color w:val="CE9178"/>
          <w:spacing w:val="-8"/>
          <w:sz w:val="16"/>
        </w:rPr>
        <w:t xml:space="preserve"> </w:t>
      </w:r>
      <w:r>
        <w:rPr>
          <w:rFonts w:ascii="Consolas"/>
          <w:color w:val="CE9178"/>
          <w:sz w:val="16"/>
        </w:rPr>
        <w:t>signature</w:t>
      </w:r>
      <w:r>
        <w:rPr>
          <w:rFonts w:ascii="Consolas"/>
          <w:color w:val="CE9178"/>
          <w:spacing w:val="-8"/>
          <w:sz w:val="16"/>
        </w:rPr>
        <w:t xml:space="preserve"> </w:t>
      </w:r>
      <w:r>
        <w:rPr>
          <w:rFonts w:ascii="Consolas"/>
          <w:color w:val="CE9178"/>
          <w:sz w:val="16"/>
        </w:rPr>
        <w:t>found"</w:t>
      </w:r>
      <w:r>
        <w:rPr>
          <w:rFonts w:ascii="Consolas"/>
          <w:color w:val="CCCCCC"/>
          <w:sz w:val="16"/>
        </w:rPr>
        <w:t xml:space="preserve">) </w:t>
      </w:r>
      <w:r>
        <w:rPr>
          <w:rFonts w:ascii="Consolas"/>
          <w:color w:val="C585C0"/>
          <w:spacing w:val="-2"/>
          <w:sz w:val="16"/>
        </w:rPr>
        <w:t>break</w:t>
      </w:r>
    </w:p>
    <w:p w14:paraId="77D6192E" w14:textId="77777777" w:rsidR="009D0F0E" w:rsidRDefault="00000000">
      <w:pPr>
        <w:spacing w:line="186" w:lineRule="exact"/>
        <w:ind w:left="591"/>
        <w:rPr>
          <w:rFonts w:ascii="Consolas"/>
          <w:sz w:val="16"/>
        </w:rPr>
      </w:pPr>
      <w:r>
        <w:rPr>
          <w:rFonts w:ascii="Consolas"/>
          <w:color w:val="C585C0"/>
          <w:sz w:val="16"/>
        </w:rPr>
        <w:t>for</w:t>
      </w:r>
      <w:r>
        <w:rPr>
          <w:rFonts w:ascii="Consolas"/>
          <w:color w:val="C585C0"/>
          <w:spacing w:val="-2"/>
          <w:sz w:val="16"/>
        </w:rPr>
        <w:t xml:space="preserve"> </w:t>
      </w:r>
      <w:r>
        <w:rPr>
          <w:rFonts w:ascii="Consolas"/>
          <w:color w:val="9CDCFD"/>
          <w:sz w:val="16"/>
        </w:rPr>
        <w:t>pat</w:t>
      </w:r>
      <w:r>
        <w:rPr>
          <w:rFonts w:ascii="Consolas"/>
          <w:color w:val="9CDCFD"/>
          <w:spacing w:val="-2"/>
          <w:sz w:val="16"/>
        </w:rPr>
        <w:t xml:space="preserve"> </w:t>
      </w:r>
      <w:r>
        <w:rPr>
          <w:rFonts w:ascii="Consolas"/>
          <w:color w:val="C585C0"/>
          <w:sz w:val="16"/>
        </w:rPr>
        <w:t>in</w:t>
      </w:r>
      <w:r>
        <w:rPr>
          <w:rFonts w:ascii="Consolas"/>
          <w:color w:val="C585C0"/>
          <w:spacing w:val="-2"/>
          <w:sz w:val="16"/>
        </w:rPr>
        <w:t xml:space="preserve"> </w:t>
      </w:r>
      <w:proofErr w:type="spellStart"/>
      <w:r>
        <w:rPr>
          <w:rFonts w:ascii="Consolas"/>
          <w:color w:val="9CDCFD"/>
          <w:spacing w:val="-2"/>
          <w:sz w:val="16"/>
        </w:rPr>
        <w:t>switch_models</w:t>
      </w:r>
      <w:proofErr w:type="spellEnd"/>
      <w:r>
        <w:rPr>
          <w:rFonts w:ascii="Consolas"/>
          <w:color w:val="CCCCCC"/>
          <w:spacing w:val="-2"/>
          <w:sz w:val="16"/>
        </w:rPr>
        <w:t>:</w:t>
      </w:r>
    </w:p>
    <w:p w14:paraId="6B9100A8" w14:textId="77777777" w:rsidR="009D0F0E" w:rsidRDefault="00000000">
      <w:pPr>
        <w:spacing w:before="40" w:line="292" w:lineRule="auto"/>
        <w:ind w:left="1297" w:right="5008" w:hanging="353"/>
        <w:rPr>
          <w:rFonts w:ascii="Consolas"/>
          <w:sz w:val="16"/>
        </w:rPr>
      </w:pPr>
      <w:r>
        <w:rPr>
          <w:rFonts w:ascii="Consolas"/>
          <w:color w:val="C585C0"/>
          <w:sz w:val="16"/>
        </w:rPr>
        <w:t>if</w:t>
      </w:r>
      <w:r>
        <w:rPr>
          <w:rFonts w:ascii="Consolas"/>
          <w:color w:val="C585C0"/>
          <w:spacing w:val="-17"/>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9CDCFD"/>
          <w:sz w:val="16"/>
        </w:rPr>
        <w:t>pat</w:t>
      </w:r>
      <w:r>
        <w:rPr>
          <w:rFonts w:ascii="Consolas"/>
          <w:color w:val="CCCCCC"/>
          <w:sz w:val="16"/>
        </w:rPr>
        <w:t>,</w:t>
      </w:r>
      <w:r>
        <w:rPr>
          <w:rFonts w:ascii="Consolas"/>
          <w:color w:val="CCCCCC"/>
          <w:spacing w:val="-17"/>
          <w:sz w:val="16"/>
        </w:rPr>
        <w:t xml:space="preserve"> </w:t>
      </w:r>
      <w:proofErr w:type="spellStart"/>
      <w:r>
        <w:rPr>
          <w:rFonts w:ascii="Consolas"/>
          <w:color w:val="9CDCFD"/>
          <w:sz w:val="16"/>
        </w:rPr>
        <w:t>cfg_lower</w:t>
      </w:r>
      <w:proofErr w:type="spellEnd"/>
      <w:r>
        <w:rPr>
          <w:rFonts w:ascii="Consolas"/>
          <w:color w:val="CCCCCC"/>
          <w:sz w:val="16"/>
        </w:rPr>
        <w:t xml:space="preserve">): </w:t>
      </w:r>
      <w:proofErr w:type="spellStart"/>
      <w:r>
        <w:rPr>
          <w:rFonts w:ascii="Consolas"/>
          <w:color w:val="9CDCFD"/>
          <w:sz w:val="16"/>
        </w:rPr>
        <w:t>switch_score</w:t>
      </w:r>
      <w:proofErr w:type="spellEnd"/>
      <w:r>
        <w:rPr>
          <w:rFonts w:ascii="Consolas"/>
          <w:color w:val="9CDCFD"/>
          <w:sz w:val="16"/>
        </w:rPr>
        <w:t xml:space="preserve"> </w:t>
      </w:r>
      <w:r>
        <w:rPr>
          <w:rFonts w:ascii="Consolas"/>
          <w:color w:val="D3D3D3"/>
          <w:sz w:val="16"/>
        </w:rPr>
        <w:t xml:space="preserve">+= </w:t>
      </w:r>
      <w:r>
        <w:rPr>
          <w:rFonts w:ascii="Consolas"/>
          <w:color w:val="B5CEA8"/>
          <w:sz w:val="16"/>
        </w:rPr>
        <w:t>8</w:t>
      </w:r>
    </w:p>
    <w:p w14:paraId="34D30C1E" w14:textId="77777777" w:rsidR="009D0F0E" w:rsidRDefault="00000000">
      <w:pPr>
        <w:spacing w:line="292" w:lineRule="auto"/>
        <w:ind w:left="1297" w:right="2158"/>
        <w:rPr>
          <w:rFonts w:ascii="Consolas"/>
          <w:sz w:val="16"/>
        </w:rPr>
      </w:pPr>
      <w:proofErr w:type="spellStart"/>
      <w:proofErr w:type="gramStart"/>
      <w:r>
        <w:rPr>
          <w:rFonts w:ascii="Consolas"/>
          <w:color w:val="9CDCFD"/>
          <w:sz w:val="16"/>
        </w:rPr>
        <w:t>indicators</w:t>
      </w:r>
      <w:r>
        <w:rPr>
          <w:rFonts w:ascii="Consolas"/>
          <w:color w:val="CCCCCC"/>
          <w:sz w:val="16"/>
        </w:rPr>
        <w:t>.</w:t>
      </w:r>
      <w:r>
        <w:rPr>
          <w:rFonts w:ascii="Consolas"/>
          <w:color w:val="DCDCAA"/>
          <w:sz w:val="16"/>
        </w:rPr>
        <w:t>append</w:t>
      </w:r>
      <w:proofErr w:type="spellEnd"/>
      <w:proofErr w:type="gramEnd"/>
      <w:r>
        <w:rPr>
          <w:rFonts w:ascii="Consolas"/>
          <w:color w:val="CCCCCC"/>
          <w:sz w:val="16"/>
        </w:rPr>
        <w:t>(</w:t>
      </w:r>
      <w:r>
        <w:rPr>
          <w:rFonts w:ascii="Consolas"/>
          <w:color w:val="CE9178"/>
          <w:sz w:val="16"/>
        </w:rPr>
        <w:t>"Switch</w:t>
      </w:r>
      <w:r>
        <w:rPr>
          <w:rFonts w:ascii="Consolas"/>
          <w:color w:val="CE9178"/>
          <w:spacing w:val="-10"/>
          <w:sz w:val="16"/>
        </w:rPr>
        <w:t xml:space="preserve"> </w:t>
      </w:r>
      <w:r>
        <w:rPr>
          <w:rFonts w:ascii="Consolas"/>
          <w:color w:val="CE9178"/>
          <w:sz w:val="16"/>
        </w:rPr>
        <w:t>hardware</w:t>
      </w:r>
      <w:r>
        <w:rPr>
          <w:rFonts w:ascii="Consolas"/>
          <w:color w:val="CE9178"/>
          <w:spacing w:val="-8"/>
          <w:sz w:val="16"/>
        </w:rPr>
        <w:t xml:space="preserve"> </w:t>
      </w:r>
      <w:r>
        <w:rPr>
          <w:rFonts w:ascii="Consolas"/>
          <w:color w:val="CE9178"/>
          <w:sz w:val="16"/>
        </w:rPr>
        <w:t>model</w:t>
      </w:r>
      <w:r>
        <w:rPr>
          <w:rFonts w:ascii="Consolas"/>
          <w:color w:val="CE9178"/>
          <w:spacing w:val="-8"/>
          <w:sz w:val="16"/>
        </w:rPr>
        <w:t xml:space="preserve"> </w:t>
      </w:r>
      <w:r>
        <w:rPr>
          <w:rFonts w:ascii="Consolas"/>
          <w:color w:val="CE9178"/>
          <w:sz w:val="16"/>
        </w:rPr>
        <w:t>signature</w:t>
      </w:r>
      <w:r>
        <w:rPr>
          <w:rFonts w:ascii="Consolas"/>
          <w:color w:val="CE9178"/>
          <w:spacing w:val="-8"/>
          <w:sz w:val="16"/>
        </w:rPr>
        <w:t xml:space="preserve"> </w:t>
      </w:r>
      <w:r>
        <w:rPr>
          <w:rFonts w:ascii="Consolas"/>
          <w:color w:val="CE9178"/>
          <w:sz w:val="16"/>
        </w:rPr>
        <w:t>found"</w:t>
      </w:r>
      <w:r>
        <w:rPr>
          <w:rFonts w:ascii="Consolas"/>
          <w:color w:val="CCCCCC"/>
          <w:sz w:val="16"/>
        </w:rPr>
        <w:t xml:space="preserve">) </w:t>
      </w:r>
      <w:r>
        <w:rPr>
          <w:rFonts w:ascii="Consolas"/>
          <w:color w:val="C585C0"/>
          <w:spacing w:val="-2"/>
          <w:sz w:val="16"/>
        </w:rPr>
        <w:t>break</w:t>
      </w:r>
    </w:p>
    <w:p w14:paraId="1F84A1B5" w14:textId="77777777" w:rsidR="009D0F0E" w:rsidRDefault="00000000">
      <w:pPr>
        <w:spacing w:line="186" w:lineRule="exact"/>
        <w:ind w:left="591"/>
        <w:rPr>
          <w:rFonts w:ascii="Consolas"/>
          <w:sz w:val="16"/>
        </w:rPr>
      </w:pPr>
      <w:proofErr w:type="spellStart"/>
      <w:r>
        <w:rPr>
          <w:rFonts w:ascii="Consolas"/>
          <w:color w:val="9CDCFD"/>
          <w:sz w:val="16"/>
        </w:rPr>
        <w:t>switch_patterns</w:t>
      </w:r>
      <w:proofErr w:type="spellEnd"/>
      <w:r>
        <w:rPr>
          <w:rFonts w:ascii="Consolas"/>
          <w:color w:val="9CDCFD"/>
          <w:spacing w:val="-8"/>
          <w:sz w:val="16"/>
        </w:rPr>
        <w:t xml:space="preserve"> </w:t>
      </w:r>
      <w:r>
        <w:rPr>
          <w:rFonts w:ascii="Consolas"/>
          <w:color w:val="D3D3D3"/>
          <w:sz w:val="16"/>
        </w:rPr>
        <w:t>=</w:t>
      </w:r>
      <w:r>
        <w:rPr>
          <w:rFonts w:ascii="Consolas"/>
          <w:color w:val="D3D3D3"/>
          <w:spacing w:val="-8"/>
          <w:sz w:val="16"/>
        </w:rPr>
        <w:t xml:space="preserve"> </w:t>
      </w:r>
      <w:r>
        <w:rPr>
          <w:rFonts w:ascii="Consolas"/>
          <w:color w:val="CCCCCC"/>
          <w:spacing w:val="-10"/>
          <w:sz w:val="16"/>
        </w:rPr>
        <w:t>[</w:t>
      </w:r>
    </w:p>
    <w:p w14:paraId="3E3C692E" w14:textId="77777777" w:rsidR="009D0F0E" w:rsidRDefault="00000000">
      <w:pPr>
        <w:spacing w:before="39" w:line="292" w:lineRule="auto"/>
        <w:ind w:left="944" w:right="2968"/>
        <w:rPr>
          <w:rFonts w:ascii="Consolas"/>
          <w:sz w:val="16"/>
        </w:rPr>
      </w:pP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switchport\b"</w:t>
      </w:r>
      <w:r>
        <w:rPr>
          <w:rFonts w:ascii="Consolas"/>
          <w:color w:val="CCCCCC"/>
          <w:sz w:val="16"/>
        </w:rPr>
        <w:t xml:space="preserve">, </w:t>
      </w:r>
      <w:r>
        <w:rPr>
          <w:rFonts w:ascii="Consolas"/>
          <w:color w:val="B5CEA8"/>
          <w:sz w:val="16"/>
        </w:rPr>
        <w:t>6</w:t>
      </w:r>
      <w:r>
        <w:rPr>
          <w:rFonts w:ascii="Consolas"/>
          <w:color w:val="CCCCCC"/>
          <w:sz w:val="16"/>
        </w:rPr>
        <w:t xml:space="preserve">, </w:t>
      </w:r>
      <w:r>
        <w:rPr>
          <w:rFonts w:ascii="Consolas"/>
          <w:color w:val="CE9178"/>
          <w:sz w:val="16"/>
        </w:rPr>
        <w:t>"Switchport 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spanning-tree\b"</w:t>
      </w:r>
      <w:r>
        <w:rPr>
          <w:rFonts w:ascii="Consolas"/>
          <w:color w:val="CCCCCC"/>
          <w:sz w:val="16"/>
        </w:rPr>
        <w:t xml:space="preserve">, </w:t>
      </w:r>
      <w:r>
        <w:rPr>
          <w:rFonts w:ascii="Consolas"/>
          <w:color w:val="B5CEA8"/>
          <w:sz w:val="16"/>
        </w:rPr>
        <w:t>6</w:t>
      </w:r>
      <w:r>
        <w:rPr>
          <w:rFonts w:ascii="Consolas"/>
          <w:color w:val="CCCCCC"/>
          <w:sz w:val="16"/>
        </w:rPr>
        <w:t xml:space="preserve">, </w:t>
      </w:r>
      <w:r>
        <w:rPr>
          <w:rFonts w:ascii="Consolas"/>
          <w:color w:val="CE9178"/>
          <w:sz w:val="16"/>
        </w:rPr>
        <w:t>"Spanning-tree 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proofErr w:type="spellStart"/>
      <w:r>
        <w:rPr>
          <w:rFonts w:ascii="Consolas"/>
          <w:color w:val="D16969"/>
          <w:sz w:val="16"/>
        </w:rPr>
        <w:t>vlan</w:t>
      </w:r>
      <w:proofErr w:type="spellEnd"/>
      <w:r>
        <w:rPr>
          <w:rFonts w:ascii="Consolas"/>
          <w:color w:val="D16969"/>
          <w:sz w:val="16"/>
        </w:rPr>
        <w:t>\s</w:t>
      </w:r>
      <w:r>
        <w:rPr>
          <w:rFonts w:ascii="Consolas"/>
          <w:color w:val="D6B97C"/>
          <w:sz w:val="16"/>
        </w:rPr>
        <w:t>+</w:t>
      </w:r>
      <w:r>
        <w:rPr>
          <w:rFonts w:ascii="Consolas"/>
          <w:color w:val="D16969"/>
          <w:sz w:val="16"/>
        </w:rPr>
        <w:t>\d</w:t>
      </w:r>
      <w:r>
        <w:rPr>
          <w:rFonts w:ascii="Consolas"/>
          <w:color w:val="D6B97C"/>
          <w:sz w:val="16"/>
        </w:rPr>
        <w:t>+</w:t>
      </w:r>
      <w:r>
        <w:rPr>
          <w:rFonts w:ascii="Consolas"/>
          <w:color w:val="D16969"/>
          <w:sz w:val="16"/>
        </w:rPr>
        <w:t>\b"</w:t>
      </w:r>
      <w:r>
        <w:rPr>
          <w:rFonts w:ascii="Consolas"/>
          <w:color w:val="CCCCCC"/>
          <w:sz w:val="16"/>
        </w:rPr>
        <w:t xml:space="preserve">, </w:t>
      </w:r>
      <w:r>
        <w:rPr>
          <w:rFonts w:ascii="Consolas"/>
          <w:color w:val="B5CEA8"/>
          <w:sz w:val="16"/>
        </w:rPr>
        <w:t>4</w:t>
      </w:r>
      <w:r>
        <w:rPr>
          <w:rFonts w:ascii="Consolas"/>
          <w:color w:val="CCCCCC"/>
          <w:sz w:val="16"/>
        </w:rPr>
        <w:t xml:space="preserve">, </w:t>
      </w:r>
      <w:r>
        <w:rPr>
          <w:rFonts w:ascii="Consolas"/>
          <w:color w:val="CE9178"/>
          <w:sz w:val="16"/>
        </w:rPr>
        <w:t>"VLAN config 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channel-group\b"</w:t>
      </w:r>
      <w:r>
        <w:rPr>
          <w:rFonts w:ascii="Consolas"/>
          <w:color w:val="CCCCCC"/>
          <w:sz w:val="16"/>
        </w:rPr>
        <w:t>,</w:t>
      </w:r>
      <w:r>
        <w:rPr>
          <w:rFonts w:ascii="Consolas"/>
          <w:color w:val="CCCCCC"/>
          <w:spacing w:val="-9"/>
          <w:sz w:val="16"/>
        </w:rPr>
        <w:t xml:space="preserve"> </w:t>
      </w:r>
      <w:r>
        <w:rPr>
          <w:rFonts w:ascii="Consolas"/>
          <w:color w:val="B5CEA8"/>
          <w:sz w:val="16"/>
        </w:rPr>
        <w:t>3</w:t>
      </w:r>
      <w:r>
        <w:rPr>
          <w:rFonts w:ascii="Consolas"/>
          <w:color w:val="CCCCCC"/>
          <w:sz w:val="16"/>
        </w:rPr>
        <w:t>,</w:t>
      </w:r>
      <w:r>
        <w:rPr>
          <w:rFonts w:ascii="Consolas"/>
          <w:color w:val="CCCCCC"/>
          <w:spacing w:val="-9"/>
          <w:sz w:val="16"/>
        </w:rPr>
        <w:t xml:space="preserve"> </w:t>
      </w:r>
      <w:r>
        <w:rPr>
          <w:rFonts w:ascii="Consolas"/>
          <w:color w:val="CE9178"/>
          <w:sz w:val="16"/>
        </w:rPr>
        <w:t>"Port-channel</w:t>
      </w:r>
      <w:r>
        <w:rPr>
          <w:rFonts w:ascii="Consolas"/>
          <w:color w:val="CE9178"/>
          <w:spacing w:val="-9"/>
          <w:sz w:val="16"/>
        </w:rPr>
        <w:t xml:space="preserve"> </w:t>
      </w:r>
      <w:r>
        <w:rPr>
          <w:rFonts w:ascii="Consolas"/>
          <w:color w:val="CE9178"/>
          <w:sz w:val="16"/>
        </w:rPr>
        <w:t>config</w:t>
      </w:r>
      <w:r>
        <w:rPr>
          <w:rFonts w:ascii="Consolas"/>
          <w:color w:val="CE9178"/>
          <w:spacing w:val="-9"/>
          <w:sz w:val="16"/>
        </w:rPr>
        <w:t xml:space="preserve"> </w:t>
      </w:r>
      <w:r>
        <w:rPr>
          <w:rFonts w:ascii="Consolas"/>
          <w:color w:val="CE9178"/>
          <w:sz w:val="16"/>
        </w:rPr>
        <w:t>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proofErr w:type="spellStart"/>
      <w:r>
        <w:rPr>
          <w:rFonts w:ascii="Consolas"/>
          <w:color w:val="D16969"/>
          <w:sz w:val="16"/>
        </w:rPr>
        <w:t>ip</w:t>
      </w:r>
      <w:proofErr w:type="spellEnd"/>
      <w:r>
        <w:rPr>
          <w:rFonts w:ascii="Consolas"/>
          <w:color w:val="D16969"/>
          <w:sz w:val="16"/>
        </w:rPr>
        <w:t xml:space="preserve"> </w:t>
      </w:r>
      <w:proofErr w:type="spellStart"/>
      <w:r>
        <w:rPr>
          <w:rFonts w:ascii="Consolas"/>
          <w:color w:val="D16969"/>
          <w:sz w:val="16"/>
        </w:rPr>
        <w:t>dhcp</w:t>
      </w:r>
      <w:proofErr w:type="spellEnd"/>
      <w:r>
        <w:rPr>
          <w:rFonts w:ascii="Consolas"/>
          <w:color w:val="D16969"/>
          <w:sz w:val="16"/>
        </w:rPr>
        <w:t xml:space="preserve"> snooping\b"</w:t>
      </w:r>
      <w:r>
        <w:rPr>
          <w:rFonts w:ascii="Consolas"/>
          <w:color w:val="CCCCCC"/>
          <w:sz w:val="16"/>
        </w:rPr>
        <w:t xml:space="preserve">, </w:t>
      </w:r>
      <w:r>
        <w:rPr>
          <w:rFonts w:ascii="Consolas"/>
          <w:color w:val="B5CEA8"/>
          <w:sz w:val="16"/>
        </w:rPr>
        <w:t>5</w:t>
      </w:r>
      <w:r>
        <w:rPr>
          <w:rFonts w:ascii="Consolas"/>
          <w:color w:val="CCCCCC"/>
          <w:sz w:val="16"/>
        </w:rPr>
        <w:t xml:space="preserve">, </w:t>
      </w:r>
      <w:r>
        <w:rPr>
          <w:rFonts w:ascii="Consolas"/>
          <w:color w:val="CE9178"/>
          <w:sz w:val="16"/>
        </w:rPr>
        <w:t>"DHCP snooping found"</w:t>
      </w:r>
      <w:r>
        <w:rPr>
          <w:rFonts w:ascii="Consolas"/>
          <w:color w:val="CCCCCC"/>
          <w:sz w:val="16"/>
        </w:rPr>
        <w:t>),</w:t>
      </w:r>
    </w:p>
    <w:p w14:paraId="2E9BEE0B" w14:textId="77777777" w:rsidR="009D0F0E" w:rsidRDefault="00000000">
      <w:pPr>
        <w:spacing w:line="185" w:lineRule="exact"/>
        <w:ind w:left="591"/>
        <w:rPr>
          <w:rFonts w:ascii="Consolas"/>
          <w:sz w:val="16"/>
        </w:rPr>
      </w:pPr>
      <w:r>
        <w:rPr>
          <w:rFonts w:ascii="Consolas"/>
          <w:color w:val="CCCCCC"/>
          <w:spacing w:val="-10"/>
          <w:sz w:val="16"/>
        </w:rPr>
        <w:t>]</w:t>
      </w:r>
    </w:p>
    <w:p w14:paraId="2F07D7CA" w14:textId="77777777" w:rsidR="009D0F0E" w:rsidRDefault="00000000">
      <w:pPr>
        <w:spacing w:before="40" w:line="292" w:lineRule="auto"/>
        <w:ind w:left="944" w:right="4527" w:hanging="353"/>
        <w:rPr>
          <w:rFonts w:ascii="Consolas"/>
          <w:sz w:val="16"/>
        </w:rPr>
      </w:pPr>
      <w:r>
        <w:rPr>
          <w:rFonts w:ascii="Consolas"/>
          <w:color w:val="C585C0"/>
          <w:sz w:val="16"/>
        </w:rPr>
        <w:t>for</w:t>
      </w:r>
      <w:r>
        <w:rPr>
          <w:rFonts w:ascii="Consolas"/>
          <w:color w:val="C585C0"/>
          <w:spacing w:val="-7"/>
          <w:sz w:val="16"/>
        </w:rPr>
        <w:t xml:space="preserve"> </w:t>
      </w:r>
      <w:r>
        <w:rPr>
          <w:rFonts w:ascii="Consolas"/>
          <w:color w:val="9CDCFD"/>
          <w:sz w:val="16"/>
        </w:rPr>
        <w:t>pat</w:t>
      </w:r>
      <w:r>
        <w:rPr>
          <w:rFonts w:ascii="Consolas"/>
          <w:color w:val="CCCCCC"/>
          <w:sz w:val="16"/>
        </w:rPr>
        <w:t>,</w:t>
      </w:r>
      <w:r>
        <w:rPr>
          <w:rFonts w:ascii="Consolas"/>
          <w:color w:val="CCCCCC"/>
          <w:spacing w:val="-7"/>
          <w:sz w:val="16"/>
        </w:rPr>
        <w:t xml:space="preserve"> </w:t>
      </w:r>
      <w:r>
        <w:rPr>
          <w:rFonts w:ascii="Consolas"/>
          <w:color w:val="9CDCFD"/>
          <w:sz w:val="16"/>
        </w:rPr>
        <w:t>score</w:t>
      </w:r>
      <w:r>
        <w:rPr>
          <w:rFonts w:ascii="Consolas"/>
          <w:color w:val="CCCCCC"/>
          <w:sz w:val="16"/>
        </w:rPr>
        <w:t>,</w:t>
      </w:r>
      <w:r>
        <w:rPr>
          <w:rFonts w:ascii="Consolas"/>
          <w:color w:val="CCCCCC"/>
          <w:spacing w:val="-7"/>
          <w:sz w:val="16"/>
        </w:rPr>
        <w:t xml:space="preserve"> </w:t>
      </w:r>
      <w:r>
        <w:rPr>
          <w:rFonts w:ascii="Consolas"/>
          <w:color w:val="9CDCFD"/>
          <w:sz w:val="16"/>
        </w:rPr>
        <w:t>reason</w:t>
      </w:r>
      <w:r>
        <w:rPr>
          <w:rFonts w:ascii="Consolas"/>
          <w:color w:val="9CDCFD"/>
          <w:spacing w:val="-7"/>
          <w:sz w:val="16"/>
        </w:rPr>
        <w:t xml:space="preserve"> </w:t>
      </w:r>
      <w:r>
        <w:rPr>
          <w:rFonts w:ascii="Consolas"/>
          <w:color w:val="C585C0"/>
          <w:sz w:val="16"/>
        </w:rPr>
        <w:t>in</w:t>
      </w:r>
      <w:r>
        <w:rPr>
          <w:rFonts w:ascii="Consolas"/>
          <w:color w:val="C585C0"/>
          <w:spacing w:val="-7"/>
          <w:sz w:val="16"/>
        </w:rPr>
        <w:t xml:space="preserve"> </w:t>
      </w:r>
      <w:proofErr w:type="spellStart"/>
      <w:r>
        <w:rPr>
          <w:rFonts w:ascii="Consolas"/>
          <w:color w:val="9CDCFD"/>
          <w:sz w:val="16"/>
        </w:rPr>
        <w:t>switch_patterns</w:t>
      </w:r>
      <w:proofErr w:type="spellEnd"/>
      <w:r>
        <w:rPr>
          <w:rFonts w:ascii="Consolas"/>
          <w:color w:val="CCCCCC"/>
          <w:sz w:val="16"/>
        </w:rPr>
        <w:t xml:space="preserve">: </w:t>
      </w:r>
      <w:r>
        <w:rPr>
          <w:rFonts w:ascii="Consolas"/>
          <w:color w:val="C585C0"/>
          <w:sz w:val="16"/>
        </w:rPr>
        <w:t xml:space="preserve">if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9CDCFD"/>
          <w:sz w:val="16"/>
        </w:rPr>
        <w:t>pat</w:t>
      </w:r>
      <w:r>
        <w:rPr>
          <w:rFonts w:ascii="Consolas"/>
          <w:color w:val="CCCCCC"/>
          <w:sz w:val="16"/>
        </w:rPr>
        <w:t xml:space="preserve">, </w:t>
      </w:r>
      <w:proofErr w:type="spellStart"/>
      <w:r>
        <w:rPr>
          <w:rFonts w:ascii="Consolas"/>
          <w:color w:val="9CDCFD"/>
          <w:sz w:val="16"/>
        </w:rPr>
        <w:t>cfg</w:t>
      </w:r>
      <w:proofErr w:type="spellEnd"/>
      <w:r>
        <w:rPr>
          <w:rFonts w:ascii="Consolas"/>
          <w:color w:val="CCCCCC"/>
          <w:sz w:val="16"/>
        </w:rPr>
        <w:t xml:space="preserve">, </w:t>
      </w:r>
      <w:proofErr w:type="spellStart"/>
      <w:r>
        <w:rPr>
          <w:rFonts w:ascii="Consolas"/>
          <w:color w:val="4EC8AF"/>
          <w:sz w:val="16"/>
        </w:rPr>
        <w:t>re</w:t>
      </w:r>
      <w:r>
        <w:rPr>
          <w:rFonts w:ascii="Consolas"/>
          <w:color w:val="CCCCCC"/>
          <w:sz w:val="16"/>
        </w:rPr>
        <w:t>.</w:t>
      </w:r>
      <w:r>
        <w:rPr>
          <w:rFonts w:ascii="Consolas"/>
          <w:color w:val="9CDCFD"/>
          <w:sz w:val="16"/>
        </w:rPr>
        <w:t>M</w:t>
      </w:r>
      <w:proofErr w:type="spellEnd"/>
      <w:r>
        <w:rPr>
          <w:rFonts w:ascii="Consolas"/>
          <w:color w:val="9CDCFD"/>
          <w:sz w:val="16"/>
        </w:rPr>
        <w:t xml:space="preserve"> </w:t>
      </w:r>
      <w:r>
        <w:rPr>
          <w:rFonts w:ascii="Consolas"/>
          <w:color w:val="DCDCAA"/>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9CDCFD"/>
          <w:sz w:val="16"/>
        </w:rPr>
        <w:t>I</w:t>
      </w:r>
      <w:proofErr w:type="spellEnd"/>
      <w:proofErr w:type="gramEnd"/>
      <w:r>
        <w:rPr>
          <w:rFonts w:ascii="Consolas"/>
          <w:color w:val="CCCCCC"/>
          <w:sz w:val="16"/>
        </w:rPr>
        <w:t>):</w:t>
      </w:r>
    </w:p>
    <w:p w14:paraId="5AEE3846" w14:textId="77777777" w:rsidR="009D0F0E" w:rsidRDefault="00000000">
      <w:pPr>
        <w:spacing w:line="292" w:lineRule="auto"/>
        <w:ind w:left="1297" w:right="3660"/>
        <w:rPr>
          <w:rFonts w:ascii="Consolas"/>
          <w:sz w:val="16"/>
        </w:rPr>
      </w:pPr>
      <w:proofErr w:type="spellStart"/>
      <w:r>
        <w:rPr>
          <w:rFonts w:ascii="Consolas"/>
          <w:color w:val="9CDCFD"/>
          <w:sz w:val="16"/>
        </w:rPr>
        <w:t>switch_score</w:t>
      </w:r>
      <w:proofErr w:type="spellEnd"/>
      <w:r>
        <w:rPr>
          <w:rFonts w:ascii="Consolas"/>
          <w:color w:val="9CDCFD"/>
          <w:sz w:val="16"/>
        </w:rPr>
        <w:t xml:space="preserve"> </w:t>
      </w:r>
      <w:r>
        <w:rPr>
          <w:rFonts w:ascii="Consolas"/>
          <w:color w:val="D3D3D3"/>
          <w:sz w:val="16"/>
        </w:rPr>
        <w:t xml:space="preserve">+= </w:t>
      </w:r>
      <w:r>
        <w:rPr>
          <w:rFonts w:ascii="Consolas"/>
          <w:color w:val="9CDCFD"/>
          <w:sz w:val="16"/>
        </w:rPr>
        <w:t xml:space="preserve">score </w:t>
      </w:r>
      <w:proofErr w:type="spellStart"/>
      <w:proofErr w:type="gramStart"/>
      <w:r>
        <w:rPr>
          <w:rFonts w:ascii="Consolas"/>
          <w:color w:val="9CDCFD"/>
          <w:spacing w:val="-2"/>
          <w:sz w:val="16"/>
        </w:rPr>
        <w:t>indicators</w:t>
      </w:r>
      <w:r>
        <w:rPr>
          <w:rFonts w:ascii="Consolas"/>
          <w:color w:val="CCCCCC"/>
          <w:spacing w:val="-2"/>
          <w:sz w:val="16"/>
        </w:rPr>
        <w:t>.</w:t>
      </w:r>
      <w:r>
        <w:rPr>
          <w:rFonts w:ascii="Consolas"/>
          <w:color w:val="DCDCAA"/>
          <w:spacing w:val="-2"/>
          <w:sz w:val="16"/>
        </w:rPr>
        <w:t>append</w:t>
      </w:r>
      <w:proofErr w:type="spellEnd"/>
      <w:proofErr w:type="gramEnd"/>
      <w:r>
        <w:rPr>
          <w:rFonts w:ascii="Consolas"/>
          <w:color w:val="CCCCCC"/>
          <w:spacing w:val="-2"/>
          <w:sz w:val="16"/>
        </w:rPr>
        <w:t>(</w:t>
      </w:r>
      <w:r>
        <w:rPr>
          <w:rFonts w:ascii="Consolas"/>
          <w:color w:val="9CDCFD"/>
          <w:spacing w:val="-2"/>
          <w:sz w:val="16"/>
        </w:rPr>
        <w:t>reason</w:t>
      </w:r>
      <w:r>
        <w:rPr>
          <w:rFonts w:ascii="Consolas"/>
          <w:color w:val="CCCCCC"/>
          <w:spacing w:val="-2"/>
          <w:sz w:val="16"/>
        </w:rPr>
        <w:t>)</w:t>
      </w:r>
    </w:p>
    <w:p w14:paraId="7FF1B1BD" w14:textId="77777777" w:rsidR="009D0F0E" w:rsidRDefault="00000000">
      <w:pPr>
        <w:spacing w:line="186" w:lineRule="exact"/>
        <w:ind w:left="591"/>
        <w:rPr>
          <w:rFonts w:ascii="Consolas"/>
          <w:sz w:val="16"/>
        </w:rPr>
      </w:pPr>
      <w:proofErr w:type="spellStart"/>
      <w:r>
        <w:rPr>
          <w:rFonts w:ascii="Consolas"/>
          <w:color w:val="9CDCFD"/>
          <w:sz w:val="16"/>
        </w:rPr>
        <w:t>router_patterns</w:t>
      </w:r>
      <w:proofErr w:type="spellEnd"/>
      <w:r>
        <w:rPr>
          <w:rFonts w:ascii="Consolas"/>
          <w:color w:val="9CDCFD"/>
          <w:spacing w:val="-8"/>
          <w:sz w:val="16"/>
        </w:rPr>
        <w:t xml:space="preserve"> </w:t>
      </w:r>
      <w:r>
        <w:rPr>
          <w:rFonts w:ascii="Consolas"/>
          <w:color w:val="D3D3D3"/>
          <w:sz w:val="16"/>
        </w:rPr>
        <w:t>=</w:t>
      </w:r>
      <w:r>
        <w:rPr>
          <w:rFonts w:ascii="Consolas"/>
          <w:color w:val="D3D3D3"/>
          <w:spacing w:val="-8"/>
          <w:sz w:val="16"/>
        </w:rPr>
        <w:t xml:space="preserve"> </w:t>
      </w:r>
      <w:r>
        <w:rPr>
          <w:rFonts w:ascii="Consolas"/>
          <w:color w:val="CCCCCC"/>
          <w:spacing w:val="-10"/>
          <w:sz w:val="16"/>
        </w:rPr>
        <w:t>[</w:t>
      </w:r>
    </w:p>
    <w:p w14:paraId="763C9778" w14:textId="77777777" w:rsidR="009D0F0E" w:rsidRDefault="00000000">
      <w:pPr>
        <w:spacing w:before="40"/>
        <w:ind w:left="944"/>
        <w:rPr>
          <w:rFonts w:ascii="Consolas"/>
          <w:sz w:val="16"/>
        </w:rPr>
      </w:pP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proofErr w:type="spellStart"/>
      <w:r>
        <w:rPr>
          <w:rFonts w:ascii="Consolas"/>
          <w:color w:val="D16969"/>
          <w:sz w:val="16"/>
        </w:rPr>
        <w:t>ip</w:t>
      </w:r>
      <w:proofErr w:type="spellEnd"/>
      <w:r>
        <w:rPr>
          <w:rFonts w:ascii="Consolas"/>
          <w:color w:val="D16969"/>
          <w:spacing w:val="-6"/>
          <w:sz w:val="16"/>
        </w:rPr>
        <w:t xml:space="preserve"> </w:t>
      </w:r>
      <w:proofErr w:type="spellStart"/>
      <w:r>
        <w:rPr>
          <w:rFonts w:ascii="Consolas"/>
          <w:color w:val="D16969"/>
          <w:sz w:val="16"/>
        </w:rPr>
        <w:t>nat</w:t>
      </w:r>
      <w:proofErr w:type="spellEnd"/>
      <w:r>
        <w:rPr>
          <w:rFonts w:ascii="Consolas"/>
          <w:color w:val="D16969"/>
          <w:sz w:val="16"/>
        </w:rPr>
        <w:t>\b"</w:t>
      </w:r>
      <w:r>
        <w:rPr>
          <w:rFonts w:ascii="Consolas"/>
          <w:color w:val="CCCCCC"/>
          <w:sz w:val="16"/>
        </w:rPr>
        <w:t>,</w:t>
      </w:r>
      <w:r>
        <w:rPr>
          <w:rFonts w:ascii="Consolas"/>
          <w:color w:val="CCCCCC"/>
          <w:spacing w:val="-6"/>
          <w:sz w:val="16"/>
        </w:rPr>
        <w:t xml:space="preserve"> </w:t>
      </w:r>
      <w:r>
        <w:rPr>
          <w:rFonts w:ascii="Consolas"/>
          <w:color w:val="B5CEA8"/>
          <w:sz w:val="16"/>
        </w:rPr>
        <w:t>6</w:t>
      </w:r>
      <w:r>
        <w:rPr>
          <w:rFonts w:ascii="Consolas"/>
          <w:color w:val="CCCCCC"/>
          <w:sz w:val="16"/>
        </w:rPr>
        <w:t>,</w:t>
      </w:r>
      <w:r>
        <w:rPr>
          <w:rFonts w:ascii="Consolas"/>
          <w:color w:val="CCCCCC"/>
          <w:spacing w:val="-6"/>
          <w:sz w:val="16"/>
        </w:rPr>
        <w:t xml:space="preserve"> </w:t>
      </w:r>
      <w:r>
        <w:rPr>
          <w:rFonts w:ascii="Consolas"/>
          <w:color w:val="CE9178"/>
          <w:sz w:val="16"/>
        </w:rPr>
        <w:t>"NAT</w:t>
      </w:r>
      <w:r>
        <w:rPr>
          <w:rFonts w:ascii="Consolas"/>
          <w:color w:val="CE9178"/>
          <w:spacing w:val="-5"/>
          <w:sz w:val="16"/>
        </w:rPr>
        <w:t xml:space="preserve"> </w:t>
      </w:r>
      <w:r>
        <w:rPr>
          <w:rFonts w:ascii="Consolas"/>
          <w:color w:val="CE9178"/>
          <w:spacing w:val="-2"/>
          <w:sz w:val="16"/>
        </w:rPr>
        <w:t>found"</w:t>
      </w:r>
      <w:r>
        <w:rPr>
          <w:rFonts w:ascii="Consolas"/>
          <w:color w:val="CCCCCC"/>
          <w:spacing w:val="-2"/>
          <w:sz w:val="16"/>
        </w:rPr>
        <w:t>),</w:t>
      </w:r>
    </w:p>
    <w:p w14:paraId="0D8BC185" w14:textId="77777777" w:rsidR="009D0F0E" w:rsidRDefault="00000000">
      <w:pPr>
        <w:spacing w:before="41" w:line="292" w:lineRule="auto"/>
        <w:ind w:left="944"/>
        <w:rPr>
          <w:rFonts w:ascii="Consolas"/>
          <w:sz w:val="16"/>
        </w:rPr>
      </w:pP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 xml:space="preserve">crypto </w:t>
      </w:r>
      <w:r>
        <w:rPr>
          <w:rFonts w:ascii="Consolas"/>
          <w:color w:val="CE9178"/>
          <w:sz w:val="16"/>
        </w:rPr>
        <w:t>(</w:t>
      </w:r>
      <w:r>
        <w:rPr>
          <w:rFonts w:ascii="Consolas"/>
          <w:color w:val="D16969"/>
          <w:sz w:val="16"/>
        </w:rPr>
        <w:t>isakmp</w:t>
      </w:r>
      <w:r>
        <w:rPr>
          <w:rFonts w:ascii="Consolas"/>
          <w:color w:val="D3D3D3"/>
          <w:sz w:val="16"/>
        </w:rPr>
        <w:t>|</w:t>
      </w:r>
      <w:r>
        <w:rPr>
          <w:rFonts w:ascii="Consolas"/>
          <w:color w:val="D16969"/>
          <w:sz w:val="16"/>
        </w:rPr>
        <w:t>ikev2</w:t>
      </w:r>
      <w:r>
        <w:rPr>
          <w:rFonts w:ascii="Consolas"/>
          <w:color w:val="D3D3D3"/>
          <w:sz w:val="16"/>
        </w:rPr>
        <w:t>|</w:t>
      </w:r>
      <w:proofErr w:type="gramStart"/>
      <w:r>
        <w:rPr>
          <w:rFonts w:ascii="Consolas"/>
          <w:color w:val="D16969"/>
          <w:sz w:val="16"/>
        </w:rPr>
        <w:t>ipsec</w:t>
      </w:r>
      <w:r>
        <w:rPr>
          <w:rFonts w:ascii="Consolas"/>
          <w:color w:val="CE9178"/>
          <w:sz w:val="16"/>
        </w:rPr>
        <w:t>)</w:t>
      </w:r>
      <w:r>
        <w:rPr>
          <w:rFonts w:ascii="Consolas"/>
          <w:color w:val="D16969"/>
          <w:sz w:val="16"/>
        </w:rPr>
        <w:t>\</w:t>
      </w:r>
      <w:proofErr w:type="gramEnd"/>
      <w:r>
        <w:rPr>
          <w:rFonts w:ascii="Consolas"/>
          <w:color w:val="D16969"/>
          <w:sz w:val="16"/>
        </w:rPr>
        <w:t>b"</w:t>
      </w:r>
      <w:r>
        <w:rPr>
          <w:rFonts w:ascii="Consolas"/>
          <w:color w:val="CCCCCC"/>
          <w:sz w:val="16"/>
        </w:rPr>
        <w:t xml:space="preserve">, </w:t>
      </w:r>
      <w:r>
        <w:rPr>
          <w:rFonts w:ascii="Consolas"/>
          <w:color w:val="B5CEA8"/>
          <w:sz w:val="16"/>
        </w:rPr>
        <w:t>6</w:t>
      </w:r>
      <w:r>
        <w:rPr>
          <w:rFonts w:ascii="Consolas"/>
          <w:color w:val="CCCCCC"/>
          <w:sz w:val="16"/>
        </w:rPr>
        <w:t xml:space="preserve">, </w:t>
      </w:r>
      <w:r>
        <w:rPr>
          <w:rFonts w:ascii="Consolas"/>
          <w:color w:val="CE9178"/>
          <w:sz w:val="16"/>
        </w:rPr>
        <w:t>"VPN/Crypto 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interface\s</w:t>
      </w:r>
      <w:r>
        <w:rPr>
          <w:rFonts w:ascii="Consolas"/>
          <w:color w:val="D6B97C"/>
          <w:sz w:val="16"/>
        </w:rPr>
        <w:t>+</w:t>
      </w:r>
      <w:r>
        <w:rPr>
          <w:rFonts w:ascii="Consolas"/>
          <w:color w:val="CE9178"/>
          <w:sz w:val="16"/>
        </w:rPr>
        <w:t>(</w:t>
      </w:r>
      <w:proofErr w:type="spellStart"/>
      <w:r>
        <w:rPr>
          <w:rFonts w:ascii="Consolas"/>
          <w:color w:val="D16969"/>
          <w:sz w:val="16"/>
        </w:rPr>
        <w:t>Serial</w:t>
      </w:r>
      <w:r>
        <w:rPr>
          <w:rFonts w:ascii="Consolas"/>
          <w:color w:val="D3D3D3"/>
          <w:sz w:val="16"/>
        </w:rPr>
        <w:t>|</w:t>
      </w:r>
      <w:r>
        <w:rPr>
          <w:rFonts w:ascii="Consolas"/>
          <w:color w:val="D16969"/>
          <w:sz w:val="16"/>
        </w:rPr>
        <w:t>Tunnel</w:t>
      </w:r>
      <w:r>
        <w:rPr>
          <w:rFonts w:ascii="Consolas"/>
          <w:color w:val="D3D3D3"/>
          <w:sz w:val="16"/>
        </w:rPr>
        <w:t>|</w:t>
      </w:r>
      <w:r>
        <w:rPr>
          <w:rFonts w:ascii="Consolas"/>
          <w:color w:val="D16969"/>
          <w:sz w:val="16"/>
        </w:rPr>
        <w:t>Dialer</w:t>
      </w:r>
      <w:r>
        <w:rPr>
          <w:rFonts w:ascii="Consolas"/>
          <w:color w:val="D3D3D3"/>
          <w:sz w:val="16"/>
        </w:rPr>
        <w:t>|</w:t>
      </w:r>
      <w:proofErr w:type="gramStart"/>
      <w:r>
        <w:rPr>
          <w:rFonts w:ascii="Consolas"/>
          <w:color w:val="D16969"/>
          <w:sz w:val="16"/>
        </w:rPr>
        <w:t>Cellular</w:t>
      </w:r>
      <w:proofErr w:type="spellEnd"/>
      <w:r>
        <w:rPr>
          <w:rFonts w:ascii="Consolas"/>
          <w:color w:val="CE9178"/>
          <w:sz w:val="16"/>
        </w:rPr>
        <w:t>)</w:t>
      </w:r>
      <w:r>
        <w:rPr>
          <w:rFonts w:ascii="Consolas"/>
          <w:color w:val="D16969"/>
          <w:sz w:val="16"/>
        </w:rPr>
        <w:t>\</w:t>
      </w:r>
      <w:proofErr w:type="gramEnd"/>
      <w:r>
        <w:rPr>
          <w:rFonts w:ascii="Consolas"/>
          <w:color w:val="D16969"/>
          <w:sz w:val="16"/>
        </w:rPr>
        <w:t>d</w:t>
      </w:r>
      <w:r>
        <w:rPr>
          <w:rFonts w:ascii="Consolas"/>
          <w:color w:val="D6B97C"/>
          <w:sz w:val="16"/>
        </w:rPr>
        <w:t>+</w:t>
      </w:r>
      <w:r>
        <w:rPr>
          <w:rFonts w:ascii="Consolas"/>
          <w:color w:val="D16969"/>
          <w:sz w:val="16"/>
        </w:rPr>
        <w:t>"</w:t>
      </w:r>
      <w:r>
        <w:rPr>
          <w:rFonts w:ascii="Consolas"/>
          <w:color w:val="CCCCCC"/>
          <w:sz w:val="16"/>
        </w:rPr>
        <w:t>,</w:t>
      </w:r>
      <w:r>
        <w:rPr>
          <w:rFonts w:ascii="Consolas"/>
          <w:color w:val="CCCCCC"/>
          <w:spacing w:val="-7"/>
          <w:sz w:val="16"/>
        </w:rPr>
        <w:t xml:space="preserve"> </w:t>
      </w:r>
      <w:r>
        <w:rPr>
          <w:rFonts w:ascii="Consolas"/>
          <w:color w:val="B5CEA8"/>
          <w:sz w:val="16"/>
        </w:rPr>
        <w:t>6</w:t>
      </w:r>
      <w:r>
        <w:rPr>
          <w:rFonts w:ascii="Consolas"/>
          <w:color w:val="CCCCCC"/>
          <w:sz w:val="16"/>
        </w:rPr>
        <w:t>,</w:t>
      </w:r>
      <w:r>
        <w:rPr>
          <w:rFonts w:ascii="Consolas"/>
          <w:color w:val="CCCCCC"/>
          <w:spacing w:val="-10"/>
          <w:sz w:val="16"/>
        </w:rPr>
        <w:t xml:space="preserve"> </w:t>
      </w:r>
      <w:r>
        <w:rPr>
          <w:rFonts w:ascii="Consolas"/>
          <w:color w:val="CE9178"/>
          <w:sz w:val="16"/>
        </w:rPr>
        <w:t>"WAN</w:t>
      </w:r>
      <w:r>
        <w:rPr>
          <w:rFonts w:ascii="Consolas"/>
          <w:color w:val="CE9178"/>
          <w:spacing w:val="-7"/>
          <w:sz w:val="16"/>
        </w:rPr>
        <w:t xml:space="preserve"> </w:t>
      </w:r>
      <w:r>
        <w:rPr>
          <w:rFonts w:ascii="Consolas"/>
          <w:color w:val="CE9178"/>
          <w:sz w:val="16"/>
        </w:rPr>
        <w:t>interface</w:t>
      </w:r>
      <w:r>
        <w:rPr>
          <w:rFonts w:ascii="Consolas"/>
          <w:color w:val="CE9178"/>
          <w:spacing w:val="-10"/>
          <w:sz w:val="16"/>
        </w:rPr>
        <w:t xml:space="preserve"> </w:t>
      </w:r>
      <w:r>
        <w:rPr>
          <w:rFonts w:ascii="Consolas"/>
          <w:color w:val="CE9178"/>
          <w:sz w:val="16"/>
        </w:rPr>
        <w:t>found"</w:t>
      </w:r>
      <w:r>
        <w:rPr>
          <w:rFonts w:ascii="Consolas"/>
          <w:color w:val="CCCCCC"/>
          <w:sz w:val="16"/>
        </w:rPr>
        <w:t>), (</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router\s</w:t>
      </w:r>
      <w:r>
        <w:rPr>
          <w:rFonts w:ascii="Consolas"/>
          <w:color w:val="D6B97C"/>
          <w:sz w:val="16"/>
        </w:rPr>
        <w:t>+</w:t>
      </w:r>
      <w:r>
        <w:rPr>
          <w:rFonts w:ascii="Consolas"/>
          <w:color w:val="CE9178"/>
          <w:sz w:val="16"/>
        </w:rPr>
        <w:t>(</w:t>
      </w:r>
      <w:proofErr w:type="spellStart"/>
      <w:r>
        <w:rPr>
          <w:rFonts w:ascii="Consolas"/>
          <w:color w:val="D16969"/>
          <w:sz w:val="16"/>
        </w:rPr>
        <w:t>bgp</w:t>
      </w:r>
      <w:r>
        <w:rPr>
          <w:rFonts w:ascii="Consolas"/>
          <w:color w:val="D3D3D3"/>
          <w:sz w:val="16"/>
        </w:rPr>
        <w:t>|</w:t>
      </w:r>
      <w:r>
        <w:rPr>
          <w:rFonts w:ascii="Consolas"/>
          <w:color w:val="D16969"/>
          <w:sz w:val="16"/>
        </w:rPr>
        <w:t>eigrp</w:t>
      </w:r>
      <w:r>
        <w:rPr>
          <w:rFonts w:ascii="Consolas"/>
          <w:color w:val="D3D3D3"/>
          <w:sz w:val="16"/>
        </w:rPr>
        <w:t>|</w:t>
      </w:r>
      <w:r>
        <w:rPr>
          <w:rFonts w:ascii="Consolas"/>
          <w:color w:val="D16969"/>
          <w:sz w:val="16"/>
        </w:rPr>
        <w:t>rip</w:t>
      </w:r>
      <w:r>
        <w:rPr>
          <w:rFonts w:ascii="Consolas"/>
          <w:color w:val="D3D3D3"/>
          <w:sz w:val="16"/>
        </w:rPr>
        <w:t>|</w:t>
      </w:r>
      <w:proofErr w:type="gramStart"/>
      <w:r>
        <w:rPr>
          <w:rFonts w:ascii="Consolas"/>
          <w:color w:val="D16969"/>
          <w:sz w:val="16"/>
        </w:rPr>
        <w:t>isis</w:t>
      </w:r>
      <w:proofErr w:type="spellEnd"/>
      <w:r>
        <w:rPr>
          <w:rFonts w:ascii="Consolas"/>
          <w:color w:val="CE9178"/>
          <w:sz w:val="16"/>
        </w:rPr>
        <w:t>)</w:t>
      </w:r>
      <w:r>
        <w:rPr>
          <w:rFonts w:ascii="Consolas"/>
          <w:color w:val="D16969"/>
          <w:sz w:val="16"/>
        </w:rPr>
        <w:t>\</w:t>
      </w:r>
      <w:proofErr w:type="gramEnd"/>
      <w:r>
        <w:rPr>
          <w:rFonts w:ascii="Consolas"/>
          <w:color w:val="D16969"/>
          <w:sz w:val="16"/>
        </w:rPr>
        <w:t>b"</w:t>
      </w:r>
      <w:r>
        <w:rPr>
          <w:rFonts w:ascii="Consolas"/>
          <w:color w:val="CCCCCC"/>
          <w:sz w:val="16"/>
        </w:rPr>
        <w:t xml:space="preserve">, </w:t>
      </w:r>
      <w:r>
        <w:rPr>
          <w:rFonts w:ascii="Consolas"/>
          <w:color w:val="B5CEA8"/>
          <w:sz w:val="16"/>
        </w:rPr>
        <w:t>5</w:t>
      </w:r>
      <w:r>
        <w:rPr>
          <w:rFonts w:ascii="Consolas"/>
          <w:color w:val="CCCCCC"/>
          <w:sz w:val="16"/>
        </w:rPr>
        <w:t xml:space="preserve">, </w:t>
      </w:r>
      <w:r>
        <w:rPr>
          <w:rFonts w:ascii="Consolas"/>
          <w:color w:val="CE9178"/>
          <w:sz w:val="16"/>
        </w:rPr>
        <w:t>"Routing protocol found"</w:t>
      </w:r>
      <w:r>
        <w:rPr>
          <w:rFonts w:ascii="Consolas"/>
          <w:color w:val="CCCCCC"/>
          <w:sz w:val="16"/>
        </w:rPr>
        <w:t>),</w:t>
      </w:r>
    </w:p>
    <w:p w14:paraId="458BC696" w14:textId="77777777" w:rsidR="009D0F0E" w:rsidRDefault="00000000">
      <w:pPr>
        <w:spacing w:line="186" w:lineRule="exact"/>
        <w:ind w:left="591"/>
        <w:rPr>
          <w:rFonts w:ascii="Consolas"/>
          <w:sz w:val="16"/>
        </w:rPr>
      </w:pPr>
      <w:r>
        <w:rPr>
          <w:rFonts w:ascii="Consolas"/>
          <w:color w:val="CCCCCC"/>
          <w:spacing w:val="-10"/>
          <w:sz w:val="16"/>
        </w:rPr>
        <w:t>]</w:t>
      </w:r>
    </w:p>
    <w:p w14:paraId="1E4E35F8" w14:textId="77777777" w:rsidR="009D0F0E" w:rsidRDefault="00000000">
      <w:pPr>
        <w:spacing w:before="40" w:line="292" w:lineRule="auto"/>
        <w:ind w:left="944" w:right="4527" w:hanging="353"/>
        <w:rPr>
          <w:rFonts w:ascii="Consolas"/>
          <w:sz w:val="16"/>
        </w:rPr>
      </w:pPr>
      <w:r>
        <w:rPr>
          <w:rFonts w:ascii="Consolas"/>
          <w:color w:val="C585C0"/>
          <w:sz w:val="16"/>
        </w:rPr>
        <w:t>for</w:t>
      </w:r>
      <w:r>
        <w:rPr>
          <w:rFonts w:ascii="Consolas"/>
          <w:color w:val="C585C0"/>
          <w:spacing w:val="-7"/>
          <w:sz w:val="16"/>
        </w:rPr>
        <w:t xml:space="preserve"> </w:t>
      </w:r>
      <w:r>
        <w:rPr>
          <w:rFonts w:ascii="Consolas"/>
          <w:color w:val="9CDCFD"/>
          <w:sz w:val="16"/>
        </w:rPr>
        <w:t>pat</w:t>
      </w:r>
      <w:r>
        <w:rPr>
          <w:rFonts w:ascii="Consolas"/>
          <w:color w:val="CCCCCC"/>
          <w:sz w:val="16"/>
        </w:rPr>
        <w:t>,</w:t>
      </w:r>
      <w:r>
        <w:rPr>
          <w:rFonts w:ascii="Consolas"/>
          <w:color w:val="CCCCCC"/>
          <w:spacing w:val="-7"/>
          <w:sz w:val="16"/>
        </w:rPr>
        <w:t xml:space="preserve"> </w:t>
      </w:r>
      <w:r>
        <w:rPr>
          <w:rFonts w:ascii="Consolas"/>
          <w:color w:val="9CDCFD"/>
          <w:sz w:val="16"/>
        </w:rPr>
        <w:t>score</w:t>
      </w:r>
      <w:r>
        <w:rPr>
          <w:rFonts w:ascii="Consolas"/>
          <w:color w:val="CCCCCC"/>
          <w:sz w:val="16"/>
        </w:rPr>
        <w:t>,</w:t>
      </w:r>
      <w:r>
        <w:rPr>
          <w:rFonts w:ascii="Consolas"/>
          <w:color w:val="CCCCCC"/>
          <w:spacing w:val="-7"/>
          <w:sz w:val="16"/>
        </w:rPr>
        <w:t xml:space="preserve"> </w:t>
      </w:r>
      <w:r>
        <w:rPr>
          <w:rFonts w:ascii="Consolas"/>
          <w:color w:val="9CDCFD"/>
          <w:sz w:val="16"/>
        </w:rPr>
        <w:t>reason</w:t>
      </w:r>
      <w:r>
        <w:rPr>
          <w:rFonts w:ascii="Consolas"/>
          <w:color w:val="9CDCFD"/>
          <w:spacing w:val="-7"/>
          <w:sz w:val="16"/>
        </w:rPr>
        <w:t xml:space="preserve"> </w:t>
      </w:r>
      <w:r>
        <w:rPr>
          <w:rFonts w:ascii="Consolas"/>
          <w:color w:val="C585C0"/>
          <w:sz w:val="16"/>
        </w:rPr>
        <w:t>in</w:t>
      </w:r>
      <w:r>
        <w:rPr>
          <w:rFonts w:ascii="Consolas"/>
          <w:color w:val="C585C0"/>
          <w:spacing w:val="-7"/>
          <w:sz w:val="16"/>
        </w:rPr>
        <w:t xml:space="preserve"> </w:t>
      </w:r>
      <w:proofErr w:type="spellStart"/>
      <w:r>
        <w:rPr>
          <w:rFonts w:ascii="Consolas"/>
          <w:color w:val="9CDCFD"/>
          <w:sz w:val="16"/>
        </w:rPr>
        <w:t>router_patterns</w:t>
      </w:r>
      <w:proofErr w:type="spellEnd"/>
      <w:r>
        <w:rPr>
          <w:rFonts w:ascii="Consolas"/>
          <w:color w:val="CCCCCC"/>
          <w:sz w:val="16"/>
        </w:rPr>
        <w:t xml:space="preserve">: </w:t>
      </w:r>
      <w:r>
        <w:rPr>
          <w:rFonts w:ascii="Consolas"/>
          <w:color w:val="C585C0"/>
          <w:sz w:val="16"/>
        </w:rPr>
        <w:t xml:space="preserve">if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9CDCFD"/>
          <w:sz w:val="16"/>
        </w:rPr>
        <w:t>pat</w:t>
      </w:r>
      <w:r>
        <w:rPr>
          <w:rFonts w:ascii="Consolas"/>
          <w:color w:val="CCCCCC"/>
          <w:sz w:val="16"/>
        </w:rPr>
        <w:t xml:space="preserve">, </w:t>
      </w:r>
      <w:proofErr w:type="spellStart"/>
      <w:r>
        <w:rPr>
          <w:rFonts w:ascii="Consolas"/>
          <w:color w:val="9CDCFD"/>
          <w:sz w:val="16"/>
        </w:rPr>
        <w:t>cfg</w:t>
      </w:r>
      <w:proofErr w:type="spellEnd"/>
      <w:r>
        <w:rPr>
          <w:rFonts w:ascii="Consolas"/>
          <w:color w:val="CCCCCC"/>
          <w:sz w:val="16"/>
        </w:rPr>
        <w:t xml:space="preserve">, </w:t>
      </w:r>
      <w:proofErr w:type="spellStart"/>
      <w:r>
        <w:rPr>
          <w:rFonts w:ascii="Consolas"/>
          <w:color w:val="4EC8AF"/>
          <w:sz w:val="16"/>
        </w:rPr>
        <w:t>re</w:t>
      </w:r>
      <w:r>
        <w:rPr>
          <w:rFonts w:ascii="Consolas"/>
          <w:color w:val="CCCCCC"/>
          <w:sz w:val="16"/>
        </w:rPr>
        <w:t>.</w:t>
      </w:r>
      <w:r>
        <w:rPr>
          <w:rFonts w:ascii="Consolas"/>
          <w:color w:val="9CDCFD"/>
          <w:sz w:val="16"/>
        </w:rPr>
        <w:t>M</w:t>
      </w:r>
      <w:proofErr w:type="spellEnd"/>
      <w:r>
        <w:rPr>
          <w:rFonts w:ascii="Consolas"/>
          <w:color w:val="9CDCFD"/>
          <w:sz w:val="16"/>
        </w:rPr>
        <w:t xml:space="preserve"> </w:t>
      </w:r>
      <w:r>
        <w:rPr>
          <w:rFonts w:ascii="Consolas"/>
          <w:color w:val="DCDCAA"/>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9CDCFD"/>
          <w:sz w:val="16"/>
        </w:rPr>
        <w:t>I</w:t>
      </w:r>
      <w:proofErr w:type="spellEnd"/>
      <w:proofErr w:type="gramEnd"/>
      <w:r>
        <w:rPr>
          <w:rFonts w:ascii="Consolas"/>
          <w:color w:val="CCCCCC"/>
          <w:sz w:val="16"/>
        </w:rPr>
        <w:t>):</w:t>
      </w:r>
    </w:p>
    <w:p w14:paraId="39793DE4" w14:textId="77777777" w:rsidR="009D0F0E" w:rsidRDefault="00000000">
      <w:pPr>
        <w:spacing w:line="292" w:lineRule="auto"/>
        <w:ind w:left="1297" w:right="3660"/>
        <w:rPr>
          <w:rFonts w:ascii="Consolas"/>
          <w:sz w:val="16"/>
        </w:rPr>
      </w:pPr>
      <w:proofErr w:type="spellStart"/>
      <w:r>
        <w:rPr>
          <w:rFonts w:ascii="Consolas"/>
          <w:color w:val="9CDCFD"/>
          <w:sz w:val="16"/>
        </w:rPr>
        <w:t>router_score</w:t>
      </w:r>
      <w:proofErr w:type="spellEnd"/>
      <w:r>
        <w:rPr>
          <w:rFonts w:ascii="Consolas"/>
          <w:color w:val="9CDCFD"/>
          <w:sz w:val="16"/>
        </w:rPr>
        <w:t xml:space="preserve"> </w:t>
      </w:r>
      <w:r>
        <w:rPr>
          <w:rFonts w:ascii="Consolas"/>
          <w:color w:val="D3D3D3"/>
          <w:sz w:val="16"/>
        </w:rPr>
        <w:t xml:space="preserve">+= </w:t>
      </w:r>
      <w:r>
        <w:rPr>
          <w:rFonts w:ascii="Consolas"/>
          <w:color w:val="9CDCFD"/>
          <w:sz w:val="16"/>
        </w:rPr>
        <w:t xml:space="preserve">score </w:t>
      </w:r>
      <w:proofErr w:type="spellStart"/>
      <w:proofErr w:type="gramStart"/>
      <w:r>
        <w:rPr>
          <w:rFonts w:ascii="Consolas"/>
          <w:color w:val="9CDCFD"/>
          <w:spacing w:val="-2"/>
          <w:sz w:val="16"/>
        </w:rPr>
        <w:t>indicators</w:t>
      </w:r>
      <w:r>
        <w:rPr>
          <w:rFonts w:ascii="Consolas"/>
          <w:color w:val="CCCCCC"/>
          <w:spacing w:val="-2"/>
          <w:sz w:val="16"/>
        </w:rPr>
        <w:t>.</w:t>
      </w:r>
      <w:r>
        <w:rPr>
          <w:rFonts w:ascii="Consolas"/>
          <w:color w:val="DCDCAA"/>
          <w:spacing w:val="-2"/>
          <w:sz w:val="16"/>
        </w:rPr>
        <w:t>append</w:t>
      </w:r>
      <w:proofErr w:type="spellEnd"/>
      <w:proofErr w:type="gramEnd"/>
      <w:r>
        <w:rPr>
          <w:rFonts w:ascii="Consolas"/>
          <w:color w:val="CCCCCC"/>
          <w:spacing w:val="-2"/>
          <w:sz w:val="16"/>
        </w:rPr>
        <w:t>(</w:t>
      </w:r>
      <w:r>
        <w:rPr>
          <w:rFonts w:ascii="Consolas"/>
          <w:color w:val="9CDCFD"/>
          <w:spacing w:val="-2"/>
          <w:sz w:val="16"/>
        </w:rPr>
        <w:t>reason</w:t>
      </w:r>
      <w:r>
        <w:rPr>
          <w:rFonts w:ascii="Consolas"/>
          <w:color w:val="CCCCCC"/>
          <w:spacing w:val="-2"/>
          <w:sz w:val="16"/>
        </w:rPr>
        <w:t>)</w:t>
      </w:r>
    </w:p>
    <w:p w14:paraId="7B4822A6" w14:textId="77777777" w:rsidR="009D0F0E" w:rsidRDefault="00000000">
      <w:pPr>
        <w:spacing w:line="292" w:lineRule="auto"/>
        <w:ind w:left="944" w:right="2968" w:hanging="353"/>
        <w:rPr>
          <w:rFonts w:ascii="Consolas"/>
          <w:sz w:val="16"/>
        </w:rPr>
      </w:pPr>
      <w:r>
        <w:rPr>
          <w:rFonts w:ascii="Consolas"/>
          <w:color w:val="C585C0"/>
          <w:sz w:val="16"/>
        </w:rPr>
        <w:t>if</w:t>
      </w:r>
      <w:r>
        <w:rPr>
          <w:rFonts w:ascii="Consolas"/>
          <w:color w:val="C585C0"/>
          <w:spacing w:val="-7"/>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interface\</w:t>
      </w:r>
      <w:proofErr w:type="spellStart"/>
      <w:r>
        <w:rPr>
          <w:rFonts w:ascii="Consolas"/>
          <w:color w:val="D16969"/>
          <w:sz w:val="16"/>
        </w:rPr>
        <w:t>s</w:t>
      </w:r>
      <w:r>
        <w:rPr>
          <w:rFonts w:ascii="Consolas"/>
          <w:color w:val="D6B97C"/>
          <w:sz w:val="16"/>
        </w:rPr>
        <w:t>+</w:t>
      </w:r>
      <w:r>
        <w:rPr>
          <w:rFonts w:ascii="Consolas"/>
          <w:color w:val="D16969"/>
          <w:sz w:val="16"/>
        </w:rPr>
        <w:t>Vlan</w:t>
      </w:r>
      <w:proofErr w:type="spellEnd"/>
      <w:r>
        <w:rPr>
          <w:rFonts w:ascii="Consolas"/>
          <w:color w:val="D16969"/>
          <w:sz w:val="16"/>
        </w:rPr>
        <w:t>\d</w:t>
      </w:r>
      <w:r>
        <w:rPr>
          <w:rFonts w:ascii="Consolas"/>
          <w:color w:val="D6B97C"/>
          <w:sz w:val="16"/>
        </w:rPr>
        <w:t>+</w:t>
      </w:r>
      <w:r>
        <w:rPr>
          <w:rFonts w:ascii="Consolas"/>
          <w:color w:val="D16969"/>
          <w:sz w:val="16"/>
        </w:rPr>
        <w:t>\b"</w:t>
      </w:r>
      <w:r>
        <w:rPr>
          <w:rFonts w:ascii="Consolas"/>
          <w:color w:val="CCCCCC"/>
          <w:sz w:val="16"/>
        </w:rPr>
        <w:t>,</w:t>
      </w:r>
      <w:r>
        <w:rPr>
          <w:rFonts w:ascii="Consolas"/>
          <w:color w:val="CCCCCC"/>
          <w:spacing w:val="-7"/>
          <w:sz w:val="16"/>
        </w:rPr>
        <w:t xml:space="preserve"> </w:t>
      </w:r>
      <w:proofErr w:type="spellStart"/>
      <w:r>
        <w:rPr>
          <w:rFonts w:ascii="Consolas"/>
          <w:color w:val="9CDCFD"/>
          <w:sz w:val="16"/>
        </w:rPr>
        <w:t>cfg</w:t>
      </w:r>
      <w:proofErr w:type="spellEnd"/>
      <w:r>
        <w:rPr>
          <w:rFonts w:ascii="Consolas"/>
          <w:color w:val="CCCCCC"/>
          <w:sz w:val="16"/>
        </w:rPr>
        <w:t>,</w:t>
      </w:r>
      <w:r>
        <w:rPr>
          <w:rFonts w:ascii="Consolas"/>
          <w:color w:val="CCCCCC"/>
          <w:spacing w:val="-4"/>
          <w:sz w:val="16"/>
        </w:rPr>
        <w:t xml:space="preserve"> </w:t>
      </w:r>
      <w:proofErr w:type="spellStart"/>
      <w:r>
        <w:rPr>
          <w:rFonts w:ascii="Consolas"/>
          <w:color w:val="4EC8AF"/>
          <w:sz w:val="16"/>
        </w:rPr>
        <w:t>re</w:t>
      </w:r>
      <w:r>
        <w:rPr>
          <w:rFonts w:ascii="Consolas"/>
          <w:color w:val="CCCCCC"/>
          <w:sz w:val="16"/>
        </w:rPr>
        <w:t>.</w:t>
      </w:r>
      <w:r>
        <w:rPr>
          <w:rFonts w:ascii="Consolas"/>
          <w:color w:val="9CDCFD"/>
          <w:sz w:val="16"/>
        </w:rPr>
        <w:t>M</w:t>
      </w:r>
      <w:proofErr w:type="spellEnd"/>
      <w:r>
        <w:rPr>
          <w:rFonts w:ascii="Consolas"/>
          <w:color w:val="9CDCFD"/>
          <w:spacing w:val="-7"/>
          <w:sz w:val="16"/>
        </w:rPr>
        <w:t xml:space="preserve"> </w:t>
      </w:r>
      <w:r>
        <w:rPr>
          <w:rFonts w:ascii="Consolas"/>
          <w:color w:val="DCDCAA"/>
          <w:sz w:val="16"/>
        </w:rPr>
        <w:t>|</w:t>
      </w:r>
      <w:r>
        <w:rPr>
          <w:rFonts w:ascii="Consolas"/>
          <w:color w:val="DCDCAA"/>
          <w:spacing w:val="-7"/>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9CDCFD"/>
          <w:sz w:val="16"/>
        </w:rPr>
        <w:t>I</w:t>
      </w:r>
      <w:proofErr w:type="spellEnd"/>
      <w:proofErr w:type="gramEnd"/>
      <w:r>
        <w:rPr>
          <w:rFonts w:ascii="Consolas"/>
          <w:color w:val="CCCCCC"/>
          <w:sz w:val="16"/>
        </w:rPr>
        <w:t xml:space="preserve">): </w:t>
      </w:r>
      <w:proofErr w:type="spellStart"/>
      <w:r>
        <w:rPr>
          <w:rFonts w:ascii="Consolas"/>
          <w:color w:val="9CDCFD"/>
          <w:sz w:val="16"/>
        </w:rPr>
        <w:t>switch_score</w:t>
      </w:r>
      <w:proofErr w:type="spellEnd"/>
      <w:r>
        <w:rPr>
          <w:rFonts w:ascii="Consolas"/>
          <w:color w:val="9CDCFD"/>
          <w:sz w:val="16"/>
        </w:rPr>
        <w:t xml:space="preserve"> </w:t>
      </w:r>
      <w:r>
        <w:rPr>
          <w:rFonts w:ascii="Consolas"/>
          <w:color w:val="D3D3D3"/>
          <w:sz w:val="16"/>
        </w:rPr>
        <w:t xml:space="preserve">+= </w:t>
      </w:r>
      <w:r>
        <w:rPr>
          <w:rFonts w:ascii="Consolas"/>
          <w:color w:val="B5CEA8"/>
          <w:sz w:val="16"/>
        </w:rPr>
        <w:t>5</w:t>
      </w:r>
    </w:p>
    <w:p w14:paraId="19663DCE" w14:textId="77777777" w:rsidR="009D0F0E" w:rsidRDefault="00000000">
      <w:pPr>
        <w:spacing w:line="186" w:lineRule="exact"/>
        <w:ind w:left="944"/>
        <w:rPr>
          <w:rFonts w:ascii="Consolas"/>
          <w:sz w:val="16"/>
        </w:rPr>
      </w:pPr>
      <w:r>
        <w:rPr>
          <w:rFonts w:ascii="Consolas"/>
          <w:color w:val="9CDCFD"/>
          <w:sz w:val="16"/>
        </w:rPr>
        <w:t>l3_score</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B5CEA8"/>
          <w:spacing w:val="-10"/>
          <w:sz w:val="16"/>
        </w:rPr>
        <w:t>8</w:t>
      </w:r>
    </w:p>
    <w:p w14:paraId="025DD949" w14:textId="77777777" w:rsidR="009D0F0E" w:rsidRDefault="00000000">
      <w:pPr>
        <w:spacing w:before="39" w:line="292" w:lineRule="auto"/>
        <w:ind w:left="591" w:right="3645" w:firstLine="352"/>
        <w:rPr>
          <w:rFonts w:ascii="Consolas"/>
          <w:sz w:val="16"/>
        </w:rPr>
      </w:pPr>
      <w:proofErr w:type="spellStart"/>
      <w:proofErr w:type="gramStart"/>
      <w:r>
        <w:rPr>
          <w:rFonts w:ascii="Consolas"/>
          <w:color w:val="9CDCFD"/>
          <w:sz w:val="16"/>
        </w:rPr>
        <w:t>indicators</w:t>
      </w:r>
      <w:r>
        <w:rPr>
          <w:rFonts w:ascii="Consolas"/>
          <w:color w:val="CCCCCC"/>
          <w:sz w:val="16"/>
        </w:rPr>
        <w:t>.</w:t>
      </w:r>
      <w:r>
        <w:rPr>
          <w:rFonts w:ascii="Consolas"/>
          <w:color w:val="DCDCAA"/>
          <w:sz w:val="16"/>
        </w:rPr>
        <w:t>append</w:t>
      </w:r>
      <w:proofErr w:type="spellEnd"/>
      <w:proofErr w:type="gramEnd"/>
      <w:r>
        <w:rPr>
          <w:rFonts w:ascii="Consolas"/>
          <w:color w:val="CCCCCC"/>
          <w:sz w:val="16"/>
        </w:rPr>
        <w:t>(</w:t>
      </w:r>
      <w:r>
        <w:rPr>
          <w:rFonts w:ascii="Consolas"/>
          <w:color w:val="CE9178"/>
          <w:sz w:val="16"/>
        </w:rPr>
        <w:t>"SVI</w:t>
      </w:r>
      <w:r>
        <w:rPr>
          <w:rFonts w:ascii="Consolas"/>
          <w:color w:val="CE9178"/>
          <w:spacing w:val="-11"/>
          <w:sz w:val="16"/>
        </w:rPr>
        <w:t xml:space="preserve"> </w:t>
      </w:r>
      <w:r>
        <w:rPr>
          <w:rFonts w:ascii="Consolas"/>
          <w:color w:val="CE9178"/>
          <w:sz w:val="16"/>
        </w:rPr>
        <w:t>found</w:t>
      </w:r>
      <w:r>
        <w:rPr>
          <w:rFonts w:ascii="Consolas"/>
          <w:color w:val="CE9178"/>
          <w:spacing w:val="-11"/>
          <w:sz w:val="16"/>
        </w:rPr>
        <w:t xml:space="preserve"> </w:t>
      </w:r>
      <w:r>
        <w:rPr>
          <w:rFonts w:ascii="Consolas"/>
          <w:color w:val="CE9178"/>
          <w:sz w:val="16"/>
        </w:rPr>
        <w:t>(interface</w:t>
      </w:r>
      <w:r>
        <w:rPr>
          <w:rFonts w:ascii="Consolas"/>
          <w:color w:val="CE9178"/>
          <w:spacing w:val="-11"/>
          <w:sz w:val="16"/>
        </w:rPr>
        <w:t xml:space="preserve"> </w:t>
      </w:r>
      <w:proofErr w:type="spellStart"/>
      <w:r>
        <w:rPr>
          <w:rFonts w:ascii="Consolas"/>
          <w:color w:val="CE9178"/>
          <w:sz w:val="16"/>
        </w:rPr>
        <w:t>VlanX</w:t>
      </w:r>
      <w:proofErr w:type="spellEnd"/>
      <w:r>
        <w:rPr>
          <w:rFonts w:ascii="Consolas"/>
          <w:color w:val="CE9178"/>
          <w:sz w:val="16"/>
        </w:rPr>
        <w:t>)"</w:t>
      </w:r>
      <w:r>
        <w:rPr>
          <w:rFonts w:ascii="Consolas"/>
          <w:color w:val="CCCCCC"/>
          <w:sz w:val="16"/>
        </w:rPr>
        <w:t xml:space="preserve">) </w:t>
      </w:r>
      <w:r>
        <w:rPr>
          <w:rFonts w:ascii="Consolas"/>
          <w:color w:val="C585C0"/>
          <w:sz w:val="16"/>
        </w:rPr>
        <w:t>if</w:t>
      </w:r>
      <w:r>
        <w:rPr>
          <w:rFonts w:ascii="Consolas"/>
          <w:color w:val="C585C0"/>
          <w:spacing w:val="-8"/>
          <w:sz w:val="16"/>
        </w:rPr>
        <w:t xml:space="preserve"> </w:t>
      </w:r>
      <w:proofErr w:type="spellStart"/>
      <w:proofErr w:type="gramStart"/>
      <w:r>
        <w:rPr>
          <w:rFonts w:ascii="Consolas"/>
          <w:color w:val="4EC8AF"/>
          <w:sz w:val="16"/>
        </w:rPr>
        <w:t>re</w:t>
      </w:r>
      <w:r>
        <w:rPr>
          <w:rFonts w:ascii="Consolas"/>
          <w:color w:val="CCCCCC"/>
          <w:sz w:val="16"/>
        </w:rPr>
        <w:t>.</w:t>
      </w:r>
      <w:r>
        <w:rPr>
          <w:rFonts w:ascii="Consolas"/>
          <w:color w:val="DCDCAA"/>
          <w:sz w:val="16"/>
        </w:rPr>
        <w:t>search</w:t>
      </w:r>
      <w:proofErr w:type="spellEnd"/>
      <w:proofErr w:type="gramEnd"/>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proofErr w:type="spellStart"/>
      <w:r>
        <w:rPr>
          <w:rFonts w:ascii="Consolas"/>
          <w:color w:val="D16969"/>
          <w:sz w:val="16"/>
        </w:rPr>
        <w:t>ip</w:t>
      </w:r>
      <w:proofErr w:type="spellEnd"/>
      <w:r>
        <w:rPr>
          <w:rFonts w:ascii="Consolas"/>
          <w:color w:val="D16969"/>
          <w:spacing w:val="-7"/>
          <w:sz w:val="16"/>
        </w:rPr>
        <w:t xml:space="preserve"> </w:t>
      </w:r>
      <w:r>
        <w:rPr>
          <w:rFonts w:ascii="Consolas"/>
          <w:color w:val="D16969"/>
          <w:sz w:val="16"/>
        </w:rPr>
        <w:t>routing\b"</w:t>
      </w:r>
      <w:r>
        <w:rPr>
          <w:rFonts w:ascii="Consolas"/>
          <w:color w:val="CCCCCC"/>
          <w:sz w:val="16"/>
        </w:rPr>
        <w:t>,</w:t>
      </w:r>
      <w:r>
        <w:rPr>
          <w:rFonts w:ascii="Consolas"/>
          <w:color w:val="CCCCCC"/>
          <w:spacing w:val="-8"/>
          <w:sz w:val="16"/>
        </w:rPr>
        <w:t xml:space="preserve"> </w:t>
      </w:r>
      <w:proofErr w:type="spellStart"/>
      <w:r>
        <w:rPr>
          <w:rFonts w:ascii="Consolas"/>
          <w:color w:val="9CDCFD"/>
          <w:sz w:val="16"/>
        </w:rPr>
        <w:t>cfg</w:t>
      </w:r>
      <w:proofErr w:type="spellEnd"/>
      <w:r>
        <w:rPr>
          <w:rFonts w:ascii="Consolas"/>
          <w:color w:val="CCCCCC"/>
          <w:sz w:val="16"/>
        </w:rPr>
        <w:t>,</w:t>
      </w:r>
      <w:r>
        <w:rPr>
          <w:rFonts w:ascii="Consolas"/>
          <w:color w:val="CCCCCC"/>
          <w:spacing w:val="-5"/>
          <w:sz w:val="16"/>
        </w:rPr>
        <w:t xml:space="preserve"> </w:t>
      </w:r>
      <w:proofErr w:type="spellStart"/>
      <w:r>
        <w:rPr>
          <w:rFonts w:ascii="Consolas"/>
          <w:color w:val="4EC8AF"/>
          <w:sz w:val="16"/>
        </w:rPr>
        <w:t>re</w:t>
      </w:r>
      <w:r>
        <w:rPr>
          <w:rFonts w:ascii="Consolas"/>
          <w:color w:val="CCCCCC"/>
          <w:sz w:val="16"/>
        </w:rPr>
        <w:t>.</w:t>
      </w:r>
      <w:r>
        <w:rPr>
          <w:rFonts w:ascii="Consolas"/>
          <w:color w:val="9CDCFD"/>
          <w:sz w:val="16"/>
        </w:rPr>
        <w:t>M</w:t>
      </w:r>
      <w:proofErr w:type="spellEnd"/>
      <w:r>
        <w:rPr>
          <w:rFonts w:ascii="Consolas"/>
          <w:color w:val="9CDCFD"/>
          <w:spacing w:val="-7"/>
          <w:sz w:val="16"/>
        </w:rPr>
        <w:t xml:space="preserve"> </w:t>
      </w:r>
      <w:r>
        <w:rPr>
          <w:rFonts w:ascii="Consolas"/>
          <w:color w:val="DCDCAA"/>
          <w:sz w:val="16"/>
        </w:rPr>
        <w:t>|</w:t>
      </w:r>
      <w:r>
        <w:rPr>
          <w:rFonts w:ascii="Consolas"/>
          <w:color w:val="DCDCAA"/>
          <w:spacing w:val="-7"/>
          <w:sz w:val="16"/>
        </w:rPr>
        <w:t xml:space="preserve"> </w:t>
      </w:r>
      <w:proofErr w:type="spellStart"/>
      <w:proofErr w:type="gramStart"/>
      <w:r>
        <w:rPr>
          <w:rFonts w:ascii="Consolas"/>
          <w:color w:val="4EC8AF"/>
          <w:spacing w:val="-2"/>
          <w:sz w:val="16"/>
        </w:rPr>
        <w:t>re</w:t>
      </w:r>
      <w:r>
        <w:rPr>
          <w:rFonts w:ascii="Consolas"/>
          <w:color w:val="CCCCCC"/>
          <w:spacing w:val="-2"/>
          <w:sz w:val="16"/>
        </w:rPr>
        <w:t>.</w:t>
      </w:r>
      <w:r>
        <w:rPr>
          <w:rFonts w:ascii="Consolas"/>
          <w:color w:val="9CDCFD"/>
          <w:spacing w:val="-2"/>
          <w:sz w:val="16"/>
        </w:rPr>
        <w:t>I</w:t>
      </w:r>
      <w:proofErr w:type="spellEnd"/>
      <w:proofErr w:type="gramEnd"/>
      <w:r>
        <w:rPr>
          <w:rFonts w:ascii="Consolas"/>
          <w:color w:val="CCCCCC"/>
          <w:spacing w:val="-2"/>
          <w:sz w:val="16"/>
        </w:rPr>
        <w:t>):</w:t>
      </w:r>
    </w:p>
    <w:p w14:paraId="65658A01" w14:textId="77777777" w:rsidR="009D0F0E" w:rsidRDefault="00000000">
      <w:pPr>
        <w:spacing w:line="186" w:lineRule="exact"/>
        <w:ind w:left="944"/>
        <w:rPr>
          <w:rFonts w:ascii="Consolas"/>
          <w:sz w:val="16"/>
        </w:rPr>
      </w:pPr>
      <w:proofErr w:type="spellStart"/>
      <w:r>
        <w:rPr>
          <w:rFonts w:ascii="Consolas"/>
          <w:color w:val="9CDCFD"/>
          <w:sz w:val="16"/>
        </w:rPr>
        <w:t>switch_score</w:t>
      </w:r>
      <w:proofErr w:type="spellEnd"/>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B5CEA8"/>
          <w:spacing w:val="-10"/>
          <w:sz w:val="16"/>
        </w:rPr>
        <w:t>4</w:t>
      </w:r>
    </w:p>
    <w:p w14:paraId="036C22F5" w14:textId="77777777" w:rsidR="009D0F0E" w:rsidRDefault="009D0F0E">
      <w:pPr>
        <w:spacing w:before="40"/>
        <w:ind w:left="944"/>
        <w:rPr>
          <w:rFonts w:ascii="Consolas"/>
          <w:color w:val="9CDCFD"/>
          <w:sz w:val="16"/>
        </w:rPr>
      </w:pPr>
    </w:p>
    <w:p w14:paraId="6685CC45" w14:textId="77777777" w:rsidR="009D0F0E" w:rsidRDefault="00000000">
      <w:pPr>
        <w:spacing w:before="40"/>
        <w:jc w:val="center"/>
        <w:rPr>
          <w:rFonts w:ascii="Cambria" w:hAnsi="Cambria" w:cs="Cambria"/>
          <w:i/>
          <w:iCs/>
          <w:sz w:val="20"/>
          <w:szCs w:val="20"/>
        </w:rPr>
        <w:sectPr w:rsidR="009D0F0E">
          <w:pgSz w:w="11910" w:h="16840"/>
          <w:pgMar w:top="1400" w:right="1077" w:bottom="880" w:left="1106" w:header="0" w:footer="699" w:gutter="0"/>
          <w:pgBorders>
            <w:top w:val="single" w:sz="4" w:space="1" w:color="auto"/>
            <w:left w:val="single" w:sz="4" w:space="4" w:color="auto"/>
            <w:bottom w:val="single" w:sz="4" w:space="1" w:color="auto"/>
            <w:right w:val="single" w:sz="4" w:space="4" w:color="auto"/>
          </w:pgBorders>
          <w:cols w:space="720"/>
        </w:sectPr>
      </w:pPr>
      <w:proofErr w:type="spellStart"/>
      <w:r>
        <w:rPr>
          <w:rFonts w:ascii="Cambria" w:hAnsi="Cambria" w:cs="Cambria"/>
          <w:i/>
          <w:iCs/>
          <w:sz w:val="20"/>
          <w:szCs w:val="20"/>
        </w:rPr>
        <w:t>Fig.No</w:t>
      </w:r>
      <w:proofErr w:type="spellEnd"/>
      <w:r>
        <w:rPr>
          <w:rFonts w:ascii="Cambria" w:hAnsi="Cambria" w:cs="Cambria"/>
          <w:i/>
          <w:iCs/>
          <w:sz w:val="20"/>
          <w:szCs w:val="20"/>
        </w:rPr>
        <w:t xml:space="preserve"> 5</w:t>
      </w:r>
    </w:p>
    <w:p w14:paraId="35FA66E8" w14:textId="77777777" w:rsidR="009D0F0E" w:rsidRDefault="00000000">
      <w:pPr>
        <w:pStyle w:val="BodyText"/>
        <w:ind w:left="241"/>
        <w:rPr>
          <w:rFonts w:ascii="Consolas"/>
          <w:sz w:val="20"/>
        </w:rPr>
      </w:pPr>
      <w:r>
        <w:rPr>
          <w:rFonts w:ascii="Consolas"/>
          <w:noProof/>
          <w:sz w:val="20"/>
        </w:rPr>
        <w:lastRenderedPageBreak/>
        <mc:AlternateContent>
          <mc:Choice Requires="wps">
            <w:drawing>
              <wp:inline distT="0" distB="0" distL="0" distR="0" wp14:anchorId="26BC1A3C" wp14:editId="19472885">
                <wp:extent cx="5556885" cy="3749675"/>
                <wp:effectExtent l="0" t="0" r="5715" b="14605"/>
                <wp:docPr id="8" name="Textbox 8"/>
                <wp:cNvGraphicFramePr/>
                <a:graphic xmlns:a="http://schemas.openxmlformats.org/drawingml/2006/main">
                  <a:graphicData uri="http://schemas.microsoft.com/office/word/2010/wordprocessingShape">
                    <wps:wsp>
                      <wps:cNvSpPr txBox="1"/>
                      <wps:spPr>
                        <a:xfrm>
                          <a:off x="0" y="0"/>
                          <a:ext cx="5556885" cy="3749675"/>
                        </a:xfrm>
                        <a:prstGeom prst="rect">
                          <a:avLst/>
                        </a:prstGeom>
                        <a:solidFill>
                          <a:srgbClr val="1F1F1F"/>
                        </a:solidFill>
                      </wps:spPr>
                      <wps:txbx>
                        <w:txbxContent>
                          <w:p w14:paraId="5E8E50D7" w14:textId="77777777" w:rsidR="009D0F0E" w:rsidRDefault="00000000">
                            <w:pPr>
                              <w:spacing w:before="38"/>
                              <w:ind w:left="703"/>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"ip</w:t>
                            </w:r>
                            <w:r>
                              <w:rPr>
                                <w:rFonts w:ascii="Consolas"/>
                                <w:color w:val="CE9178"/>
                                <w:spacing w:val="-15"/>
                                <w:sz w:val="16"/>
                              </w:rPr>
                              <w:t xml:space="preserve"> </w:t>
                            </w:r>
                            <w:r>
                              <w:rPr>
                                <w:rFonts w:ascii="Consolas"/>
                                <w:color w:val="CE9178"/>
                                <w:sz w:val="16"/>
                              </w:rPr>
                              <w:t>routing</w:t>
                            </w:r>
                            <w:r>
                              <w:rPr>
                                <w:rFonts w:ascii="Consolas"/>
                                <w:color w:val="CE9178"/>
                                <w:spacing w:val="-15"/>
                                <w:sz w:val="16"/>
                              </w:rPr>
                              <w:t xml:space="preserve"> </w:t>
                            </w:r>
                            <w:r>
                              <w:rPr>
                                <w:rFonts w:ascii="Consolas"/>
                                <w:color w:val="CE9178"/>
                                <w:spacing w:val="-2"/>
                                <w:sz w:val="16"/>
                              </w:rPr>
                              <w:t>enabled"</w:t>
                            </w:r>
                            <w:r>
                              <w:rPr>
                                <w:rFonts w:ascii="Consolas"/>
                                <w:color w:val="CCCCCC"/>
                                <w:spacing w:val="-2"/>
                                <w:sz w:val="16"/>
                              </w:rPr>
                              <w:t>)</w:t>
                            </w:r>
                          </w:p>
                          <w:p w14:paraId="14C042FE" w14:textId="77777777" w:rsidR="009D0F0E" w:rsidRDefault="00000000">
                            <w:pPr>
                              <w:spacing w:before="41" w:line="292" w:lineRule="auto"/>
                              <w:ind w:left="703" w:right="3173" w:hanging="353"/>
                              <w:rPr>
                                <w:rFonts w:ascii="Consolas"/>
                                <w:color w:val="000000"/>
                                <w:sz w:val="16"/>
                              </w:rPr>
                            </w:pPr>
                            <w:r>
                              <w:rPr>
                                <w:rFonts w:ascii="Consolas"/>
                                <w:color w:val="C585C0"/>
                                <w:sz w:val="16"/>
                              </w:rPr>
                              <w:t>if</w:t>
                            </w:r>
                            <w:r>
                              <w:rPr>
                                <w:rFonts w:ascii="Consolas"/>
                                <w:color w:val="C585C0"/>
                                <w:spacing w:val="-7"/>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ip</w:t>
                            </w:r>
                            <w:r>
                              <w:rPr>
                                <w:rFonts w:ascii="Consolas"/>
                                <w:color w:val="D16969"/>
                                <w:spacing w:val="-7"/>
                                <w:sz w:val="16"/>
                              </w:rPr>
                              <w:t xml:space="preserve"> </w:t>
                            </w:r>
                            <w:r>
                              <w:rPr>
                                <w:rFonts w:ascii="Consolas"/>
                                <w:color w:val="D16969"/>
                                <w:sz w:val="16"/>
                              </w:rPr>
                              <w:t>route\b"</w:t>
                            </w:r>
                            <w:r>
                              <w:rPr>
                                <w:rFonts w:ascii="Consolas"/>
                                <w:color w:val="CCCCCC"/>
                                <w:sz w:val="16"/>
                              </w:rPr>
                              <w:t>,</w:t>
                            </w:r>
                            <w:r>
                              <w:rPr>
                                <w:rFonts w:ascii="Consolas"/>
                                <w:color w:val="CCCCCC"/>
                                <w:spacing w:val="-7"/>
                                <w:sz w:val="16"/>
                              </w:rPr>
                              <w:t xml:space="preserve"> </w:t>
                            </w:r>
                            <w:r>
                              <w:rPr>
                                <w:rFonts w:ascii="Consolas"/>
                                <w:color w:val="9CDCFD"/>
                                <w:sz w:val="16"/>
                              </w:rPr>
                              <w:t>cfg</w:t>
                            </w:r>
                            <w:r>
                              <w:rPr>
                                <w:rFonts w:ascii="Consolas"/>
                                <w:color w:val="CCCCCC"/>
                                <w:sz w:val="16"/>
                              </w:rPr>
                              <w:t>,</w:t>
                            </w:r>
                            <w:r>
                              <w:rPr>
                                <w:rFonts w:ascii="Consolas"/>
                                <w:color w:val="CCCCCC"/>
                                <w:spacing w:val="-7"/>
                                <w:sz w:val="16"/>
                              </w:rPr>
                              <w:t xml:space="preserve"> </w:t>
                            </w:r>
                            <w:r>
                              <w:rPr>
                                <w:rFonts w:ascii="Consolas"/>
                                <w:color w:val="4EC8AF"/>
                                <w:sz w:val="16"/>
                              </w:rPr>
                              <w:t>re</w:t>
                            </w:r>
                            <w:r>
                              <w:rPr>
                                <w:rFonts w:ascii="Consolas"/>
                                <w:color w:val="CCCCCC"/>
                                <w:sz w:val="16"/>
                              </w:rPr>
                              <w:t>.</w:t>
                            </w:r>
                            <w:r>
                              <w:rPr>
                                <w:rFonts w:ascii="Consolas"/>
                                <w:color w:val="9CDCFD"/>
                                <w:sz w:val="16"/>
                              </w:rPr>
                              <w:t>M</w:t>
                            </w:r>
                            <w:r>
                              <w:rPr>
                                <w:rFonts w:ascii="Consolas"/>
                                <w:color w:val="9CDCFD"/>
                                <w:spacing w:val="-4"/>
                                <w:sz w:val="16"/>
                              </w:rPr>
                              <w:t xml:space="preserve"> </w:t>
                            </w:r>
                            <w:r>
                              <w:rPr>
                                <w:rFonts w:ascii="Consolas"/>
                                <w:color w:val="DCDCAA"/>
                                <w:sz w:val="16"/>
                              </w:rPr>
                              <w:t>|</w:t>
                            </w:r>
                            <w:r>
                              <w:rPr>
                                <w:rFonts w:ascii="Consolas"/>
                                <w:color w:val="DCDCAA"/>
                                <w:spacing w:val="-7"/>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z w:val="16"/>
                              </w:rPr>
                              <w:t xml:space="preserve">switch_score </w:t>
                            </w:r>
                            <w:r>
                              <w:rPr>
                                <w:rFonts w:ascii="Consolas"/>
                                <w:color w:val="D3D3D3"/>
                                <w:sz w:val="16"/>
                              </w:rPr>
                              <w:t xml:space="preserve">+= </w:t>
                            </w:r>
                            <w:r>
                              <w:rPr>
                                <w:rFonts w:ascii="Consolas"/>
                                <w:color w:val="B5CEA8"/>
                                <w:sz w:val="16"/>
                              </w:rPr>
                              <w:t>3</w:t>
                            </w:r>
                          </w:p>
                          <w:p w14:paraId="2ED6D08F" w14:textId="77777777" w:rsidR="009D0F0E" w:rsidRDefault="00000000">
                            <w:pPr>
                              <w:spacing w:line="186" w:lineRule="exact"/>
                              <w:ind w:left="703"/>
                              <w:rPr>
                                <w:rFonts w:ascii="Consolas"/>
                                <w:color w:val="000000"/>
                                <w:sz w:val="16"/>
                              </w:rPr>
                            </w:pPr>
                            <w:r>
                              <w:rPr>
                                <w:rFonts w:ascii="Consolas"/>
                                <w:color w:val="9CDCFD"/>
                                <w:sz w:val="16"/>
                              </w:rPr>
                              <w:t>l3_score</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B5CEA8"/>
                                <w:spacing w:val="-10"/>
                                <w:sz w:val="16"/>
                              </w:rPr>
                              <w:t>6</w:t>
                            </w:r>
                          </w:p>
                          <w:p w14:paraId="020BBFF7" w14:textId="77777777" w:rsidR="009D0F0E" w:rsidRDefault="00000000">
                            <w:pPr>
                              <w:spacing w:before="41" w:line="292" w:lineRule="auto"/>
                              <w:ind w:left="350" w:right="3049" w:firstLine="352"/>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"Static route found (ip route)"</w:t>
                            </w:r>
                            <w:r>
                              <w:rPr>
                                <w:rFonts w:ascii="Consolas"/>
                                <w:color w:val="CCCCCC"/>
                                <w:sz w:val="16"/>
                              </w:rPr>
                              <w:t xml:space="preserve">) </w:t>
                            </w:r>
                            <w:r>
                              <w:rPr>
                                <w:rFonts w:ascii="Consolas"/>
                                <w:color w:val="C585C0"/>
                                <w:sz w:val="16"/>
                              </w:rPr>
                              <w:t>if</w:t>
                            </w:r>
                            <w:r>
                              <w:rPr>
                                <w:rFonts w:ascii="Consolas"/>
                                <w:color w:val="C585C0"/>
                                <w:spacing w:val="-7"/>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no</w:t>
                            </w:r>
                            <w:r>
                              <w:rPr>
                                <w:rFonts w:ascii="Consolas"/>
                                <w:color w:val="D16969"/>
                                <w:spacing w:val="-7"/>
                                <w:sz w:val="16"/>
                              </w:rPr>
                              <w:t xml:space="preserve"> </w:t>
                            </w:r>
                            <w:r>
                              <w:rPr>
                                <w:rFonts w:ascii="Consolas"/>
                                <w:color w:val="D16969"/>
                                <w:sz w:val="16"/>
                              </w:rPr>
                              <w:t>switchport\b"</w:t>
                            </w:r>
                            <w:r>
                              <w:rPr>
                                <w:rFonts w:ascii="Consolas"/>
                                <w:color w:val="CCCCCC"/>
                                <w:sz w:val="16"/>
                              </w:rPr>
                              <w:t>,</w:t>
                            </w:r>
                            <w:r>
                              <w:rPr>
                                <w:rFonts w:ascii="Consolas"/>
                                <w:color w:val="CCCCCC"/>
                                <w:spacing w:val="-7"/>
                                <w:sz w:val="16"/>
                              </w:rPr>
                              <w:t xml:space="preserve"> </w:t>
                            </w:r>
                            <w:r>
                              <w:rPr>
                                <w:rFonts w:ascii="Consolas"/>
                                <w:color w:val="9CDCFD"/>
                                <w:sz w:val="16"/>
                              </w:rPr>
                              <w:t>cfg</w:t>
                            </w:r>
                            <w:r>
                              <w:rPr>
                                <w:rFonts w:ascii="Consolas"/>
                                <w:color w:val="CCCCCC"/>
                                <w:sz w:val="16"/>
                              </w:rPr>
                              <w:t>,</w:t>
                            </w:r>
                            <w:r>
                              <w:rPr>
                                <w:rFonts w:ascii="Consolas"/>
                                <w:color w:val="CCCCCC"/>
                                <w:spacing w:val="-4"/>
                                <w:sz w:val="16"/>
                              </w:rPr>
                              <w:t xml:space="preserve"> </w:t>
                            </w:r>
                            <w:r>
                              <w:rPr>
                                <w:rFonts w:ascii="Consolas"/>
                                <w:color w:val="4EC8AF"/>
                                <w:sz w:val="16"/>
                              </w:rPr>
                              <w:t>re</w:t>
                            </w:r>
                            <w:r>
                              <w:rPr>
                                <w:rFonts w:ascii="Consolas"/>
                                <w:color w:val="CCCCCC"/>
                                <w:sz w:val="16"/>
                              </w:rPr>
                              <w:t>.</w:t>
                            </w:r>
                            <w:r>
                              <w:rPr>
                                <w:rFonts w:ascii="Consolas"/>
                                <w:color w:val="9CDCFD"/>
                                <w:sz w:val="16"/>
                              </w:rPr>
                              <w:t>M</w:t>
                            </w:r>
                            <w:r>
                              <w:rPr>
                                <w:rFonts w:ascii="Consolas"/>
                                <w:color w:val="9CDCFD"/>
                                <w:spacing w:val="-7"/>
                                <w:sz w:val="16"/>
                              </w:rPr>
                              <w:t xml:space="preserve"> </w:t>
                            </w:r>
                            <w:r>
                              <w:rPr>
                                <w:rFonts w:ascii="Consolas"/>
                                <w:color w:val="DCDCAA"/>
                                <w:sz w:val="16"/>
                              </w:rPr>
                              <w:t>|</w:t>
                            </w:r>
                            <w:r>
                              <w:rPr>
                                <w:rFonts w:ascii="Consolas"/>
                                <w:color w:val="DCDCAA"/>
                                <w:spacing w:val="-7"/>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w:t>
                            </w:r>
                          </w:p>
                          <w:p w14:paraId="17D01B2F" w14:textId="77777777" w:rsidR="009D0F0E" w:rsidRDefault="00000000">
                            <w:pPr>
                              <w:spacing w:line="186" w:lineRule="exact"/>
                              <w:ind w:left="703"/>
                              <w:rPr>
                                <w:rFonts w:ascii="Consolas"/>
                                <w:color w:val="000000"/>
                                <w:sz w:val="16"/>
                              </w:rPr>
                            </w:pPr>
                            <w:r>
                              <w:rPr>
                                <w:rFonts w:ascii="Consolas"/>
                                <w:color w:val="9CDCFD"/>
                                <w:sz w:val="16"/>
                              </w:rPr>
                              <w:t>switch_score</w:t>
                            </w:r>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B5CEA8"/>
                                <w:spacing w:val="-10"/>
                                <w:sz w:val="16"/>
                              </w:rPr>
                              <w:t>3</w:t>
                            </w:r>
                          </w:p>
                          <w:p w14:paraId="25AF9340" w14:textId="77777777" w:rsidR="009D0F0E" w:rsidRDefault="00000000">
                            <w:pPr>
                              <w:spacing w:before="40"/>
                              <w:ind w:left="703"/>
                              <w:rPr>
                                <w:rFonts w:ascii="Consolas"/>
                                <w:color w:val="000000"/>
                                <w:sz w:val="16"/>
                              </w:rPr>
                            </w:pPr>
                            <w:r>
                              <w:rPr>
                                <w:rFonts w:ascii="Consolas"/>
                                <w:color w:val="9CDCFD"/>
                                <w:sz w:val="16"/>
                              </w:rPr>
                              <w:t>l3_score</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B5CEA8"/>
                                <w:spacing w:val="-10"/>
                                <w:sz w:val="16"/>
                              </w:rPr>
                              <w:t>6</w:t>
                            </w:r>
                          </w:p>
                          <w:p w14:paraId="5BB0B911" w14:textId="77777777" w:rsidR="009D0F0E" w:rsidRDefault="00000000">
                            <w:pPr>
                              <w:spacing w:before="41" w:line="292" w:lineRule="auto"/>
                              <w:ind w:left="350" w:right="2733" w:firstLine="352"/>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"Routed</w:t>
                            </w:r>
                            <w:r>
                              <w:rPr>
                                <w:rFonts w:ascii="Consolas"/>
                                <w:color w:val="CE9178"/>
                                <w:spacing w:val="-9"/>
                                <w:sz w:val="16"/>
                              </w:rPr>
                              <w:t xml:space="preserve"> </w:t>
                            </w:r>
                            <w:r>
                              <w:rPr>
                                <w:rFonts w:ascii="Consolas"/>
                                <w:color w:val="CE9178"/>
                                <w:sz w:val="16"/>
                              </w:rPr>
                              <w:t>port</w:t>
                            </w:r>
                            <w:r>
                              <w:rPr>
                                <w:rFonts w:ascii="Consolas"/>
                                <w:color w:val="CE9178"/>
                                <w:spacing w:val="-9"/>
                                <w:sz w:val="16"/>
                              </w:rPr>
                              <w:t xml:space="preserve"> </w:t>
                            </w:r>
                            <w:r>
                              <w:rPr>
                                <w:rFonts w:ascii="Consolas"/>
                                <w:color w:val="CE9178"/>
                                <w:sz w:val="16"/>
                              </w:rPr>
                              <w:t>found</w:t>
                            </w:r>
                            <w:r>
                              <w:rPr>
                                <w:rFonts w:ascii="Consolas"/>
                                <w:color w:val="CE9178"/>
                                <w:spacing w:val="-9"/>
                                <w:sz w:val="16"/>
                              </w:rPr>
                              <w:t xml:space="preserve"> </w:t>
                            </w:r>
                            <w:r>
                              <w:rPr>
                                <w:rFonts w:ascii="Consolas"/>
                                <w:color w:val="CE9178"/>
                                <w:sz w:val="16"/>
                              </w:rPr>
                              <w:t>(no</w:t>
                            </w:r>
                            <w:r>
                              <w:rPr>
                                <w:rFonts w:ascii="Consolas"/>
                                <w:color w:val="CE9178"/>
                                <w:spacing w:val="-9"/>
                                <w:sz w:val="16"/>
                              </w:rPr>
                              <w:t xml:space="preserve"> </w:t>
                            </w:r>
                            <w:r>
                              <w:rPr>
                                <w:rFonts w:ascii="Consolas"/>
                                <w:color w:val="CE9178"/>
                                <w:sz w:val="16"/>
                              </w:rPr>
                              <w:t>switchport)"</w:t>
                            </w:r>
                            <w:r>
                              <w:rPr>
                                <w:rFonts w:ascii="Consolas"/>
                                <w:color w:val="CCCCCC"/>
                                <w:sz w:val="16"/>
                              </w:rPr>
                              <w:t xml:space="preserve">) </w:t>
                            </w:r>
                            <w:r>
                              <w:rPr>
                                <w:rFonts w:ascii="Consolas"/>
                                <w:color w:val="C585C0"/>
                                <w:sz w:val="16"/>
                              </w:rPr>
                              <w:t xml:space="preserve">if </w:t>
                            </w:r>
                            <w:r>
                              <w:rPr>
                                <w:rFonts w:ascii="Consolas"/>
                                <w:color w:val="9CDCFD"/>
                                <w:sz w:val="16"/>
                              </w:rPr>
                              <w:t xml:space="preserve">l3_score </w:t>
                            </w:r>
                            <w:r>
                              <w:rPr>
                                <w:rFonts w:ascii="Consolas"/>
                                <w:color w:val="D3D3D3"/>
                                <w:sz w:val="16"/>
                              </w:rPr>
                              <w:t xml:space="preserve">&gt;= </w:t>
                            </w:r>
                            <w:r>
                              <w:rPr>
                                <w:rFonts w:ascii="Consolas"/>
                                <w:color w:val="B5CEA8"/>
                                <w:sz w:val="16"/>
                              </w:rPr>
                              <w:t xml:space="preserve">12 </w:t>
                            </w:r>
                            <w:r>
                              <w:rPr>
                                <w:rFonts w:ascii="Consolas"/>
                                <w:color w:val="559CD5"/>
                                <w:sz w:val="16"/>
                              </w:rPr>
                              <w:t xml:space="preserve">and </w:t>
                            </w:r>
                            <w:r>
                              <w:rPr>
                                <w:rFonts w:ascii="Consolas"/>
                                <w:color w:val="9CDCFD"/>
                                <w:sz w:val="16"/>
                              </w:rPr>
                              <w:t xml:space="preserve">switch_score </w:t>
                            </w:r>
                            <w:r>
                              <w:rPr>
                                <w:rFonts w:ascii="Consolas"/>
                                <w:color w:val="D3D3D3"/>
                                <w:sz w:val="16"/>
                              </w:rPr>
                              <w:t xml:space="preserve">&gt;= </w:t>
                            </w:r>
                            <w:r>
                              <w:rPr>
                                <w:rFonts w:ascii="Consolas"/>
                                <w:color w:val="B5CEA8"/>
                                <w:sz w:val="16"/>
                              </w:rPr>
                              <w:t>10</w:t>
                            </w:r>
                            <w:r>
                              <w:rPr>
                                <w:rFonts w:ascii="Consolas"/>
                                <w:color w:val="CCCCCC"/>
                                <w:sz w:val="16"/>
                              </w:rPr>
                              <w:t>:</w:t>
                            </w:r>
                          </w:p>
                          <w:p w14:paraId="25B8B192" w14:textId="77777777" w:rsidR="009D0F0E" w:rsidRDefault="00000000">
                            <w:pPr>
                              <w:spacing w:line="186" w:lineRule="exact"/>
                              <w:ind w:left="703"/>
                              <w:rPr>
                                <w:rFonts w:ascii="Consolas"/>
                                <w:color w:val="000000"/>
                                <w:sz w:val="16"/>
                              </w:rPr>
                            </w:pPr>
                            <w:r>
                              <w:rPr>
                                <w:rFonts w:ascii="Consolas"/>
                                <w:color w:val="9CDCFD"/>
                                <w:sz w:val="16"/>
                              </w:rPr>
                              <w:t>device_type</w:t>
                            </w:r>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CE9178"/>
                                <w:spacing w:val="-2"/>
                                <w:sz w:val="16"/>
                              </w:rPr>
                              <w:t>"switch_l3"</w:t>
                            </w:r>
                          </w:p>
                          <w:p w14:paraId="3980F333" w14:textId="77777777" w:rsidR="009D0F0E" w:rsidRDefault="00000000">
                            <w:pPr>
                              <w:spacing w:before="41" w:line="292" w:lineRule="auto"/>
                              <w:ind w:left="703" w:right="2168" w:hanging="353"/>
                              <w:rPr>
                                <w:rFonts w:ascii="Consolas"/>
                                <w:color w:val="000000"/>
                                <w:sz w:val="16"/>
                              </w:rPr>
                            </w:pPr>
                            <w:r>
                              <w:rPr>
                                <w:rFonts w:ascii="Consolas"/>
                                <w:color w:val="C585C0"/>
                                <w:sz w:val="16"/>
                              </w:rPr>
                              <w:t>elif</w:t>
                            </w:r>
                            <w:r>
                              <w:rPr>
                                <w:rFonts w:ascii="Consolas"/>
                                <w:color w:val="C585C0"/>
                                <w:spacing w:val="-2"/>
                                <w:sz w:val="16"/>
                              </w:rPr>
                              <w:t xml:space="preserve"> </w:t>
                            </w:r>
                            <w:r>
                              <w:rPr>
                                <w:rFonts w:ascii="Consolas"/>
                                <w:color w:val="9CDCFD"/>
                                <w:sz w:val="16"/>
                              </w:rPr>
                              <w:t>router_score</w:t>
                            </w:r>
                            <w:r>
                              <w:rPr>
                                <w:rFonts w:ascii="Consolas"/>
                                <w:color w:val="9CDCFD"/>
                                <w:spacing w:val="-5"/>
                                <w:sz w:val="16"/>
                              </w:rPr>
                              <w:t xml:space="preserve"> </w:t>
                            </w:r>
                            <w:r>
                              <w:rPr>
                                <w:rFonts w:ascii="Consolas"/>
                                <w:color w:val="D3D3D3"/>
                                <w:sz w:val="16"/>
                              </w:rPr>
                              <w:t>&gt;=</w:t>
                            </w:r>
                            <w:r>
                              <w:rPr>
                                <w:rFonts w:ascii="Consolas"/>
                                <w:color w:val="D3D3D3"/>
                                <w:spacing w:val="-5"/>
                                <w:sz w:val="16"/>
                              </w:rPr>
                              <w:t xml:space="preserve"> </w:t>
                            </w:r>
                            <w:r>
                              <w:rPr>
                                <w:rFonts w:ascii="Consolas"/>
                                <w:color w:val="9CDCFD"/>
                                <w:sz w:val="16"/>
                              </w:rPr>
                              <w:t>switch_score</w:t>
                            </w:r>
                            <w:r>
                              <w:rPr>
                                <w:rFonts w:ascii="Consolas"/>
                                <w:color w:val="9CDCFD"/>
                                <w:spacing w:val="-7"/>
                                <w:sz w:val="16"/>
                              </w:rPr>
                              <w:t xml:space="preserve"> </w:t>
                            </w:r>
                            <w:r>
                              <w:rPr>
                                <w:rFonts w:ascii="Consolas"/>
                                <w:color w:val="D3D3D3"/>
                                <w:sz w:val="16"/>
                              </w:rPr>
                              <w:t>+</w:t>
                            </w:r>
                            <w:r>
                              <w:rPr>
                                <w:rFonts w:ascii="Consolas"/>
                                <w:color w:val="D3D3D3"/>
                                <w:spacing w:val="-2"/>
                                <w:sz w:val="16"/>
                              </w:rPr>
                              <w:t xml:space="preserve"> </w:t>
                            </w:r>
                            <w:r>
                              <w:rPr>
                                <w:rFonts w:ascii="Consolas"/>
                                <w:color w:val="B5CEA8"/>
                                <w:sz w:val="16"/>
                              </w:rPr>
                              <w:t>4</w:t>
                            </w:r>
                            <w:r>
                              <w:rPr>
                                <w:rFonts w:ascii="Consolas"/>
                                <w:color w:val="B5CEA8"/>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router_score</w:t>
                            </w:r>
                            <w:r>
                              <w:rPr>
                                <w:rFonts w:ascii="Consolas"/>
                                <w:color w:val="9CDCFD"/>
                                <w:spacing w:val="-7"/>
                                <w:sz w:val="16"/>
                              </w:rPr>
                              <w:t xml:space="preserve"> </w:t>
                            </w:r>
                            <w:r>
                              <w:rPr>
                                <w:rFonts w:ascii="Consolas"/>
                                <w:color w:val="D3D3D3"/>
                                <w:sz w:val="16"/>
                              </w:rPr>
                              <w:t>&gt;=</w:t>
                            </w:r>
                            <w:r>
                              <w:rPr>
                                <w:rFonts w:ascii="Consolas"/>
                                <w:color w:val="D3D3D3"/>
                                <w:spacing w:val="-5"/>
                                <w:sz w:val="16"/>
                              </w:rPr>
                              <w:t xml:space="preserve"> </w:t>
                            </w:r>
                            <w:r>
                              <w:rPr>
                                <w:rFonts w:ascii="Consolas"/>
                                <w:color w:val="B5CEA8"/>
                                <w:sz w:val="16"/>
                              </w:rPr>
                              <w:t>10</w:t>
                            </w:r>
                            <w:r>
                              <w:rPr>
                                <w:rFonts w:ascii="Consolas"/>
                                <w:color w:val="CCCCCC"/>
                                <w:sz w:val="16"/>
                              </w:rPr>
                              <w:t xml:space="preserve">: </w:t>
                            </w:r>
                            <w:r>
                              <w:rPr>
                                <w:rFonts w:ascii="Consolas"/>
                                <w:color w:val="9CDCFD"/>
                                <w:sz w:val="16"/>
                              </w:rPr>
                              <w:t xml:space="preserve">device_type </w:t>
                            </w:r>
                            <w:r>
                              <w:rPr>
                                <w:rFonts w:ascii="Consolas"/>
                                <w:color w:val="D3D3D3"/>
                                <w:sz w:val="16"/>
                              </w:rPr>
                              <w:t xml:space="preserve">= </w:t>
                            </w:r>
                            <w:r>
                              <w:rPr>
                                <w:rFonts w:ascii="Consolas"/>
                                <w:color w:val="CE9178"/>
                                <w:sz w:val="16"/>
                              </w:rPr>
                              <w:t>"router"</w:t>
                            </w:r>
                          </w:p>
                          <w:p w14:paraId="22FEB81B" w14:textId="77777777" w:rsidR="009D0F0E" w:rsidRDefault="00000000">
                            <w:pPr>
                              <w:spacing w:line="292" w:lineRule="auto"/>
                              <w:ind w:left="703" w:right="2168" w:hanging="353"/>
                              <w:rPr>
                                <w:rFonts w:ascii="Consolas"/>
                                <w:color w:val="000000"/>
                                <w:sz w:val="16"/>
                              </w:rPr>
                            </w:pPr>
                            <w:r>
                              <w:rPr>
                                <w:rFonts w:ascii="Consolas"/>
                                <w:color w:val="C585C0"/>
                                <w:sz w:val="16"/>
                              </w:rPr>
                              <w:t>elif</w:t>
                            </w:r>
                            <w:r>
                              <w:rPr>
                                <w:rFonts w:ascii="Consolas"/>
                                <w:color w:val="C585C0"/>
                                <w:spacing w:val="-2"/>
                                <w:sz w:val="16"/>
                              </w:rPr>
                              <w:t xml:space="preserve"> </w:t>
                            </w:r>
                            <w:r>
                              <w:rPr>
                                <w:rFonts w:ascii="Consolas"/>
                                <w:color w:val="9CDCFD"/>
                                <w:sz w:val="16"/>
                              </w:rPr>
                              <w:t>switch_score</w:t>
                            </w:r>
                            <w:r>
                              <w:rPr>
                                <w:rFonts w:ascii="Consolas"/>
                                <w:color w:val="9CDCFD"/>
                                <w:spacing w:val="-5"/>
                                <w:sz w:val="16"/>
                              </w:rPr>
                              <w:t xml:space="preserve"> </w:t>
                            </w:r>
                            <w:r>
                              <w:rPr>
                                <w:rFonts w:ascii="Consolas"/>
                                <w:color w:val="D3D3D3"/>
                                <w:sz w:val="16"/>
                              </w:rPr>
                              <w:t>&gt;=</w:t>
                            </w:r>
                            <w:r>
                              <w:rPr>
                                <w:rFonts w:ascii="Consolas"/>
                                <w:color w:val="D3D3D3"/>
                                <w:spacing w:val="-5"/>
                                <w:sz w:val="16"/>
                              </w:rPr>
                              <w:t xml:space="preserve"> </w:t>
                            </w:r>
                            <w:r>
                              <w:rPr>
                                <w:rFonts w:ascii="Consolas"/>
                                <w:color w:val="9CDCFD"/>
                                <w:sz w:val="16"/>
                              </w:rPr>
                              <w:t>router_score</w:t>
                            </w:r>
                            <w:r>
                              <w:rPr>
                                <w:rFonts w:ascii="Consolas"/>
                                <w:color w:val="9CDCFD"/>
                                <w:spacing w:val="-7"/>
                                <w:sz w:val="16"/>
                              </w:rPr>
                              <w:t xml:space="preserve"> </w:t>
                            </w:r>
                            <w:r>
                              <w:rPr>
                                <w:rFonts w:ascii="Consolas"/>
                                <w:color w:val="D3D3D3"/>
                                <w:sz w:val="16"/>
                              </w:rPr>
                              <w:t>+</w:t>
                            </w:r>
                            <w:r>
                              <w:rPr>
                                <w:rFonts w:ascii="Consolas"/>
                                <w:color w:val="D3D3D3"/>
                                <w:spacing w:val="-2"/>
                                <w:sz w:val="16"/>
                              </w:rPr>
                              <w:t xml:space="preserve"> </w:t>
                            </w:r>
                            <w:r>
                              <w:rPr>
                                <w:rFonts w:ascii="Consolas"/>
                                <w:color w:val="B5CEA8"/>
                                <w:sz w:val="16"/>
                              </w:rPr>
                              <w:t>4</w:t>
                            </w:r>
                            <w:r>
                              <w:rPr>
                                <w:rFonts w:ascii="Consolas"/>
                                <w:color w:val="B5CEA8"/>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switch_score</w:t>
                            </w:r>
                            <w:r>
                              <w:rPr>
                                <w:rFonts w:ascii="Consolas"/>
                                <w:color w:val="9CDCFD"/>
                                <w:spacing w:val="-7"/>
                                <w:sz w:val="16"/>
                              </w:rPr>
                              <w:t xml:space="preserve"> </w:t>
                            </w:r>
                            <w:r>
                              <w:rPr>
                                <w:rFonts w:ascii="Consolas"/>
                                <w:color w:val="D3D3D3"/>
                                <w:sz w:val="16"/>
                              </w:rPr>
                              <w:t>&gt;=</w:t>
                            </w:r>
                            <w:r>
                              <w:rPr>
                                <w:rFonts w:ascii="Consolas"/>
                                <w:color w:val="D3D3D3"/>
                                <w:spacing w:val="-5"/>
                                <w:sz w:val="16"/>
                              </w:rPr>
                              <w:t xml:space="preserve"> </w:t>
                            </w:r>
                            <w:r>
                              <w:rPr>
                                <w:rFonts w:ascii="Consolas"/>
                                <w:color w:val="B5CEA8"/>
                                <w:sz w:val="16"/>
                              </w:rPr>
                              <w:t>10</w:t>
                            </w:r>
                            <w:r>
                              <w:rPr>
                                <w:rFonts w:ascii="Consolas"/>
                                <w:color w:val="CCCCCC"/>
                                <w:sz w:val="16"/>
                              </w:rPr>
                              <w:t xml:space="preserve">: </w:t>
                            </w:r>
                            <w:r>
                              <w:rPr>
                                <w:rFonts w:ascii="Consolas"/>
                                <w:color w:val="9CDCFD"/>
                                <w:sz w:val="16"/>
                              </w:rPr>
                              <w:t xml:space="preserve">device_type </w:t>
                            </w:r>
                            <w:r>
                              <w:rPr>
                                <w:rFonts w:ascii="Consolas"/>
                                <w:color w:val="D3D3D3"/>
                                <w:sz w:val="16"/>
                              </w:rPr>
                              <w:t xml:space="preserve">= </w:t>
                            </w:r>
                            <w:r>
                              <w:rPr>
                                <w:rFonts w:ascii="Consolas"/>
                                <w:color w:val="CE9178"/>
                                <w:sz w:val="16"/>
                              </w:rPr>
                              <w:t>"switch_l2"</w:t>
                            </w:r>
                          </w:p>
                          <w:p w14:paraId="20E9AFB7" w14:textId="77777777" w:rsidR="009D0F0E" w:rsidRDefault="00000000">
                            <w:pPr>
                              <w:spacing w:line="186" w:lineRule="exact"/>
                              <w:ind w:left="350"/>
                              <w:rPr>
                                <w:rFonts w:ascii="Consolas"/>
                                <w:color w:val="000000"/>
                                <w:sz w:val="16"/>
                              </w:rPr>
                            </w:pPr>
                            <w:r>
                              <w:rPr>
                                <w:rFonts w:ascii="Consolas"/>
                                <w:color w:val="C585C0"/>
                                <w:spacing w:val="-2"/>
                                <w:sz w:val="16"/>
                              </w:rPr>
                              <w:t>else</w:t>
                            </w:r>
                            <w:r>
                              <w:rPr>
                                <w:rFonts w:ascii="Consolas"/>
                                <w:color w:val="CCCCCC"/>
                                <w:spacing w:val="-2"/>
                                <w:sz w:val="16"/>
                              </w:rPr>
                              <w:t>:</w:t>
                            </w:r>
                          </w:p>
                          <w:p w14:paraId="4006B308" w14:textId="77777777" w:rsidR="009D0F0E" w:rsidRDefault="00000000">
                            <w:pPr>
                              <w:spacing w:before="39" w:line="292" w:lineRule="auto"/>
                              <w:ind w:left="350" w:right="5445" w:firstLine="352"/>
                              <w:rPr>
                                <w:rFonts w:ascii="Consolas"/>
                                <w:color w:val="000000"/>
                                <w:sz w:val="16"/>
                              </w:rPr>
                            </w:pPr>
                            <w:r>
                              <w:rPr>
                                <w:rFonts w:ascii="Consolas"/>
                                <w:color w:val="9CDCFD"/>
                                <w:sz w:val="16"/>
                              </w:rPr>
                              <w:t xml:space="preserve">device_type </w:t>
                            </w:r>
                            <w:r>
                              <w:rPr>
                                <w:rFonts w:ascii="Consolas"/>
                                <w:color w:val="D3D3D3"/>
                                <w:sz w:val="16"/>
                              </w:rPr>
                              <w:t xml:space="preserve">= </w:t>
                            </w:r>
                            <w:r>
                              <w:rPr>
                                <w:rFonts w:ascii="Consolas"/>
                                <w:color w:val="CE9178"/>
                                <w:sz w:val="16"/>
                              </w:rPr>
                              <w:t xml:space="preserve">"unknown" </w:t>
                            </w:r>
                            <w:r>
                              <w:rPr>
                                <w:rFonts w:ascii="Consolas"/>
                                <w:color w:val="C585C0"/>
                                <w:sz w:val="16"/>
                              </w:rPr>
                              <w:t>if</w:t>
                            </w:r>
                            <w:r>
                              <w:rPr>
                                <w:rFonts w:ascii="Consolas"/>
                                <w:color w:val="C585C0"/>
                                <w:spacing w:val="-13"/>
                                <w:sz w:val="16"/>
                              </w:rPr>
                              <w:t xml:space="preserve"> </w:t>
                            </w:r>
                            <w:r>
                              <w:rPr>
                                <w:rFonts w:ascii="Consolas"/>
                                <w:color w:val="9CDCFD"/>
                                <w:sz w:val="16"/>
                              </w:rPr>
                              <w:t>device_type</w:t>
                            </w:r>
                            <w:r>
                              <w:rPr>
                                <w:rFonts w:ascii="Consolas"/>
                                <w:color w:val="9CDCFD"/>
                                <w:spacing w:val="-13"/>
                                <w:sz w:val="16"/>
                              </w:rPr>
                              <w:t xml:space="preserve"> </w:t>
                            </w:r>
                            <w:r>
                              <w:rPr>
                                <w:rFonts w:ascii="Consolas"/>
                                <w:color w:val="D3D3D3"/>
                                <w:sz w:val="16"/>
                              </w:rPr>
                              <w:t>==</w:t>
                            </w:r>
                            <w:r>
                              <w:rPr>
                                <w:rFonts w:ascii="Consolas"/>
                                <w:color w:val="D3D3D3"/>
                                <w:spacing w:val="-13"/>
                                <w:sz w:val="16"/>
                              </w:rPr>
                              <w:t xml:space="preserve"> </w:t>
                            </w:r>
                            <w:r>
                              <w:rPr>
                                <w:rFonts w:ascii="Consolas"/>
                                <w:color w:val="CE9178"/>
                                <w:sz w:val="16"/>
                              </w:rPr>
                              <w:t>"unknown"</w:t>
                            </w:r>
                            <w:r>
                              <w:rPr>
                                <w:rFonts w:ascii="Consolas"/>
                                <w:color w:val="CCCCCC"/>
                                <w:sz w:val="16"/>
                              </w:rPr>
                              <w:t>:</w:t>
                            </w:r>
                          </w:p>
                          <w:p w14:paraId="5C0F128C" w14:textId="77777777" w:rsidR="009D0F0E" w:rsidRDefault="00000000">
                            <w:pPr>
                              <w:spacing w:line="292" w:lineRule="auto"/>
                              <w:ind w:left="350" w:right="5645" w:firstLine="352"/>
                              <w:rPr>
                                <w:rFonts w:ascii="Consolas"/>
                                <w:color w:val="000000"/>
                                <w:sz w:val="16"/>
                              </w:rPr>
                            </w:pPr>
                            <w:r>
                              <w:rPr>
                                <w:rFonts w:ascii="Consolas"/>
                                <w:color w:val="9CDCFD"/>
                                <w:sz w:val="16"/>
                              </w:rPr>
                              <w:t>confidence</w:t>
                            </w:r>
                            <w:r>
                              <w:rPr>
                                <w:rFonts w:ascii="Consolas"/>
                                <w:color w:val="9CDCFD"/>
                                <w:spacing w:val="-19"/>
                                <w:sz w:val="16"/>
                              </w:rPr>
                              <w:t xml:space="preserve"> </w:t>
                            </w:r>
                            <w:r>
                              <w:rPr>
                                <w:rFonts w:ascii="Consolas"/>
                                <w:color w:val="D3D3D3"/>
                                <w:sz w:val="16"/>
                              </w:rPr>
                              <w:t>=</w:t>
                            </w:r>
                            <w:r>
                              <w:rPr>
                                <w:rFonts w:ascii="Consolas"/>
                                <w:color w:val="D3D3D3"/>
                                <w:spacing w:val="-16"/>
                                <w:sz w:val="16"/>
                              </w:rPr>
                              <w:t xml:space="preserve"> </w:t>
                            </w:r>
                            <w:r>
                              <w:rPr>
                                <w:rFonts w:ascii="Consolas"/>
                                <w:color w:val="CE9178"/>
                                <w:sz w:val="16"/>
                              </w:rPr>
                              <w:t xml:space="preserve">"Low" </w:t>
                            </w:r>
                            <w:r>
                              <w:rPr>
                                <w:rFonts w:ascii="Consolas"/>
                                <w:color w:val="C585C0"/>
                                <w:spacing w:val="-2"/>
                                <w:sz w:val="16"/>
                              </w:rPr>
                              <w:t>else</w:t>
                            </w:r>
                            <w:r>
                              <w:rPr>
                                <w:rFonts w:ascii="Consolas"/>
                                <w:color w:val="CCCCCC"/>
                                <w:spacing w:val="-2"/>
                                <w:sz w:val="16"/>
                              </w:rPr>
                              <w:t>:</w:t>
                            </w:r>
                          </w:p>
                          <w:p w14:paraId="49475A21" w14:textId="77777777" w:rsidR="009D0F0E" w:rsidRDefault="00000000">
                            <w:pPr>
                              <w:spacing w:line="186" w:lineRule="exact"/>
                              <w:ind w:left="703"/>
                              <w:rPr>
                                <w:rFonts w:ascii="Consolas"/>
                                <w:color w:val="000000"/>
                                <w:sz w:val="16"/>
                              </w:rPr>
                            </w:pPr>
                            <w:r>
                              <w:rPr>
                                <w:rFonts w:ascii="Consolas"/>
                                <w:color w:val="9CDCFD"/>
                                <w:sz w:val="16"/>
                              </w:rPr>
                              <w:t>top</w:t>
                            </w:r>
                            <w:r>
                              <w:rPr>
                                <w:rFonts w:ascii="Consolas"/>
                                <w:color w:val="9CDCFD"/>
                                <w:spacing w:val="-10"/>
                                <w:sz w:val="16"/>
                              </w:rPr>
                              <w:t xml:space="preserve"> </w:t>
                            </w:r>
                            <w:r>
                              <w:rPr>
                                <w:rFonts w:ascii="Consolas"/>
                                <w:color w:val="D3D3D3"/>
                                <w:sz w:val="16"/>
                              </w:rPr>
                              <w:t>=</w:t>
                            </w:r>
                            <w:r>
                              <w:rPr>
                                <w:rFonts w:ascii="Consolas"/>
                                <w:color w:val="D3D3D3"/>
                                <w:spacing w:val="-9"/>
                                <w:sz w:val="16"/>
                              </w:rPr>
                              <w:t xml:space="preserve"> </w:t>
                            </w:r>
                            <w:r>
                              <w:rPr>
                                <w:rFonts w:ascii="Consolas"/>
                                <w:color w:val="DCDCAA"/>
                                <w:sz w:val="16"/>
                              </w:rPr>
                              <w:t>max</w:t>
                            </w:r>
                            <w:r>
                              <w:rPr>
                                <w:rFonts w:ascii="Consolas"/>
                                <w:color w:val="CCCCCC"/>
                                <w:sz w:val="16"/>
                              </w:rPr>
                              <w:t>(</w:t>
                            </w:r>
                            <w:r>
                              <w:rPr>
                                <w:rFonts w:ascii="Consolas"/>
                                <w:color w:val="9CDCFD"/>
                                <w:sz w:val="16"/>
                              </w:rPr>
                              <w:t>router_score</w:t>
                            </w:r>
                            <w:r>
                              <w:rPr>
                                <w:rFonts w:ascii="Consolas"/>
                                <w:color w:val="CCCCCC"/>
                                <w:sz w:val="16"/>
                              </w:rPr>
                              <w:t>,</w:t>
                            </w:r>
                            <w:r>
                              <w:rPr>
                                <w:rFonts w:ascii="Consolas"/>
                                <w:color w:val="CCCCCC"/>
                                <w:spacing w:val="-9"/>
                                <w:sz w:val="16"/>
                              </w:rPr>
                              <w:t xml:space="preserve"> </w:t>
                            </w:r>
                            <w:r>
                              <w:rPr>
                                <w:rFonts w:ascii="Consolas"/>
                                <w:color w:val="9CDCFD"/>
                                <w:sz w:val="16"/>
                              </w:rPr>
                              <w:t>switch_score</w:t>
                            </w:r>
                            <w:r>
                              <w:rPr>
                                <w:rFonts w:ascii="Consolas"/>
                                <w:color w:val="CCCCCC"/>
                                <w:sz w:val="16"/>
                              </w:rPr>
                              <w:t>,</w:t>
                            </w:r>
                            <w:r>
                              <w:rPr>
                                <w:rFonts w:ascii="Consolas"/>
                                <w:color w:val="CCCCCC"/>
                                <w:spacing w:val="-6"/>
                                <w:sz w:val="16"/>
                              </w:rPr>
                              <w:t xml:space="preserve"> </w:t>
                            </w:r>
                            <w:r>
                              <w:rPr>
                                <w:rFonts w:ascii="Consolas"/>
                                <w:color w:val="9CDCFD"/>
                                <w:spacing w:val="-2"/>
                                <w:sz w:val="16"/>
                              </w:rPr>
                              <w:t>l3_score</w:t>
                            </w:r>
                            <w:r>
                              <w:rPr>
                                <w:rFonts w:ascii="Consolas"/>
                                <w:color w:val="CCCCCC"/>
                                <w:spacing w:val="-2"/>
                                <w:sz w:val="16"/>
                              </w:rPr>
                              <w:t>)</w:t>
                            </w:r>
                          </w:p>
                          <w:p w14:paraId="51597296" w14:textId="77777777" w:rsidR="009D0F0E" w:rsidRDefault="00000000">
                            <w:pPr>
                              <w:spacing w:before="40" w:line="292" w:lineRule="auto"/>
                              <w:ind w:left="350" w:right="1153" w:firstLine="352"/>
                              <w:rPr>
                                <w:rFonts w:ascii="Consolas"/>
                                <w:color w:val="000000"/>
                                <w:sz w:val="16"/>
                              </w:rPr>
                            </w:pPr>
                            <w:r>
                              <w:rPr>
                                <w:rFonts w:ascii="Consolas"/>
                                <w:color w:val="9CDCFD"/>
                                <w:sz w:val="16"/>
                              </w:rPr>
                              <w:t>confidence</w:t>
                            </w:r>
                            <w:r>
                              <w:rPr>
                                <w:rFonts w:ascii="Consolas"/>
                                <w:color w:val="9CDCFD"/>
                                <w:spacing w:val="-3"/>
                                <w:sz w:val="16"/>
                              </w:rPr>
                              <w:t xml:space="preserve"> </w:t>
                            </w:r>
                            <w:r>
                              <w:rPr>
                                <w:rFonts w:ascii="Consolas"/>
                                <w:color w:val="D3D3D3"/>
                                <w:sz w:val="16"/>
                              </w:rPr>
                              <w:t xml:space="preserve">= </w:t>
                            </w:r>
                            <w:r>
                              <w:rPr>
                                <w:rFonts w:ascii="Consolas"/>
                                <w:color w:val="CE9178"/>
                                <w:sz w:val="16"/>
                              </w:rPr>
                              <w:t>"High"</w:t>
                            </w:r>
                            <w:r>
                              <w:rPr>
                                <w:rFonts w:ascii="Consolas"/>
                                <w:color w:val="CE9178"/>
                                <w:spacing w:val="-3"/>
                                <w:sz w:val="16"/>
                              </w:rPr>
                              <w:t xml:space="preserve"> </w:t>
                            </w:r>
                            <w:r>
                              <w:rPr>
                                <w:rFonts w:ascii="Consolas"/>
                                <w:color w:val="C585C0"/>
                                <w:sz w:val="16"/>
                              </w:rPr>
                              <w:t>if</w:t>
                            </w:r>
                            <w:r>
                              <w:rPr>
                                <w:rFonts w:ascii="Consolas"/>
                                <w:color w:val="C585C0"/>
                                <w:spacing w:val="-3"/>
                                <w:sz w:val="16"/>
                              </w:rPr>
                              <w:t xml:space="preserve"> </w:t>
                            </w:r>
                            <w:r>
                              <w:rPr>
                                <w:rFonts w:ascii="Consolas"/>
                                <w:color w:val="9CDCFD"/>
                                <w:sz w:val="16"/>
                              </w:rPr>
                              <w:t>top</w:t>
                            </w:r>
                            <w:r>
                              <w:rPr>
                                <w:rFonts w:ascii="Consolas"/>
                                <w:color w:val="9CDCFD"/>
                                <w:spacing w:val="-5"/>
                                <w:sz w:val="16"/>
                              </w:rPr>
                              <w:t xml:space="preserve"> </w:t>
                            </w:r>
                            <w:r>
                              <w:rPr>
                                <w:rFonts w:ascii="Consolas"/>
                                <w:color w:val="D3D3D3"/>
                                <w:sz w:val="16"/>
                              </w:rPr>
                              <w:t>&gt;=</w:t>
                            </w:r>
                            <w:r>
                              <w:rPr>
                                <w:rFonts w:ascii="Consolas"/>
                                <w:color w:val="D3D3D3"/>
                                <w:spacing w:val="-3"/>
                                <w:sz w:val="16"/>
                              </w:rPr>
                              <w:t xml:space="preserve"> </w:t>
                            </w:r>
                            <w:r>
                              <w:rPr>
                                <w:rFonts w:ascii="Consolas"/>
                                <w:color w:val="B5CEA8"/>
                                <w:sz w:val="16"/>
                              </w:rPr>
                              <w:t>22</w:t>
                            </w:r>
                            <w:r>
                              <w:rPr>
                                <w:rFonts w:ascii="Consolas"/>
                                <w:color w:val="B5CEA8"/>
                                <w:spacing w:val="-3"/>
                                <w:sz w:val="16"/>
                              </w:rPr>
                              <w:t xml:space="preserve"> </w:t>
                            </w:r>
                            <w:r>
                              <w:rPr>
                                <w:rFonts w:ascii="Consolas"/>
                                <w:color w:val="C585C0"/>
                                <w:sz w:val="16"/>
                              </w:rPr>
                              <w:t xml:space="preserve">else </w:t>
                            </w:r>
                            <w:r>
                              <w:rPr>
                                <w:rFonts w:ascii="Consolas"/>
                                <w:color w:val="CE9178"/>
                                <w:sz w:val="16"/>
                              </w:rPr>
                              <w:t>"Medium"</w:t>
                            </w:r>
                            <w:r>
                              <w:rPr>
                                <w:rFonts w:ascii="Consolas"/>
                                <w:color w:val="CE9178"/>
                                <w:spacing w:val="-3"/>
                                <w:sz w:val="16"/>
                              </w:rPr>
                              <w:t xml:space="preserve"> </w:t>
                            </w:r>
                            <w:r>
                              <w:rPr>
                                <w:rFonts w:ascii="Consolas"/>
                                <w:color w:val="C585C0"/>
                                <w:sz w:val="16"/>
                              </w:rPr>
                              <w:t>if</w:t>
                            </w:r>
                            <w:r>
                              <w:rPr>
                                <w:rFonts w:ascii="Consolas"/>
                                <w:color w:val="C585C0"/>
                                <w:spacing w:val="-3"/>
                                <w:sz w:val="16"/>
                              </w:rPr>
                              <w:t xml:space="preserve"> </w:t>
                            </w:r>
                            <w:r>
                              <w:rPr>
                                <w:rFonts w:ascii="Consolas"/>
                                <w:color w:val="9CDCFD"/>
                                <w:sz w:val="16"/>
                              </w:rPr>
                              <w:t>top</w:t>
                            </w:r>
                            <w:r>
                              <w:rPr>
                                <w:rFonts w:ascii="Consolas"/>
                                <w:color w:val="9CDCFD"/>
                                <w:spacing w:val="-5"/>
                                <w:sz w:val="16"/>
                              </w:rPr>
                              <w:t xml:space="preserve"> </w:t>
                            </w:r>
                            <w:r>
                              <w:rPr>
                                <w:rFonts w:ascii="Consolas"/>
                                <w:color w:val="D3D3D3"/>
                                <w:sz w:val="16"/>
                              </w:rPr>
                              <w:t>&gt;=</w:t>
                            </w:r>
                            <w:r>
                              <w:rPr>
                                <w:rFonts w:ascii="Consolas"/>
                                <w:color w:val="D3D3D3"/>
                                <w:spacing w:val="-3"/>
                                <w:sz w:val="16"/>
                              </w:rPr>
                              <w:t xml:space="preserve"> </w:t>
                            </w:r>
                            <w:r>
                              <w:rPr>
                                <w:rFonts w:ascii="Consolas"/>
                                <w:color w:val="B5CEA8"/>
                                <w:sz w:val="16"/>
                              </w:rPr>
                              <w:t>14</w:t>
                            </w:r>
                            <w:r>
                              <w:rPr>
                                <w:rFonts w:ascii="Consolas"/>
                                <w:color w:val="B5CEA8"/>
                                <w:spacing w:val="-3"/>
                                <w:sz w:val="16"/>
                              </w:rPr>
                              <w:t xml:space="preserve"> </w:t>
                            </w:r>
                            <w:r>
                              <w:rPr>
                                <w:rFonts w:ascii="Consolas"/>
                                <w:color w:val="C585C0"/>
                                <w:sz w:val="16"/>
                              </w:rPr>
                              <w:t>else</w:t>
                            </w:r>
                            <w:r>
                              <w:rPr>
                                <w:rFonts w:ascii="Consolas"/>
                                <w:color w:val="C585C0"/>
                                <w:spacing w:val="-3"/>
                                <w:sz w:val="16"/>
                              </w:rPr>
                              <w:t xml:space="preserve"> </w:t>
                            </w:r>
                            <w:r>
                              <w:rPr>
                                <w:rFonts w:ascii="Consolas"/>
                                <w:color w:val="CE9178"/>
                                <w:sz w:val="16"/>
                              </w:rPr>
                              <w:t xml:space="preserve">"Low" </w:t>
                            </w:r>
                            <w:r>
                              <w:rPr>
                                <w:rFonts w:ascii="Consolas"/>
                                <w:color w:val="9CDCFD"/>
                                <w:sz w:val="16"/>
                              </w:rPr>
                              <w:t xml:space="preserve">scores </w:t>
                            </w:r>
                            <w:r>
                              <w:rPr>
                                <w:rFonts w:ascii="Consolas"/>
                                <w:color w:val="D3D3D3"/>
                                <w:sz w:val="16"/>
                              </w:rPr>
                              <w:t xml:space="preserve">= </w:t>
                            </w:r>
                            <w:r>
                              <w:rPr>
                                <w:rFonts w:ascii="Consolas"/>
                                <w:color w:val="CCCCCC"/>
                                <w:sz w:val="16"/>
                              </w:rPr>
                              <w:t>{</w:t>
                            </w:r>
                          </w:p>
                          <w:p w14:paraId="6F8DD315" w14:textId="77777777" w:rsidR="009D0F0E" w:rsidRDefault="00000000">
                            <w:pPr>
                              <w:spacing w:line="292" w:lineRule="auto"/>
                              <w:ind w:left="703" w:right="5049"/>
                              <w:jc w:val="both"/>
                              <w:rPr>
                                <w:rFonts w:ascii="Consolas"/>
                                <w:color w:val="000000"/>
                                <w:sz w:val="16"/>
                              </w:rPr>
                            </w:pPr>
                            <w:r>
                              <w:rPr>
                                <w:rFonts w:ascii="Consolas"/>
                                <w:color w:val="CE9178"/>
                                <w:sz w:val="16"/>
                              </w:rPr>
                              <w:t>"router_score"</w:t>
                            </w:r>
                            <w:r>
                              <w:rPr>
                                <w:rFonts w:ascii="Consolas"/>
                                <w:color w:val="CCCCCC"/>
                                <w:sz w:val="16"/>
                              </w:rPr>
                              <w:t>:</w:t>
                            </w:r>
                            <w:r>
                              <w:rPr>
                                <w:rFonts w:ascii="Consolas"/>
                                <w:color w:val="CCCCCC"/>
                                <w:spacing w:val="-22"/>
                                <w:sz w:val="16"/>
                              </w:rPr>
                              <w:t xml:space="preserve"> </w:t>
                            </w:r>
                            <w:r>
                              <w:rPr>
                                <w:rFonts w:ascii="Consolas"/>
                                <w:color w:val="9CDCFD"/>
                                <w:sz w:val="16"/>
                              </w:rPr>
                              <w:t>router_score</w:t>
                            </w:r>
                            <w:r>
                              <w:rPr>
                                <w:rFonts w:ascii="Consolas"/>
                                <w:color w:val="CCCCCC"/>
                                <w:sz w:val="16"/>
                              </w:rPr>
                              <w:t xml:space="preserve">, </w:t>
                            </w:r>
                            <w:r>
                              <w:rPr>
                                <w:rFonts w:ascii="Consolas"/>
                                <w:color w:val="CE9178"/>
                                <w:sz w:val="16"/>
                              </w:rPr>
                              <w:t>"switch_score"</w:t>
                            </w:r>
                            <w:r>
                              <w:rPr>
                                <w:rFonts w:ascii="Consolas"/>
                                <w:color w:val="CCCCCC"/>
                                <w:sz w:val="16"/>
                              </w:rPr>
                              <w:t>:</w:t>
                            </w:r>
                            <w:r>
                              <w:rPr>
                                <w:rFonts w:ascii="Consolas"/>
                                <w:color w:val="CCCCCC"/>
                                <w:spacing w:val="-22"/>
                                <w:sz w:val="16"/>
                              </w:rPr>
                              <w:t xml:space="preserve"> </w:t>
                            </w:r>
                            <w:r>
                              <w:rPr>
                                <w:rFonts w:ascii="Consolas"/>
                                <w:color w:val="9CDCFD"/>
                                <w:sz w:val="16"/>
                              </w:rPr>
                              <w:t>switch_score</w:t>
                            </w:r>
                            <w:r>
                              <w:rPr>
                                <w:rFonts w:ascii="Consolas"/>
                                <w:color w:val="CCCCCC"/>
                                <w:sz w:val="16"/>
                              </w:rPr>
                              <w:t xml:space="preserve">, </w:t>
                            </w:r>
                            <w:r>
                              <w:rPr>
                                <w:rFonts w:ascii="Consolas"/>
                                <w:color w:val="CE9178"/>
                                <w:sz w:val="16"/>
                              </w:rPr>
                              <w:t>"l3_score"</w:t>
                            </w:r>
                            <w:r>
                              <w:rPr>
                                <w:rFonts w:ascii="Consolas"/>
                                <w:color w:val="CCCCCC"/>
                                <w:sz w:val="16"/>
                              </w:rPr>
                              <w:t xml:space="preserve">: </w:t>
                            </w:r>
                            <w:r>
                              <w:rPr>
                                <w:rFonts w:ascii="Consolas"/>
                                <w:color w:val="9CDCFD"/>
                                <w:sz w:val="16"/>
                              </w:rPr>
                              <w:t>l3_score</w:t>
                            </w:r>
                            <w:r>
                              <w:rPr>
                                <w:rFonts w:ascii="Consolas"/>
                                <w:color w:val="CCCCCC"/>
                                <w:sz w:val="16"/>
                              </w:rPr>
                              <w:t>,</w:t>
                            </w:r>
                          </w:p>
                          <w:p w14:paraId="2EE7D0BB" w14:textId="77777777" w:rsidR="009D0F0E" w:rsidRDefault="00000000">
                            <w:pPr>
                              <w:spacing w:line="186" w:lineRule="exact"/>
                              <w:ind w:left="350"/>
                              <w:rPr>
                                <w:rFonts w:ascii="Consolas"/>
                                <w:color w:val="000000"/>
                                <w:sz w:val="16"/>
                              </w:rPr>
                            </w:pPr>
                            <w:r>
                              <w:rPr>
                                <w:rFonts w:ascii="Consolas"/>
                                <w:color w:val="CCCCCC"/>
                                <w:spacing w:val="-10"/>
                                <w:sz w:val="16"/>
                              </w:rPr>
                              <w:t>}</w:t>
                            </w:r>
                          </w:p>
                          <w:p w14:paraId="0E3F5267" w14:textId="77777777" w:rsidR="009D0F0E" w:rsidRDefault="00000000">
                            <w:pPr>
                              <w:spacing w:before="39"/>
                              <w:ind w:left="350"/>
                              <w:rPr>
                                <w:rFonts w:ascii="Consolas"/>
                                <w:color w:val="000000"/>
                                <w:sz w:val="16"/>
                              </w:rPr>
                            </w:pPr>
                            <w:r>
                              <w:rPr>
                                <w:rFonts w:ascii="Consolas"/>
                                <w:color w:val="C585C0"/>
                                <w:sz w:val="16"/>
                              </w:rPr>
                              <w:t>return</w:t>
                            </w:r>
                            <w:r>
                              <w:rPr>
                                <w:rFonts w:ascii="Consolas"/>
                                <w:color w:val="C585C0"/>
                                <w:spacing w:val="-15"/>
                                <w:sz w:val="16"/>
                              </w:rPr>
                              <w:t xml:space="preserve"> </w:t>
                            </w:r>
                            <w:r>
                              <w:rPr>
                                <w:rFonts w:ascii="Consolas"/>
                                <w:color w:val="9CDCFD"/>
                                <w:sz w:val="16"/>
                              </w:rPr>
                              <w:t>device_type</w:t>
                            </w:r>
                            <w:r>
                              <w:rPr>
                                <w:rFonts w:ascii="Consolas"/>
                                <w:color w:val="CCCCCC"/>
                                <w:sz w:val="16"/>
                              </w:rPr>
                              <w:t>,</w:t>
                            </w:r>
                            <w:r>
                              <w:rPr>
                                <w:rFonts w:ascii="Consolas"/>
                                <w:color w:val="CCCCCC"/>
                                <w:spacing w:val="-10"/>
                                <w:sz w:val="16"/>
                              </w:rPr>
                              <w:t xml:space="preserve"> </w:t>
                            </w:r>
                            <w:r>
                              <w:rPr>
                                <w:rFonts w:ascii="Consolas"/>
                                <w:color w:val="9CDCFD"/>
                                <w:sz w:val="16"/>
                              </w:rPr>
                              <w:t>confidence</w:t>
                            </w:r>
                            <w:r>
                              <w:rPr>
                                <w:rFonts w:ascii="Consolas"/>
                                <w:color w:val="CCCCCC"/>
                                <w:sz w:val="16"/>
                              </w:rPr>
                              <w:t>,</w:t>
                            </w:r>
                            <w:r>
                              <w:rPr>
                                <w:rFonts w:ascii="Consolas"/>
                                <w:color w:val="CCCCCC"/>
                                <w:spacing w:val="-12"/>
                                <w:sz w:val="16"/>
                              </w:rPr>
                              <w:t xml:space="preserve"> </w:t>
                            </w:r>
                            <w:r>
                              <w:rPr>
                                <w:rFonts w:ascii="Consolas"/>
                                <w:color w:val="9CDCFD"/>
                                <w:sz w:val="16"/>
                              </w:rPr>
                              <w:t>indicators</w:t>
                            </w:r>
                            <w:r>
                              <w:rPr>
                                <w:rFonts w:ascii="Consolas"/>
                                <w:color w:val="CCCCCC"/>
                                <w:sz w:val="16"/>
                              </w:rPr>
                              <w:t>[:</w:t>
                            </w:r>
                            <w:r>
                              <w:rPr>
                                <w:rFonts w:ascii="Consolas"/>
                                <w:color w:val="B5CEA8"/>
                                <w:sz w:val="16"/>
                              </w:rPr>
                              <w:t>15</w:t>
                            </w:r>
                            <w:r>
                              <w:rPr>
                                <w:rFonts w:ascii="Consolas"/>
                                <w:color w:val="CCCCCC"/>
                                <w:sz w:val="16"/>
                              </w:rPr>
                              <w:t>],</w:t>
                            </w:r>
                            <w:r>
                              <w:rPr>
                                <w:rFonts w:ascii="Consolas"/>
                                <w:color w:val="CCCCCC"/>
                                <w:spacing w:val="-12"/>
                                <w:sz w:val="16"/>
                              </w:rPr>
                              <w:t xml:space="preserve"> </w:t>
                            </w:r>
                            <w:r>
                              <w:rPr>
                                <w:rFonts w:ascii="Consolas"/>
                                <w:color w:val="9CDCFD"/>
                                <w:spacing w:val="-2"/>
                                <w:sz w:val="16"/>
                              </w:rPr>
                              <w:t>scores</w:t>
                            </w:r>
                          </w:p>
                        </w:txbxContent>
                      </wps:txbx>
                      <wps:bodyPr wrap="square" lIns="0" tIns="0" rIns="0" bIns="0" rtlCol="0">
                        <a:noAutofit/>
                      </wps:bodyPr>
                    </wps:wsp>
                  </a:graphicData>
                </a:graphic>
              </wp:inline>
            </w:drawing>
          </mc:Choice>
          <mc:Fallback>
            <w:pict>
              <v:shape w14:anchorId="26BC1A3C" id="Textbox 8" o:spid="_x0000_s1027" type="#_x0000_t202" style="width:437.55pt;height:2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" fillcolor="#1f1f1f" stroked="f">
                <v:textbox inset="0,0,0,0">
                  <w:txbxContent>
                    <w:p w14:paraId="5E8E50D7" w14:textId="77777777" w:rsidR="009D0F0E" w:rsidRDefault="00000000">
                      <w:pPr>
                        <w:spacing w:before="38"/>
                        <w:ind w:left="703"/>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"ip</w:t>
                      </w:r>
                      <w:r>
                        <w:rPr>
                          <w:rFonts w:ascii="Consolas"/>
                          <w:color w:val="CE9178"/>
                          <w:spacing w:val="-15"/>
                          <w:sz w:val="16"/>
                        </w:rPr>
                        <w:t xml:space="preserve"> </w:t>
                      </w:r>
                      <w:r>
                        <w:rPr>
                          <w:rFonts w:ascii="Consolas"/>
                          <w:color w:val="CE9178"/>
                          <w:sz w:val="16"/>
                        </w:rPr>
                        <w:t>routing</w:t>
                      </w:r>
                      <w:r>
                        <w:rPr>
                          <w:rFonts w:ascii="Consolas"/>
                          <w:color w:val="CE9178"/>
                          <w:spacing w:val="-15"/>
                          <w:sz w:val="16"/>
                        </w:rPr>
                        <w:t xml:space="preserve"> </w:t>
                      </w:r>
                      <w:r>
                        <w:rPr>
                          <w:rFonts w:ascii="Consolas"/>
                          <w:color w:val="CE9178"/>
                          <w:spacing w:val="-2"/>
                          <w:sz w:val="16"/>
                        </w:rPr>
                        <w:t>enabled"</w:t>
                      </w:r>
                      <w:r>
                        <w:rPr>
                          <w:rFonts w:ascii="Consolas"/>
                          <w:color w:val="CCCCCC"/>
                          <w:spacing w:val="-2"/>
                          <w:sz w:val="16"/>
                        </w:rPr>
                        <w:t>)</w:t>
                      </w:r>
                    </w:p>
                    <w:p w14:paraId="14C042FE" w14:textId="77777777" w:rsidR="009D0F0E" w:rsidRDefault="00000000">
                      <w:pPr>
                        <w:spacing w:before="41" w:line="292" w:lineRule="auto"/>
                        <w:ind w:left="703" w:right="3173" w:hanging="353"/>
                        <w:rPr>
                          <w:rFonts w:ascii="Consolas"/>
                          <w:color w:val="000000"/>
                          <w:sz w:val="16"/>
                        </w:rPr>
                      </w:pPr>
                      <w:r>
                        <w:rPr>
                          <w:rFonts w:ascii="Consolas"/>
                          <w:color w:val="C585C0"/>
                          <w:sz w:val="16"/>
                        </w:rPr>
                        <w:t>if</w:t>
                      </w:r>
                      <w:r>
                        <w:rPr>
                          <w:rFonts w:ascii="Consolas"/>
                          <w:color w:val="C585C0"/>
                          <w:spacing w:val="-7"/>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ip</w:t>
                      </w:r>
                      <w:r>
                        <w:rPr>
                          <w:rFonts w:ascii="Consolas"/>
                          <w:color w:val="D16969"/>
                          <w:spacing w:val="-7"/>
                          <w:sz w:val="16"/>
                        </w:rPr>
                        <w:t xml:space="preserve"> </w:t>
                      </w:r>
                      <w:r>
                        <w:rPr>
                          <w:rFonts w:ascii="Consolas"/>
                          <w:color w:val="D16969"/>
                          <w:sz w:val="16"/>
                        </w:rPr>
                        <w:t>route\b"</w:t>
                      </w:r>
                      <w:r>
                        <w:rPr>
                          <w:rFonts w:ascii="Consolas"/>
                          <w:color w:val="CCCCCC"/>
                          <w:sz w:val="16"/>
                        </w:rPr>
                        <w:t>,</w:t>
                      </w:r>
                      <w:r>
                        <w:rPr>
                          <w:rFonts w:ascii="Consolas"/>
                          <w:color w:val="CCCCCC"/>
                          <w:spacing w:val="-7"/>
                          <w:sz w:val="16"/>
                        </w:rPr>
                        <w:t xml:space="preserve"> </w:t>
                      </w:r>
                      <w:r>
                        <w:rPr>
                          <w:rFonts w:ascii="Consolas"/>
                          <w:color w:val="9CDCFD"/>
                          <w:sz w:val="16"/>
                        </w:rPr>
                        <w:t>cfg</w:t>
                      </w:r>
                      <w:r>
                        <w:rPr>
                          <w:rFonts w:ascii="Consolas"/>
                          <w:color w:val="CCCCCC"/>
                          <w:sz w:val="16"/>
                        </w:rPr>
                        <w:t>,</w:t>
                      </w:r>
                      <w:r>
                        <w:rPr>
                          <w:rFonts w:ascii="Consolas"/>
                          <w:color w:val="CCCCCC"/>
                          <w:spacing w:val="-7"/>
                          <w:sz w:val="16"/>
                        </w:rPr>
                        <w:t xml:space="preserve"> </w:t>
                      </w:r>
                      <w:r>
                        <w:rPr>
                          <w:rFonts w:ascii="Consolas"/>
                          <w:color w:val="4EC8AF"/>
                          <w:sz w:val="16"/>
                        </w:rPr>
                        <w:t>re</w:t>
                      </w:r>
                      <w:r>
                        <w:rPr>
                          <w:rFonts w:ascii="Consolas"/>
                          <w:color w:val="CCCCCC"/>
                          <w:sz w:val="16"/>
                        </w:rPr>
                        <w:t>.</w:t>
                      </w:r>
                      <w:r>
                        <w:rPr>
                          <w:rFonts w:ascii="Consolas"/>
                          <w:color w:val="9CDCFD"/>
                          <w:sz w:val="16"/>
                        </w:rPr>
                        <w:t>M</w:t>
                      </w:r>
                      <w:r>
                        <w:rPr>
                          <w:rFonts w:ascii="Consolas"/>
                          <w:color w:val="9CDCFD"/>
                          <w:spacing w:val="-4"/>
                          <w:sz w:val="16"/>
                        </w:rPr>
                        <w:t xml:space="preserve"> </w:t>
                      </w:r>
                      <w:r>
                        <w:rPr>
                          <w:rFonts w:ascii="Consolas"/>
                          <w:color w:val="DCDCAA"/>
                          <w:sz w:val="16"/>
                        </w:rPr>
                        <w:t>|</w:t>
                      </w:r>
                      <w:r>
                        <w:rPr>
                          <w:rFonts w:ascii="Consolas"/>
                          <w:color w:val="DCDCAA"/>
                          <w:spacing w:val="-7"/>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z w:val="16"/>
                        </w:rPr>
                        <w:t xml:space="preserve">switch_score </w:t>
                      </w:r>
                      <w:r>
                        <w:rPr>
                          <w:rFonts w:ascii="Consolas"/>
                          <w:color w:val="D3D3D3"/>
                          <w:sz w:val="16"/>
                        </w:rPr>
                        <w:t xml:space="preserve">+= </w:t>
                      </w:r>
                      <w:r>
                        <w:rPr>
                          <w:rFonts w:ascii="Consolas"/>
                          <w:color w:val="B5CEA8"/>
                          <w:sz w:val="16"/>
                        </w:rPr>
                        <w:t>3</w:t>
                      </w:r>
                    </w:p>
                    <w:p w14:paraId="2ED6D08F" w14:textId="77777777" w:rsidR="009D0F0E" w:rsidRDefault="00000000">
                      <w:pPr>
                        <w:spacing w:line="186" w:lineRule="exact"/>
                        <w:ind w:left="703"/>
                        <w:rPr>
                          <w:rFonts w:ascii="Consolas"/>
                          <w:color w:val="000000"/>
                          <w:sz w:val="16"/>
                        </w:rPr>
                      </w:pPr>
                      <w:r>
                        <w:rPr>
                          <w:rFonts w:ascii="Consolas"/>
                          <w:color w:val="9CDCFD"/>
                          <w:sz w:val="16"/>
                        </w:rPr>
                        <w:t>l3_score</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B5CEA8"/>
                          <w:spacing w:val="-10"/>
                          <w:sz w:val="16"/>
                        </w:rPr>
                        <w:t>6</w:t>
                      </w:r>
                    </w:p>
                    <w:p w14:paraId="020BBFF7" w14:textId="77777777" w:rsidR="009D0F0E" w:rsidRDefault="00000000">
                      <w:pPr>
                        <w:spacing w:before="41" w:line="292" w:lineRule="auto"/>
                        <w:ind w:left="350" w:right="3049" w:firstLine="352"/>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"Static route found (ip route)"</w:t>
                      </w:r>
                      <w:r>
                        <w:rPr>
                          <w:rFonts w:ascii="Consolas"/>
                          <w:color w:val="CCCCCC"/>
                          <w:sz w:val="16"/>
                        </w:rPr>
                        <w:t xml:space="preserve">) </w:t>
                      </w:r>
                      <w:r>
                        <w:rPr>
                          <w:rFonts w:ascii="Consolas"/>
                          <w:color w:val="C585C0"/>
                          <w:sz w:val="16"/>
                        </w:rPr>
                        <w:t>if</w:t>
                      </w:r>
                      <w:r>
                        <w:rPr>
                          <w:rFonts w:ascii="Consolas"/>
                          <w:color w:val="C585C0"/>
                          <w:spacing w:val="-7"/>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w:t>
                      </w:r>
                      <w:r>
                        <w:rPr>
                          <w:rFonts w:ascii="Consolas"/>
                          <w:color w:val="D16969"/>
                          <w:sz w:val="16"/>
                        </w:rPr>
                        <w:t>"^\s</w:t>
                      </w:r>
                      <w:r>
                        <w:rPr>
                          <w:rFonts w:ascii="Consolas"/>
                          <w:color w:val="D6B97C"/>
                          <w:sz w:val="16"/>
                        </w:rPr>
                        <w:t>*</w:t>
                      </w:r>
                      <w:r>
                        <w:rPr>
                          <w:rFonts w:ascii="Consolas"/>
                          <w:color w:val="D16969"/>
                          <w:sz w:val="16"/>
                        </w:rPr>
                        <w:t>no</w:t>
                      </w:r>
                      <w:r>
                        <w:rPr>
                          <w:rFonts w:ascii="Consolas"/>
                          <w:color w:val="D16969"/>
                          <w:spacing w:val="-7"/>
                          <w:sz w:val="16"/>
                        </w:rPr>
                        <w:t xml:space="preserve"> </w:t>
                      </w:r>
                      <w:r>
                        <w:rPr>
                          <w:rFonts w:ascii="Consolas"/>
                          <w:color w:val="D16969"/>
                          <w:sz w:val="16"/>
                        </w:rPr>
                        <w:t>switchport\b"</w:t>
                      </w:r>
                      <w:r>
                        <w:rPr>
                          <w:rFonts w:ascii="Consolas"/>
                          <w:color w:val="CCCCCC"/>
                          <w:sz w:val="16"/>
                        </w:rPr>
                        <w:t>,</w:t>
                      </w:r>
                      <w:r>
                        <w:rPr>
                          <w:rFonts w:ascii="Consolas"/>
                          <w:color w:val="CCCCCC"/>
                          <w:spacing w:val="-7"/>
                          <w:sz w:val="16"/>
                        </w:rPr>
                        <w:t xml:space="preserve"> </w:t>
                      </w:r>
                      <w:r>
                        <w:rPr>
                          <w:rFonts w:ascii="Consolas"/>
                          <w:color w:val="9CDCFD"/>
                          <w:sz w:val="16"/>
                        </w:rPr>
                        <w:t>cfg</w:t>
                      </w:r>
                      <w:r>
                        <w:rPr>
                          <w:rFonts w:ascii="Consolas"/>
                          <w:color w:val="CCCCCC"/>
                          <w:sz w:val="16"/>
                        </w:rPr>
                        <w:t>,</w:t>
                      </w:r>
                      <w:r>
                        <w:rPr>
                          <w:rFonts w:ascii="Consolas"/>
                          <w:color w:val="CCCCCC"/>
                          <w:spacing w:val="-4"/>
                          <w:sz w:val="16"/>
                        </w:rPr>
                        <w:t xml:space="preserve"> </w:t>
                      </w:r>
                      <w:r>
                        <w:rPr>
                          <w:rFonts w:ascii="Consolas"/>
                          <w:color w:val="4EC8AF"/>
                          <w:sz w:val="16"/>
                        </w:rPr>
                        <w:t>re</w:t>
                      </w:r>
                      <w:r>
                        <w:rPr>
                          <w:rFonts w:ascii="Consolas"/>
                          <w:color w:val="CCCCCC"/>
                          <w:sz w:val="16"/>
                        </w:rPr>
                        <w:t>.</w:t>
                      </w:r>
                      <w:r>
                        <w:rPr>
                          <w:rFonts w:ascii="Consolas"/>
                          <w:color w:val="9CDCFD"/>
                          <w:sz w:val="16"/>
                        </w:rPr>
                        <w:t>M</w:t>
                      </w:r>
                      <w:r>
                        <w:rPr>
                          <w:rFonts w:ascii="Consolas"/>
                          <w:color w:val="9CDCFD"/>
                          <w:spacing w:val="-7"/>
                          <w:sz w:val="16"/>
                        </w:rPr>
                        <w:t xml:space="preserve"> </w:t>
                      </w:r>
                      <w:r>
                        <w:rPr>
                          <w:rFonts w:ascii="Consolas"/>
                          <w:color w:val="DCDCAA"/>
                          <w:sz w:val="16"/>
                        </w:rPr>
                        <w:t>|</w:t>
                      </w:r>
                      <w:r>
                        <w:rPr>
                          <w:rFonts w:ascii="Consolas"/>
                          <w:color w:val="DCDCAA"/>
                          <w:spacing w:val="-7"/>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w:t>
                      </w:r>
                    </w:p>
                    <w:p w14:paraId="17D01B2F" w14:textId="77777777" w:rsidR="009D0F0E" w:rsidRDefault="00000000">
                      <w:pPr>
                        <w:spacing w:line="186" w:lineRule="exact"/>
                        <w:ind w:left="703"/>
                        <w:rPr>
                          <w:rFonts w:ascii="Consolas"/>
                          <w:color w:val="000000"/>
                          <w:sz w:val="16"/>
                        </w:rPr>
                      </w:pPr>
                      <w:r>
                        <w:rPr>
                          <w:rFonts w:ascii="Consolas"/>
                          <w:color w:val="9CDCFD"/>
                          <w:sz w:val="16"/>
                        </w:rPr>
                        <w:t>switch_score</w:t>
                      </w:r>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B5CEA8"/>
                          <w:spacing w:val="-10"/>
                          <w:sz w:val="16"/>
                        </w:rPr>
                        <w:t>3</w:t>
                      </w:r>
                    </w:p>
                    <w:p w14:paraId="25AF9340" w14:textId="77777777" w:rsidR="009D0F0E" w:rsidRDefault="00000000">
                      <w:pPr>
                        <w:spacing w:before="40"/>
                        <w:ind w:left="703"/>
                        <w:rPr>
                          <w:rFonts w:ascii="Consolas"/>
                          <w:color w:val="000000"/>
                          <w:sz w:val="16"/>
                        </w:rPr>
                      </w:pPr>
                      <w:r>
                        <w:rPr>
                          <w:rFonts w:ascii="Consolas"/>
                          <w:color w:val="9CDCFD"/>
                          <w:sz w:val="16"/>
                        </w:rPr>
                        <w:t>l3_score</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B5CEA8"/>
                          <w:spacing w:val="-10"/>
                          <w:sz w:val="16"/>
                        </w:rPr>
                        <w:t>6</w:t>
                      </w:r>
                    </w:p>
                    <w:p w14:paraId="5BB0B911" w14:textId="77777777" w:rsidR="009D0F0E" w:rsidRDefault="00000000">
                      <w:pPr>
                        <w:spacing w:before="41" w:line="292" w:lineRule="auto"/>
                        <w:ind w:left="350" w:right="2733" w:firstLine="352"/>
                        <w:rPr>
                          <w:rFonts w:ascii="Consolas"/>
                          <w:color w:val="000000"/>
                          <w:sz w:val="16"/>
                        </w:rPr>
                      </w:pPr>
                      <w:r>
                        <w:rPr>
                          <w:rFonts w:ascii="Consolas"/>
                          <w:color w:val="9CDCFD"/>
                          <w:sz w:val="16"/>
                        </w:rPr>
                        <w:t>indicators</w:t>
                      </w:r>
                      <w:r>
                        <w:rPr>
                          <w:rFonts w:ascii="Consolas"/>
                          <w:color w:val="CCCCCC"/>
                          <w:sz w:val="16"/>
                        </w:rPr>
                        <w:t>.</w:t>
                      </w:r>
                      <w:r>
                        <w:rPr>
                          <w:rFonts w:ascii="Consolas"/>
                          <w:color w:val="DCDCAA"/>
                          <w:sz w:val="16"/>
                        </w:rPr>
                        <w:t>append</w:t>
                      </w:r>
                      <w:r>
                        <w:rPr>
                          <w:rFonts w:ascii="Consolas"/>
                          <w:color w:val="CCCCCC"/>
                          <w:sz w:val="16"/>
                        </w:rPr>
                        <w:t>(</w:t>
                      </w:r>
                      <w:r>
                        <w:rPr>
                          <w:rFonts w:ascii="Consolas"/>
                          <w:color w:val="CE9178"/>
                          <w:sz w:val="16"/>
                        </w:rPr>
                        <w:t>"Routed</w:t>
                      </w:r>
                      <w:r>
                        <w:rPr>
                          <w:rFonts w:ascii="Consolas"/>
                          <w:color w:val="CE9178"/>
                          <w:spacing w:val="-9"/>
                          <w:sz w:val="16"/>
                        </w:rPr>
                        <w:t xml:space="preserve"> </w:t>
                      </w:r>
                      <w:r>
                        <w:rPr>
                          <w:rFonts w:ascii="Consolas"/>
                          <w:color w:val="CE9178"/>
                          <w:sz w:val="16"/>
                        </w:rPr>
                        <w:t>port</w:t>
                      </w:r>
                      <w:r>
                        <w:rPr>
                          <w:rFonts w:ascii="Consolas"/>
                          <w:color w:val="CE9178"/>
                          <w:spacing w:val="-9"/>
                          <w:sz w:val="16"/>
                        </w:rPr>
                        <w:t xml:space="preserve"> </w:t>
                      </w:r>
                      <w:r>
                        <w:rPr>
                          <w:rFonts w:ascii="Consolas"/>
                          <w:color w:val="CE9178"/>
                          <w:sz w:val="16"/>
                        </w:rPr>
                        <w:t>found</w:t>
                      </w:r>
                      <w:r>
                        <w:rPr>
                          <w:rFonts w:ascii="Consolas"/>
                          <w:color w:val="CE9178"/>
                          <w:spacing w:val="-9"/>
                          <w:sz w:val="16"/>
                        </w:rPr>
                        <w:t xml:space="preserve"> </w:t>
                      </w:r>
                      <w:r>
                        <w:rPr>
                          <w:rFonts w:ascii="Consolas"/>
                          <w:color w:val="CE9178"/>
                          <w:sz w:val="16"/>
                        </w:rPr>
                        <w:t>(no</w:t>
                      </w:r>
                      <w:r>
                        <w:rPr>
                          <w:rFonts w:ascii="Consolas"/>
                          <w:color w:val="CE9178"/>
                          <w:spacing w:val="-9"/>
                          <w:sz w:val="16"/>
                        </w:rPr>
                        <w:t xml:space="preserve"> </w:t>
                      </w:r>
                      <w:r>
                        <w:rPr>
                          <w:rFonts w:ascii="Consolas"/>
                          <w:color w:val="CE9178"/>
                          <w:sz w:val="16"/>
                        </w:rPr>
                        <w:t>switchport)"</w:t>
                      </w:r>
                      <w:r>
                        <w:rPr>
                          <w:rFonts w:ascii="Consolas"/>
                          <w:color w:val="CCCCCC"/>
                          <w:sz w:val="16"/>
                        </w:rPr>
                        <w:t xml:space="preserve">) </w:t>
                      </w:r>
                      <w:r>
                        <w:rPr>
                          <w:rFonts w:ascii="Consolas"/>
                          <w:color w:val="C585C0"/>
                          <w:sz w:val="16"/>
                        </w:rPr>
                        <w:t xml:space="preserve">if </w:t>
                      </w:r>
                      <w:r>
                        <w:rPr>
                          <w:rFonts w:ascii="Consolas"/>
                          <w:color w:val="9CDCFD"/>
                          <w:sz w:val="16"/>
                        </w:rPr>
                        <w:t xml:space="preserve">l3_score </w:t>
                      </w:r>
                      <w:r>
                        <w:rPr>
                          <w:rFonts w:ascii="Consolas"/>
                          <w:color w:val="D3D3D3"/>
                          <w:sz w:val="16"/>
                        </w:rPr>
                        <w:t xml:space="preserve">&gt;= </w:t>
                      </w:r>
                      <w:r>
                        <w:rPr>
                          <w:rFonts w:ascii="Consolas"/>
                          <w:color w:val="B5CEA8"/>
                          <w:sz w:val="16"/>
                        </w:rPr>
                        <w:t xml:space="preserve">12 </w:t>
                      </w:r>
                      <w:r>
                        <w:rPr>
                          <w:rFonts w:ascii="Consolas"/>
                          <w:color w:val="559CD5"/>
                          <w:sz w:val="16"/>
                        </w:rPr>
                        <w:t xml:space="preserve">and </w:t>
                      </w:r>
                      <w:r>
                        <w:rPr>
                          <w:rFonts w:ascii="Consolas"/>
                          <w:color w:val="9CDCFD"/>
                          <w:sz w:val="16"/>
                        </w:rPr>
                        <w:t xml:space="preserve">switch_score </w:t>
                      </w:r>
                      <w:r>
                        <w:rPr>
                          <w:rFonts w:ascii="Consolas"/>
                          <w:color w:val="D3D3D3"/>
                          <w:sz w:val="16"/>
                        </w:rPr>
                        <w:t xml:space="preserve">&gt;= </w:t>
                      </w:r>
                      <w:r>
                        <w:rPr>
                          <w:rFonts w:ascii="Consolas"/>
                          <w:color w:val="B5CEA8"/>
                          <w:sz w:val="16"/>
                        </w:rPr>
                        <w:t>10</w:t>
                      </w:r>
                      <w:r>
                        <w:rPr>
                          <w:rFonts w:ascii="Consolas"/>
                          <w:color w:val="CCCCCC"/>
                          <w:sz w:val="16"/>
                        </w:rPr>
                        <w:t>:</w:t>
                      </w:r>
                    </w:p>
                    <w:p w14:paraId="25B8B192" w14:textId="77777777" w:rsidR="009D0F0E" w:rsidRDefault="00000000">
                      <w:pPr>
                        <w:spacing w:line="186" w:lineRule="exact"/>
                        <w:ind w:left="703"/>
                        <w:rPr>
                          <w:rFonts w:ascii="Consolas"/>
                          <w:color w:val="000000"/>
                          <w:sz w:val="16"/>
                        </w:rPr>
                      </w:pPr>
                      <w:r>
                        <w:rPr>
                          <w:rFonts w:ascii="Consolas"/>
                          <w:color w:val="9CDCFD"/>
                          <w:sz w:val="16"/>
                        </w:rPr>
                        <w:t>device_type</w:t>
                      </w:r>
                      <w:r>
                        <w:rPr>
                          <w:rFonts w:ascii="Consolas"/>
                          <w:color w:val="9CDCFD"/>
                          <w:spacing w:val="-7"/>
                          <w:sz w:val="16"/>
                        </w:rPr>
                        <w:t xml:space="preserve"> </w:t>
                      </w:r>
                      <w:r>
                        <w:rPr>
                          <w:rFonts w:ascii="Consolas"/>
                          <w:color w:val="D3D3D3"/>
                          <w:sz w:val="16"/>
                        </w:rPr>
                        <w:t>=</w:t>
                      </w:r>
                      <w:r>
                        <w:rPr>
                          <w:rFonts w:ascii="Consolas"/>
                          <w:color w:val="D3D3D3"/>
                          <w:spacing w:val="-6"/>
                          <w:sz w:val="16"/>
                        </w:rPr>
                        <w:t xml:space="preserve"> </w:t>
                      </w:r>
                      <w:r>
                        <w:rPr>
                          <w:rFonts w:ascii="Consolas"/>
                          <w:color w:val="CE9178"/>
                          <w:spacing w:val="-2"/>
                          <w:sz w:val="16"/>
                        </w:rPr>
                        <w:t>"switch_l3"</w:t>
                      </w:r>
                    </w:p>
                    <w:p w14:paraId="3980F333" w14:textId="77777777" w:rsidR="009D0F0E" w:rsidRDefault="00000000">
                      <w:pPr>
                        <w:spacing w:before="41" w:line="292" w:lineRule="auto"/>
                        <w:ind w:left="703" w:right="2168" w:hanging="353"/>
                        <w:rPr>
                          <w:rFonts w:ascii="Consolas"/>
                          <w:color w:val="000000"/>
                          <w:sz w:val="16"/>
                        </w:rPr>
                      </w:pPr>
                      <w:r>
                        <w:rPr>
                          <w:rFonts w:ascii="Consolas"/>
                          <w:color w:val="C585C0"/>
                          <w:sz w:val="16"/>
                        </w:rPr>
                        <w:t>elif</w:t>
                      </w:r>
                      <w:r>
                        <w:rPr>
                          <w:rFonts w:ascii="Consolas"/>
                          <w:color w:val="C585C0"/>
                          <w:spacing w:val="-2"/>
                          <w:sz w:val="16"/>
                        </w:rPr>
                        <w:t xml:space="preserve"> </w:t>
                      </w:r>
                      <w:r>
                        <w:rPr>
                          <w:rFonts w:ascii="Consolas"/>
                          <w:color w:val="9CDCFD"/>
                          <w:sz w:val="16"/>
                        </w:rPr>
                        <w:t>router_score</w:t>
                      </w:r>
                      <w:r>
                        <w:rPr>
                          <w:rFonts w:ascii="Consolas"/>
                          <w:color w:val="9CDCFD"/>
                          <w:spacing w:val="-5"/>
                          <w:sz w:val="16"/>
                        </w:rPr>
                        <w:t xml:space="preserve"> </w:t>
                      </w:r>
                      <w:r>
                        <w:rPr>
                          <w:rFonts w:ascii="Consolas"/>
                          <w:color w:val="D3D3D3"/>
                          <w:sz w:val="16"/>
                        </w:rPr>
                        <w:t>&gt;=</w:t>
                      </w:r>
                      <w:r>
                        <w:rPr>
                          <w:rFonts w:ascii="Consolas"/>
                          <w:color w:val="D3D3D3"/>
                          <w:spacing w:val="-5"/>
                          <w:sz w:val="16"/>
                        </w:rPr>
                        <w:t xml:space="preserve"> </w:t>
                      </w:r>
                      <w:r>
                        <w:rPr>
                          <w:rFonts w:ascii="Consolas"/>
                          <w:color w:val="9CDCFD"/>
                          <w:sz w:val="16"/>
                        </w:rPr>
                        <w:t>switch_score</w:t>
                      </w:r>
                      <w:r>
                        <w:rPr>
                          <w:rFonts w:ascii="Consolas"/>
                          <w:color w:val="9CDCFD"/>
                          <w:spacing w:val="-7"/>
                          <w:sz w:val="16"/>
                        </w:rPr>
                        <w:t xml:space="preserve"> </w:t>
                      </w:r>
                      <w:r>
                        <w:rPr>
                          <w:rFonts w:ascii="Consolas"/>
                          <w:color w:val="D3D3D3"/>
                          <w:sz w:val="16"/>
                        </w:rPr>
                        <w:t>+</w:t>
                      </w:r>
                      <w:r>
                        <w:rPr>
                          <w:rFonts w:ascii="Consolas"/>
                          <w:color w:val="D3D3D3"/>
                          <w:spacing w:val="-2"/>
                          <w:sz w:val="16"/>
                        </w:rPr>
                        <w:t xml:space="preserve"> </w:t>
                      </w:r>
                      <w:r>
                        <w:rPr>
                          <w:rFonts w:ascii="Consolas"/>
                          <w:color w:val="B5CEA8"/>
                          <w:sz w:val="16"/>
                        </w:rPr>
                        <w:t>4</w:t>
                      </w:r>
                      <w:r>
                        <w:rPr>
                          <w:rFonts w:ascii="Consolas"/>
                          <w:color w:val="B5CEA8"/>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router_score</w:t>
                      </w:r>
                      <w:r>
                        <w:rPr>
                          <w:rFonts w:ascii="Consolas"/>
                          <w:color w:val="9CDCFD"/>
                          <w:spacing w:val="-7"/>
                          <w:sz w:val="16"/>
                        </w:rPr>
                        <w:t xml:space="preserve"> </w:t>
                      </w:r>
                      <w:r>
                        <w:rPr>
                          <w:rFonts w:ascii="Consolas"/>
                          <w:color w:val="D3D3D3"/>
                          <w:sz w:val="16"/>
                        </w:rPr>
                        <w:t>&gt;=</w:t>
                      </w:r>
                      <w:r>
                        <w:rPr>
                          <w:rFonts w:ascii="Consolas"/>
                          <w:color w:val="D3D3D3"/>
                          <w:spacing w:val="-5"/>
                          <w:sz w:val="16"/>
                        </w:rPr>
                        <w:t xml:space="preserve"> </w:t>
                      </w:r>
                      <w:r>
                        <w:rPr>
                          <w:rFonts w:ascii="Consolas"/>
                          <w:color w:val="B5CEA8"/>
                          <w:sz w:val="16"/>
                        </w:rPr>
                        <w:t>10</w:t>
                      </w:r>
                      <w:r>
                        <w:rPr>
                          <w:rFonts w:ascii="Consolas"/>
                          <w:color w:val="CCCCCC"/>
                          <w:sz w:val="16"/>
                        </w:rPr>
                        <w:t xml:space="preserve">: </w:t>
                      </w:r>
                      <w:r>
                        <w:rPr>
                          <w:rFonts w:ascii="Consolas"/>
                          <w:color w:val="9CDCFD"/>
                          <w:sz w:val="16"/>
                        </w:rPr>
                        <w:t xml:space="preserve">device_type </w:t>
                      </w:r>
                      <w:r>
                        <w:rPr>
                          <w:rFonts w:ascii="Consolas"/>
                          <w:color w:val="D3D3D3"/>
                          <w:sz w:val="16"/>
                        </w:rPr>
                        <w:t xml:space="preserve">= </w:t>
                      </w:r>
                      <w:r>
                        <w:rPr>
                          <w:rFonts w:ascii="Consolas"/>
                          <w:color w:val="CE9178"/>
                          <w:sz w:val="16"/>
                        </w:rPr>
                        <w:t>"router"</w:t>
                      </w:r>
                    </w:p>
                    <w:p w14:paraId="22FEB81B" w14:textId="77777777" w:rsidR="009D0F0E" w:rsidRDefault="00000000">
                      <w:pPr>
                        <w:spacing w:line="292" w:lineRule="auto"/>
                        <w:ind w:left="703" w:right="2168" w:hanging="353"/>
                        <w:rPr>
                          <w:rFonts w:ascii="Consolas"/>
                          <w:color w:val="000000"/>
                          <w:sz w:val="16"/>
                        </w:rPr>
                      </w:pPr>
                      <w:r>
                        <w:rPr>
                          <w:rFonts w:ascii="Consolas"/>
                          <w:color w:val="C585C0"/>
                          <w:sz w:val="16"/>
                        </w:rPr>
                        <w:t>elif</w:t>
                      </w:r>
                      <w:r>
                        <w:rPr>
                          <w:rFonts w:ascii="Consolas"/>
                          <w:color w:val="C585C0"/>
                          <w:spacing w:val="-2"/>
                          <w:sz w:val="16"/>
                        </w:rPr>
                        <w:t xml:space="preserve"> </w:t>
                      </w:r>
                      <w:r>
                        <w:rPr>
                          <w:rFonts w:ascii="Consolas"/>
                          <w:color w:val="9CDCFD"/>
                          <w:sz w:val="16"/>
                        </w:rPr>
                        <w:t>switch_score</w:t>
                      </w:r>
                      <w:r>
                        <w:rPr>
                          <w:rFonts w:ascii="Consolas"/>
                          <w:color w:val="9CDCFD"/>
                          <w:spacing w:val="-5"/>
                          <w:sz w:val="16"/>
                        </w:rPr>
                        <w:t xml:space="preserve"> </w:t>
                      </w:r>
                      <w:r>
                        <w:rPr>
                          <w:rFonts w:ascii="Consolas"/>
                          <w:color w:val="D3D3D3"/>
                          <w:sz w:val="16"/>
                        </w:rPr>
                        <w:t>&gt;=</w:t>
                      </w:r>
                      <w:r>
                        <w:rPr>
                          <w:rFonts w:ascii="Consolas"/>
                          <w:color w:val="D3D3D3"/>
                          <w:spacing w:val="-5"/>
                          <w:sz w:val="16"/>
                        </w:rPr>
                        <w:t xml:space="preserve"> </w:t>
                      </w:r>
                      <w:r>
                        <w:rPr>
                          <w:rFonts w:ascii="Consolas"/>
                          <w:color w:val="9CDCFD"/>
                          <w:sz w:val="16"/>
                        </w:rPr>
                        <w:t>router_score</w:t>
                      </w:r>
                      <w:r>
                        <w:rPr>
                          <w:rFonts w:ascii="Consolas"/>
                          <w:color w:val="9CDCFD"/>
                          <w:spacing w:val="-7"/>
                          <w:sz w:val="16"/>
                        </w:rPr>
                        <w:t xml:space="preserve"> </w:t>
                      </w:r>
                      <w:r>
                        <w:rPr>
                          <w:rFonts w:ascii="Consolas"/>
                          <w:color w:val="D3D3D3"/>
                          <w:sz w:val="16"/>
                        </w:rPr>
                        <w:t>+</w:t>
                      </w:r>
                      <w:r>
                        <w:rPr>
                          <w:rFonts w:ascii="Consolas"/>
                          <w:color w:val="D3D3D3"/>
                          <w:spacing w:val="-2"/>
                          <w:sz w:val="16"/>
                        </w:rPr>
                        <w:t xml:space="preserve"> </w:t>
                      </w:r>
                      <w:r>
                        <w:rPr>
                          <w:rFonts w:ascii="Consolas"/>
                          <w:color w:val="B5CEA8"/>
                          <w:sz w:val="16"/>
                        </w:rPr>
                        <w:t>4</w:t>
                      </w:r>
                      <w:r>
                        <w:rPr>
                          <w:rFonts w:ascii="Consolas"/>
                          <w:color w:val="B5CEA8"/>
                          <w:spacing w:val="-5"/>
                          <w:sz w:val="16"/>
                        </w:rPr>
                        <w:t xml:space="preserve"> </w:t>
                      </w:r>
                      <w:r>
                        <w:rPr>
                          <w:rFonts w:ascii="Consolas"/>
                          <w:color w:val="559CD5"/>
                          <w:sz w:val="16"/>
                        </w:rPr>
                        <w:t>and</w:t>
                      </w:r>
                      <w:r>
                        <w:rPr>
                          <w:rFonts w:ascii="Consolas"/>
                          <w:color w:val="559CD5"/>
                          <w:spacing w:val="-5"/>
                          <w:sz w:val="16"/>
                        </w:rPr>
                        <w:t xml:space="preserve"> </w:t>
                      </w:r>
                      <w:r>
                        <w:rPr>
                          <w:rFonts w:ascii="Consolas"/>
                          <w:color w:val="9CDCFD"/>
                          <w:sz w:val="16"/>
                        </w:rPr>
                        <w:t>switch_score</w:t>
                      </w:r>
                      <w:r>
                        <w:rPr>
                          <w:rFonts w:ascii="Consolas"/>
                          <w:color w:val="9CDCFD"/>
                          <w:spacing w:val="-7"/>
                          <w:sz w:val="16"/>
                        </w:rPr>
                        <w:t xml:space="preserve"> </w:t>
                      </w:r>
                      <w:r>
                        <w:rPr>
                          <w:rFonts w:ascii="Consolas"/>
                          <w:color w:val="D3D3D3"/>
                          <w:sz w:val="16"/>
                        </w:rPr>
                        <w:t>&gt;=</w:t>
                      </w:r>
                      <w:r>
                        <w:rPr>
                          <w:rFonts w:ascii="Consolas"/>
                          <w:color w:val="D3D3D3"/>
                          <w:spacing w:val="-5"/>
                          <w:sz w:val="16"/>
                        </w:rPr>
                        <w:t xml:space="preserve"> </w:t>
                      </w:r>
                      <w:r>
                        <w:rPr>
                          <w:rFonts w:ascii="Consolas"/>
                          <w:color w:val="B5CEA8"/>
                          <w:sz w:val="16"/>
                        </w:rPr>
                        <w:t>10</w:t>
                      </w:r>
                      <w:r>
                        <w:rPr>
                          <w:rFonts w:ascii="Consolas"/>
                          <w:color w:val="CCCCCC"/>
                          <w:sz w:val="16"/>
                        </w:rPr>
                        <w:t xml:space="preserve">: </w:t>
                      </w:r>
                      <w:r>
                        <w:rPr>
                          <w:rFonts w:ascii="Consolas"/>
                          <w:color w:val="9CDCFD"/>
                          <w:sz w:val="16"/>
                        </w:rPr>
                        <w:t xml:space="preserve">device_type </w:t>
                      </w:r>
                      <w:r>
                        <w:rPr>
                          <w:rFonts w:ascii="Consolas"/>
                          <w:color w:val="D3D3D3"/>
                          <w:sz w:val="16"/>
                        </w:rPr>
                        <w:t xml:space="preserve">= </w:t>
                      </w:r>
                      <w:r>
                        <w:rPr>
                          <w:rFonts w:ascii="Consolas"/>
                          <w:color w:val="CE9178"/>
                          <w:sz w:val="16"/>
                        </w:rPr>
                        <w:t>"switch_l2"</w:t>
                      </w:r>
                    </w:p>
                    <w:p w14:paraId="20E9AFB7" w14:textId="77777777" w:rsidR="009D0F0E" w:rsidRDefault="00000000">
                      <w:pPr>
                        <w:spacing w:line="186" w:lineRule="exact"/>
                        <w:ind w:left="350"/>
                        <w:rPr>
                          <w:rFonts w:ascii="Consolas"/>
                          <w:color w:val="000000"/>
                          <w:sz w:val="16"/>
                        </w:rPr>
                      </w:pPr>
                      <w:r>
                        <w:rPr>
                          <w:rFonts w:ascii="Consolas"/>
                          <w:color w:val="C585C0"/>
                          <w:spacing w:val="-2"/>
                          <w:sz w:val="16"/>
                        </w:rPr>
                        <w:t>else</w:t>
                      </w:r>
                      <w:r>
                        <w:rPr>
                          <w:rFonts w:ascii="Consolas"/>
                          <w:color w:val="CCCCCC"/>
                          <w:spacing w:val="-2"/>
                          <w:sz w:val="16"/>
                        </w:rPr>
                        <w:t>:</w:t>
                      </w:r>
                    </w:p>
                    <w:p w14:paraId="4006B308" w14:textId="77777777" w:rsidR="009D0F0E" w:rsidRDefault="00000000">
                      <w:pPr>
                        <w:spacing w:before="39" w:line="292" w:lineRule="auto"/>
                        <w:ind w:left="350" w:right="5445" w:firstLine="352"/>
                        <w:rPr>
                          <w:rFonts w:ascii="Consolas"/>
                          <w:color w:val="000000"/>
                          <w:sz w:val="16"/>
                        </w:rPr>
                      </w:pPr>
                      <w:r>
                        <w:rPr>
                          <w:rFonts w:ascii="Consolas"/>
                          <w:color w:val="9CDCFD"/>
                          <w:sz w:val="16"/>
                        </w:rPr>
                        <w:t xml:space="preserve">device_type </w:t>
                      </w:r>
                      <w:r>
                        <w:rPr>
                          <w:rFonts w:ascii="Consolas"/>
                          <w:color w:val="D3D3D3"/>
                          <w:sz w:val="16"/>
                        </w:rPr>
                        <w:t xml:space="preserve">= </w:t>
                      </w:r>
                      <w:r>
                        <w:rPr>
                          <w:rFonts w:ascii="Consolas"/>
                          <w:color w:val="CE9178"/>
                          <w:sz w:val="16"/>
                        </w:rPr>
                        <w:t xml:space="preserve">"unknown" </w:t>
                      </w:r>
                      <w:r>
                        <w:rPr>
                          <w:rFonts w:ascii="Consolas"/>
                          <w:color w:val="C585C0"/>
                          <w:sz w:val="16"/>
                        </w:rPr>
                        <w:t>if</w:t>
                      </w:r>
                      <w:r>
                        <w:rPr>
                          <w:rFonts w:ascii="Consolas"/>
                          <w:color w:val="C585C0"/>
                          <w:spacing w:val="-13"/>
                          <w:sz w:val="16"/>
                        </w:rPr>
                        <w:t xml:space="preserve"> </w:t>
                      </w:r>
                      <w:r>
                        <w:rPr>
                          <w:rFonts w:ascii="Consolas"/>
                          <w:color w:val="9CDCFD"/>
                          <w:sz w:val="16"/>
                        </w:rPr>
                        <w:t>device_type</w:t>
                      </w:r>
                      <w:r>
                        <w:rPr>
                          <w:rFonts w:ascii="Consolas"/>
                          <w:color w:val="9CDCFD"/>
                          <w:spacing w:val="-13"/>
                          <w:sz w:val="16"/>
                        </w:rPr>
                        <w:t xml:space="preserve"> </w:t>
                      </w:r>
                      <w:r>
                        <w:rPr>
                          <w:rFonts w:ascii="Consolas"/>
                          <w:color w:val="D3D3D3"/>
                          <w:sz w:val="16"/>
                        </w:rPr>
                        <w:t>==</w:t>
                      </w:r>
                      <w:r>
                        <w:rPr>
                          <w:rFonts w:ascii="Consolas"/>
                          <w:color w:val="D3D3D3"/>
                          <w:spacing w:val="-13"/>
                          <w:sz w:val="16"/>
                        </w:rPr>
                        <w:t xml:space="preserve"> </w:t>
                      </w:r>
                      <w:r>
                        <w:rPr>
                          <w:rFonts w:ascii="Consolas"/>
                          <w:color w:val="CE9178"/>
                          <w:sz w:val="16"/>
                        </w:rPr>
                        <w:t>"unknown"</w:t>
                      </w:r>
                      <w:r>
                        <w:rPr>
                          <w:rFonts w:ascii="Consolas"/>
                          <w:color w:val="CCCCCC"/>
                          <w:sz w:val="16"/>
                        </w:rPr>
                        <w:t>:</w:t>
                      </w:r>
                    </w:p>
                    <w:p w14:paraId="5C0F128C" w14:textId="77777777" w:rsidR="009D0F0E" w:rsidRDefault="00000000">
                      <w:pPr>
                        <w:spacing w:line="292" w:lineRule="auto"/>
                        <w:ind w:left="350" w:right="5645" w:firstLine="352"/>
                        <w:rPr>
                          <w:rFonts w:ascii="Consolas"/>
                          <w:color w:val="000000"/>
                          <w:sz w:val="16"/>
                        </w:rPr>
                      </w:pPr>
                      <w:r>
                        <w:rPr>
                          <w:rFonts w:ascii="Consolas"/>
                          <w:color w:val="9CDCFD"/>
                          <w:sz w:val="16"/>
                        </w:rPr>
                        <w:t>confidence</w:t>
                      </w:r>
                      <w:r>
                        <w:rPr>
                          <w:rFonts w:ascii="Consolas"/>
                          <w:color w:val="9CDCFD"/>
                          <w:spacing w:val="-19"/>
                          <w:sz w:val="16"/>
                        </w:rPr>
                        <w:t xml:space="preserve"> </w:t>
                      </w:r>
                      <w:r>
                        <w:rPr>
                          <w:rFonts w:ascii="Consolas"/>
                          <w:color w:val="D3D3D3"/>
                          <w:sz w:val="16"/>
                        </w:rPr>
                        <w:t>=</w:t>
                      </w:r>
                      <w:r>
                        <w:rPr>
                          <w:rFonts w:ascii="Consolas"/>
                          <w:color w:val="D3D3D3"/>
                          <w:spacing w:val="-16"/>
                          <w:sz w:val="16"/>
                        </w:rPr>
                        <w:t xml:space="preserve"> </w:t>
                      </w:r>
                      <w:r>
                        <w:rPr>
                          <w:rFonts w:ascii="Consolas"/>
                          <w:color w:val="CE9178"/>
                          <w:sz w:val="16"/>
                        </w:rPr>
                        <w:t xml:space="preserve">"Low" </w:t>
                      </w:r>
                      <w:r>
                        <w:rPr>
                          <w:rFonts w:ascii="Consolas"/>
                          <w:color w:val="C585C0"/>
                          <w:spacing w:val="-2"/>
                          <w:sz w:val="16"/>
                        </w:rPr>
                        <w:t>else</w:t>
                      </w:r>
                      <w:r>
                        <w:rPr>
                          <w:rFonts w:ascii="Consolas"/>
                          <w:color w:val="CCCCCC"/>
                          <w:spacing w:val="-2"/>
                          <w:sz w:val="16"/>
                        </w:rPr>
                        <w:t>:</w:t>
                      </w:r>
                    </w:p>
                    <w:p w14:paraId="49475A21" w14:textId="77777777" w:rsidR="009D0F0E" w:rsidRDefault="00000000">
                      <w:pPr>
                        <w:spacing w:line="186" w:lineRule="exact"/>
                        <w:ind w:left="703"/>
                        <w:rPr>
                          <w:rFonts w:ascii="Consolas"/>
                          <w:color w:val="000000"/>
                          <w:sz w:val="16"/>
                        </w:rPr>
                      </w:pPr>
                      <w:r>
                        <w:rPr>
                          <w:rFonts w:ascii="Consolas"/>
                          <w:color w:val="9CDCFD"/>
                          <w:sz w:val="16"/>
                        </w:rPr>
                        <w:t>top</w:t>
                      </w:r>
                      <w:r>
                        <w:rPr>
                          <w:rFonts w:ascii="Consolas"/>
                          <w:color w:val="9CDCFD"/>
                          <w:spacing w:val="-10"/>
                          <w:sz w:val="16"/>
                        </w:rPr>
                        <w:t xml:space="preserve"> </w:t>
                      </w:r>
                      <w:r>
                        <w:rPr>
                          <w:rFonts w:ascii="Consolas"/>
                          <w:color w:val="D3D3D3"/>
                          <w:sz w:val="16"/>
                        </w:rPr>
                        <w:t>=</w:t>
                      </w:r>
                      <w:r>
                        <w:rPr>
                          <w:rFonts w:ascii="Consolas"/>
                          <w:color w:val="D3D3D3"/>
                          <w:spacing w:val="-9"/>
                          <w:sz w:val="16"/>
                        </w:rPr>
                        <w:t xml:space="preserve"> </w:t>
                      </w:r>
                      <w:r>
                        <w:rPr>
                          <w:rFonts w:ascii="Consolas"/>
                          <w:color w:val="DCDCAA"/>
                          <w:sz w:val="16"/>
                        </w:rPr>
                        <w:t>max</w:t>
                      </w:r>
                      <w:r>
                        <w:rPr>
                          <w:rFonts w:ascii="Consolas"/>
                          <w:color w:val="CCCCCC"/>
                          <w:sz w:val="16"/>
                        </w:rPr>
                        <w:t>(</w:t>
                      </w:r>
                      <w:r>
                        <w:rPr>
                          <w:rFonts w:ascii="Consolas"/>
                          <w:color w:val="9CDCFD"/>
                          <w:sz w:val="16"/>
                        </w:rPr>
                        <w:t>router_score</w:t>
                      </w:r>
                      <w:r>
                        <w:rPr>
                          <w:rFonts w:ascii="Consolas"/>
                          <w:color w:val="CCCCCC"/>
                          <w:sz w:val="16"/>
                        </w:rPr>
                        <w:t>,</w:t>
                      </w:r>
                      <w:r>
                        <w:rPr>
                          <w:rFonts w:ascii="Consolas"/>
                          <w:color w:val="CCCCCC"/>
                          <w:spacing w:val="-9"/>
                          <w:sz w:val="16"/>
                        </w:rPr>
                        <w:t xml:space="preserve"> </w:t>
                      </w:r>
                      <w:r>
                        <w:rPr>
                          <w:rFonts w:ascii="Consolas"/>
                          <w:color w:val="9CDCFD"/>
                          <w:sz w:val="16"/>
                        </w:rPr>
                        <w:t>switch_score</w:t>
                      </w:r>
                      <w:r>
                        <w:rPr>
                          <w:rFonts w:ascii="Consolas"/>
                          <w:color w:val="CCCCCC"/>
                          <w:sz w:val="16"/>
                        </w:rPr>
                        <w:t>,</w:t>
                      </w:r>
                      <w:r>
                        <w:rPr>
                          <w:rFonts w:ascii="Consolas"/>
                          <w:color w:val="CCCCCC"/>
                          <w:spacing w:val="-6"/>
                          <w:sz w:val="16"/>
                        </w:rPr>
                        <w:t xml:space="preserve"> </w:t>
                      </w:r>
                      <w:r>
                        <w:rPr>
                          <w:rFonts w:ascii="Consolas"/>
                          <w:color w:val="9CDCFD"/>
                          <w:spacing w:val="-2"/>
                          <w:sz w:val="16"/>
                        </w:rPr>
                        <w:t>l3_score</w:t>
                      </w:r>
                      <w:r>
                        <w:rPr>
                          <w:rFonts w:ascii="Consolas"/>
                          <w:color w:val="CCCCCC"/>
                          <w:spacing w:val="-2"/>
                          <w:sz w:val="16"/>
                        </w:rPr>
                        <w:t>)</w:t>
                      </w:r>
                    </w:p>
                    <w:p w14:paraId="51597296" w14:textId="77777777" w:rsidR="009D0F0E" w:rsidRDefault="00000000">
                      <w:pPr>
                        <w:spacing w:before="40" w:line="292" w:lineRule="auto"/>
                        <w:ind w:left="350" w:right="1153" w:firstLine="352"/>
                        <w:rPr>
                          <w:rFonts w:ascii="Consolas"/>
                          <w:color w:val="000000"/>
                          <w:sz w:val="16"/>
                        </w:rPr>
                      </w:pPr>
                      <w:r>
                        <w:rPr>
                          <w:rFonts w:ascii="Consolas"/>
                          <w:color w:val="9CDCFD"/>
                          <w:sz w:val="16"/>
                        </w:rPr>
                        <w:t>confidence</w:t>
                      </w:r>
                      <w:r>
                        <w:rPr>
                          <w:rFonts w:ascii="Consolas"/>
                          <w:color w:val="9CDCFD"/>
                          <w:spacing w:val="-3"/>
                          <w:sz w:val="16"/>
                        </w:rPr>
                        <w:t xml:space="preserve"> </w:t>
                      </w:r>
                      <w:r>
                        <w:rPr>
                          <w:rFonts w:ascii="Consolas"/>
                          <w:color w:val="D3D3D3"/>
                          <w:sz w:val="16"/>
                        </w:rPr>
                        <w:t xml:space="preserve">= </w:t>
                      </w:r>
                      <w:r>
                        <w:rPr>
                          <w:rFonts w:ascii="Consolas"/>
                          <w:color w:val="CE9178"/>
                          <w:sz w:val="16"/>
                        </w:rPr>
                        <w:t>"High"</w:t>
                      </w:r>
                      <w:r>
                        <w:rPr>
                          <w:rFonts w:ascii="Consolas"/>
                          <w:color w:val="CE9178"/>
                          <w:spacing w:val="-3"/>
                          <w:sz w:val="16"/>
                        </w:rPr>
                        <w:t xml:space="preserve"> </w:t>
                      </w:r>
                      <w:r>
                        <w:rPr>
                          <w:rFonts w:ascii="Consolas"/>
                          <w:color w:val="C585C0"/>
                          <w:sz w:val="16"/>
                        </w:rPr>
                        <w:t>if</w:t>
                      </w:r>
                      <w:r>
                        <w:rPr>
                          <w:rFonts w:ascii="Consolas"/>
                          <w:color w:val="C585C0"/>
                          <w:spacing w:val="-3"/>
                          <w:sz w:val="16"/>
                        </w:rPr>
                        <w:t xml:space="preserve"> </w:t>
                      </w:r>
                      <w:r>
                        <w:rPr>
                          <w:rFonts w:ascii="Consolas"/>
                          <w:color w:val="9CDCFD"/>
                          <w:sz w:val="16"/>
                        </w:rPr>
                        <w:t>top</w:t>
                      </w:r>
                      <w:r>
                        <w:rPr>
                          <w:rFonts w:ascii="Consolas"/>
                          <w:color w:val="9CDCFD"/>
                          <w:spacing w:val="-5"/>
                          <w:sz w:val="16"/>
                        </w:rPr>
                        <w:t xml:space="preserve"> </w:t>
                      </w:r>
                      <w:r>
                        <w:rPr>
                          <w:rFonts w:ascii="Consolas"/>
                          <w:color w:val="D3D3D3"/>
                          <w:sz w:val="16"/>
                        </w:rPr>
                        <w:t>&gt;=</w:t>
                      </w:r>
                      <w:r>
                        <w:rPr>
                          <w:rFonts w:ascii="Consolas"/>
                          <w:color w:val="D3D3D3"/>
                          <w:spacing w:val="-3"/>
                          <w:sz w:val="16"/>
                        </w:rPr>
                        <w:t xml:space="preserve"> </w:t>
                      </w:r>
                      <w:r>
                        <w:rPr>
                          <w:rFonts w:ascii="Consolas"/>
                          <w:color w:val="B5CEA8"/>
                          <w:sz w:val="16"/>
                        </w:rPr>
                        <w:t>22</w:t>
                      </w:r>
                      <w:r>
                        <w:rPr>
                          <w:rFonts w:ascii="Consolas"/>
                          <w:color w:val="B5CEA8"/>
                          <w:spacing w:val="-3"/>
                          <w:sz w:val="16"/>
                        </w:rPr>
                        <w:t xml:space="preserve"> </w:t>
                      </w:r>
                      <w:r>
                        <w:rPr>
                          <w:rFonts w:ascii="Consolas"/>
                          <w:color w:val="C585C0"/>
                          <w:sz w:val="16"/>
                        </w:rPr>
                        <w:t xml:space="preserve">else </w:t>
                      </w:r>
                      <w:r>
                        <w:rPr>
                          <w:rFonts w:ascii="Consolas"/>
                          <w:color w:val="CE9178"/>
                          <w:sz w:val="16"/>
                        </w:rPr>
                        <w:t>"Medium"</w:t>
                      </w:r>
                      <w:r>
                        <w:rPr>
                          <w:rFonts w:ascii="Consolas"/>
                          <w:color w:val="CE9178"/>
                          <w:spacing w:val="-3"/>
                          <w:sz w:val="16"/>
                        </w:rPr>
                        <w:t xml:space="preserve"> </w:t>
                      </w:r>
                      <w:r>
                        <w:rPr>
                          <w:rFonts w:ascii="Consolas"/>
                          <w:color w:val="C585C0"/>
                          <w:sz w:val="16"/>
                        </w:rPr>
                        <w:t>if</w:t>
                      </w:r>
                      <w:r>
                        <w:rPr>
                          <w:rFonts w:ascii="Consolas"/>
                          <w:color w:val="C585C0"/>
                          <w:spacing w:val="-3"/>
                          <w:sz w:val="16"/>
                        </w:rPr>
                        <w:t xml:space="preserve"> </w:t>
                      </w:r>
                      <w:r>
                        <w:rPr>
                          <w:rFonts w:ascii="Consolas"/>
                          <w:color w:val="9CDCFD"/>
                          <w:sz w:val="16"/>
                        </w:rPr>
                        <w:t>top</w:t>
                      </w:r>
                      <w:r>
                        <w:rPr>
                          <w:rFonts w:ascii="Consolas"/>
                          <w:color w:val="9CDCFD"/>
                          <w:spacing w:val="-5"/>
                          <w:sz w:val="16"/>
                        </w:rPr>
                        <w:t xml:space="preserve"> </w:t>
                      </w:r>
                      <w:r>
                        <w:rPr>
                          <w:rFonts w:ascii="Consolas"/>
                          <w:color w:val="D3D3D3"/>
                          <w:sz w:val="16"/>
                        </w:rPr>
                        <w:t>&gt;=</w:t>
                      </w:r>
                      <w:r>
                        <w:rPr>
                          <w:rFonts w:ascii="Consolas"/>
                          <w:color w:val="D3D3D3"/>
                          <w:spacing w:val="-3"/>
                          <w:sz w:val="16"/>
                        </w:rPr>
                        <w:t xml:space="preserve"> </w:t>
                      </w:r>
                      <w:r>
                        <w:rPr>
                          <w:rFonts w:ascii="Consolas"/>
                          <w:color w:val="B5CEA8"/>
                          <w:sz w:val="16"/>
                        </w:rPr>
                        <w:t>14</w:t>
                      </w:r>
                      <w:r>
                        <w:rPr>
                          <w:rFonts w:ascii="Consolas"/>
                          <w:color w:val="B5CEA8"/>
                          <w:spacing w:val="-3"/>
                          <w:sz w:val="16"/>
                        </w:rPr>
                        <w:t xml:space="preserve"> </w:t>
                      </w:r>
                      <w:r>
                        <w:rPr>
                          <w:rFonts w:ascii="Consolas"/>
                          <w:color w:val="C585C0"/>
                          <w:sz w:val="16"/>
                        </w:rPr>
                        <w:t>else</w:t>
                      </w:r>
                      <w:r>
                        <w:rPr>
                          <w:rFonts w:ascii="Consolas"/>
                          <w:color w:val="C585C0"/>
                          <w:spacing w:val="-3"/>
                          <w:sz w:val="16"/>
                        </w:rPr>
                        <w:t xml:space="preserve"> </w:t>
                      </w:r>
                      <w:r>
                        <w:rPr>
                          <w:rFonts w:ascii="Consolas"/>
                          <w:color w:val="CE9178"/>
                          <w:sz w:val="16"/>
                        </w:rPr>
                        <w:t xml:space="preserve">"Low" </w:t>
                      </w:r>
                      <w:r>
                        <w:rPr>
                          <w:rFonts w:ascii="Consolas"/>
                          <w:color w:val="9CDCFD"/>
                          <w:sz w:val="16"/>
                        </w:rPr>
                        <w:t xml:space="preserve">scores </w:t>
                      </w:r>
                      <w:r>
                        <w:rPr>
                          <w:rFonts w:ascii="Consolas"/>
                          <w:color w:val="D3D3D3"/>
                          <w:sz w:val="16"/>
                        </w:rPr>
                        <w:t xml:space="preserve">= </w:t>
                      </w:r>
                      <w:r>
                        <w:rPr>
                          <w:rFonts w:ascii="Consolas"/>
                          <w:color w:val="CCCCCC"/>
                          <w:sz w:val="16"/>
                        </w:rPr>
                        <w:t>{</w:t>
                      </w:r>
                    </w:p>
                    <w:p w14:paraId="6F8DD315" w14:textId="77777777" w:rsidR="009D0F0E" w:rsidRDefault="00000000">
                      <w:pPr>
                        <w:spacing w:line="292" w:lineRule="auto"/>
                        <w:ind w:left="703" w:right="5049"/>
                        <w:jc w:val="both"/>
                        <w:rPr>
                          <w:rFonts w:ascii="Consolas"/>
                          <w:color w:val="000000"/>
                          <w:sz w:val="16"/>
                        </w:rPr>
                      </w:pPr>
                      <w:r>
                        <w:rPr>
                          <w:rFonts w:ascii="Consolas"/>
                          <w:color w:val="CE9178"/>
                          <w:sz w:val="16"/>
                        </w:rPr>
                        <w:t>"router_score"</w:t>
                      </w:r>
                      <w:r>
                        <w:rPr>
                          <w:rFonts w:ascii="Consolas"/>
                          <w:color w:val="CCCCCC"/>
                          <w:sz w:val="16"/>
                        </w:rPr>
                        <w:t>:</w:t>
                      </w:r>
                      <w:r>
                        <w:rPr>
                          <w:rFonts w:ascii="Consolas"/>
                          <w:color w:val="CCCCCC"/>
                          <w:spacing w:val="-22"/>
                          <w:sz w:val="16"/>
                        </w:rPr>
                        <w:t xml:space="preserve"> </w:t>
                      </w:r>
                      <w:r>
                        <w:rPr>
                          <w:rFonts w:ascii="Consolas"/>
                          <w:color w:val="9CDCFD"/>
                          <w:sz w:val="16"/>
                        </w:rPr>
                        <w:t>router_score</w:t>
                      </w:r>
                      <w:r>
                        <w:rPr>
                          <w:rFonts w:ascii="Consolas"/>
                          <w:color w:val="CCCCCC"/>
                          <w:sz w:val="16"/>
                        </w:rPr>
                        <w:t xml:space="preserve">, </w:t>
                      </w:r>
                      <w:r>
                        <w:rPr>
                          <w:rFonts w:ascii="Consolas"/>
                          <w:color w:val="CE9178"/>
                          <w:sz w:val="16"/>
                        </w:rPr>
                        <w:t>"switch_score"</w:t>
                      </w:r>
                      <w:r>
                        <w:rPr>
                          <w:rFonts w:ascii="Consolas"/>
                          <w:color w:val="CCCCCC"/>
                          <w:sz w:val="16"/>
                        </w:rPr>
                        <w:t>:</w:t>
                      </w:r>
                      <w:r>
                        <w:rPr>
                          <w:rFonts w:ascii="Consolas"/>
                          <w:color w:val="CCCCCC"/>
                          <w:spacing w:val="-22"/>
                          <w:sz w:val="16"/>
                        </w:rPr>
                        <w:t xml:space="preserve"> </w:t>
                      </w:r>
                      <w:r>
                        <w:rPr>
                          <w:rFonts w:ascii="Consolas"/>
                          <w:color w:val="9CDCFD"/>
                          <w:sz w:val="16"/>
                        </w:rPr>
                        <w:t>switch_score</w:t>
                      </w:r>
                      <w:r>
                        <w:rPr>
                          <w:rFonts w:ascii="Consolas"/>
                          <w:color w:val="CCCCCC"/>
                          <w:sz w:val="16"/>
                        </w:rPr>
                        <w:t xml:space="preserve">, </w:t>
                      </w:r>
                      <w:r>
                        <w:rPr>
                          <w:rFonts w:ascii="Consolas"/>
                          <w:color w:val="CE9178"/>
                          <w:sz w:val="16"/>
                        </w:rPr>
                        <w:t>"l3_score"</w:t>
                      </w:r>
                      <w:r>
                        <w:rPr>
                          <w:rFonts w:ascii="Consolas"/>
                          <w:color w:val="CCCCCC"/>
                          <w:sz w:val="16"/>
                        </w:rPr>
                        <w:t xml:space="preserve">: </w:t>
                      </w:r>
                      <w:r>
                        <w:rPr>
                          <w:rFonts w:ascii="Consolas"/>
                          <w:color w:val="9CDCFD"/>
                          <w:sz w:val="16"/>
                        </w:rPr>
                        <w:t>l3_score</w:t>
                      </w:r>
                      <w:r>
                        <w:rPr>
                          <w:rFonts w:ascii="Consolas"/>
                          <w:color w:val="CCCCCC"/>
                          <w:sz w:val="16"/>
                        </w:rPr>
                        <w:t>,</w:t>
                      </w:r>
                    </w:p>
                    <w:p w14:paraId="2EE7D0BB" w14:textId="77777777" w:rsidR="009D0F0E" w:rsidRDefault="00000000">
                      <w:pPr>
                        <w:spacing w:line="186" w:lineRule="exact"/>
                        <w:ind w:left="350"/>
                        <w:rPr>
                          <w:rFonts w:ascii="Consolas"/>
                          <w:color w:val="000000"/>
                          <w:sz w:val="16"/>
                        </w:rPr>
                      </w:pPr>
                      <w:r>
                        <w:rPr>
                          <w:rFonts w:ascii="Consolas"/>
                          <w:color w:val="CCCCCC"/>
                          <w:spacing w:val="-10"/>
                          <w:sz w:val="16"/>
                        </w:rPr>
                        <w:t>}</w:t>
                      </w:r>
                    </w:p>
                    <w:p w14:paraId="0E3F5267" w14:textId="77777777" w:rsidR="009D0F0E" w:rsidRDefault="00000000">
                      <w:pPr>
                        <w:spacing w:before="39"/>
                        <w:ind w:left="350"/>
                        <w:rPr>
                          <w:rFonts w:ascii="Consolas"/>
                          <w:color w:val="000000"/>
                          <w:sz w:val="16"/>
                        </w:rPr>
                      </w:pPr>
                      <w:r>
                        <w:rPr>
                          <w:rFonts w:ascii="Consolas"/>
                          <w:color w:val="C585C0"/>
                          <w:sz w:val="16"/>
                        </w:rPr>
                        <w:t>return</w:t>
                      </w:r>
                      <w:r>
                        <w:rPr>
                          <w:rFonts w:ascii="Consolas"/>
                          <w:color w:val="C585C0"/>
                          <w:spacing w:val="-15"/>
                          <w:sz w:val="16"/>
                        </w:rPr>
                        <w:t xml:space="preserve"> </w:t>
                      </w:r>
                      <w:r>
                        <w:rPr>
                          <w:rFonts w:ascii="Consolas"/>
                          <w:color w:val="9CDCFD"/>
                          <w:sz w:val="16"/>
                        </w:rPr>
                        <w:t>device_type</w:t>
                      </w:r>
                      <w:r>
                        <w:rPr>
                          <w:rFonts w:ascii="Consolas"/>
                          <w:color w:val="CCCCCC"/>
                          <w:sz w:val="16"/>
                        </w:rPr>
                        <w:t>,</w:t>
                      </w:r>
                      <w:r>
                        <w:rPr>
                          <w:rFonts w:ascii="Consolas"/>
                          <w:color w:val="CCCCCC"/>
                          <w:spacing w:val="-10"/>
                          <w:sz w:val="16"/>
                        </w:rPr>
                        <w:t xml:space="preserve"> </w:t>
                      </w:r>
                      <w:r>
                        <w:rPr>
                          <w:rFonts w:ascii="Consolas"/>
                          <w:color w:val="9CDCFD"/>
                          <w:sz w:val="16"/>
                        </w:rPr>
                        <w:t>confidence</w:t>
                      </w:r>
                      <w:r>
                        <w:rPr>
                          <w:rFonts w:ascii="Consolas"/>
                          <w:color w:val="CCCCCC"/>
                          <w:sz w:val="16"/>
                        </w:rPr>
                        <w:t>,</w:t>
                      </w:r>
                      <w:r>
                        <w:rPr>
                          <w:rFonts w:ascii="Consolas"/>
                          <w:color w:val="CCCCCC"/>
                          <w:spacing w:val="-12"/>
                          <w:sz w:val="16"/>
                        </w:rPr>
                        <w:t xml:space="preserve"> </w:t>
                      </w:r>
                      <w:r>
                        <w:rPr>
                          <w:rFonts w:ascii="Consolas"/>
                          <w:color w:val="9CDCFD"/>
                          <w:sz w:val="16"/>
                        </w:rPr>
                        <w:t>indicators</w:t>
                      </w:r>
                      <w:r>
                        <w:rPr>
                          <w:rFonts w:ascii="Consolas"/>
                          <w:color w:val="CCCCCC"/>
                          <w:sz w:val="16"/>
                        </w:rPr>
                        <w:t>[:</w:t>
                      </w:r>
                      <w:r>
                        <w:rPr>
                          <w:rFonts w:ascii="Consolas"/>
                          <w:color w:val="B5CEA8"/>
                          <w:sz w:val="16"/>
                        </w:rPr>
                        <w:t>15</w:t>
                      </w:r>
                      <w:r>
                        <w:rPr>
                          <w:rFonts w:ascii="Consolas"/>
                          <w:color w:val="CCCCCC"/>
                          <w:sz w:val="16"/>
                        </w:rPr>
                        <w:t>],</w:t>
                      </w:r>
                      <w:r>
                        <w:rPr>
                          <w:rFonts w:ascii="Consolas"/>
                          <w:color w:val="CCCCCC"/>
                          <w:spacing w:val="-12"/>
                          <w:sz w:val="16"/>
                        </w:rPr>
                        <w:t xml:space="preserve"> </w:t>
                      </w:r>
                      <w:r>
                        <w:rPr>
                          <w:rFonts w:ascii="Consolas"/>
                          <w:color w:val="9CDCFD"/>
                          <w:spacing w:val="-2"/>
                          <w:sz w:val="16"/>
                        </w:rPr>
                        <w:t>scores</w:t>
                      </w:r>
                    </w:p>
                  </w:txbxContent>
                </v:textbox>
                <w10:anchorlock/>
              </v:shape>
            </w:pict>
          </mc:Fallback>
        </mc:AlternateContent>
      </w:r>
    </w:p>
    <w:p w14:paraId="624AA513" w14:textId="77777777" w:rsidR="009D0F0E" w:rsidRDefault="00000000">
      <w:pPr>
        <w:pStyle w:val="BodyText"/>
        <w:ind w:left="241"/>
        <w:jc w:val="center"/>
        <w:rPr>
          <w:rFonts w:ascii="Cambria" w:hAnsi="Cambria" w:cs="Cambria"/>
          <w:i/>
          <w:iCs/>
          <w:sz w:val="20"/>
        </w:rPr>
      </w:pPr>
      <w:proofErr w:type="spellStart"/>
      <w:r>
        <w:rPr>
          <w:rFonts w:ascii="Cambria" w:hAnsi="Cambria" w:cs="Cambria"/>
          <w:i/>
          <w:iCs/>
          <w:sz w:val="20"/>
        </w:rPr>
        <w:t>Fig.No</w:t>
      </w:r>
      <w:proofErr w:type="spellEnd"/>
      <w:r>
        <w:rPr>
          <w:rFonts w:ascii="Cambria" w:hAnsi="Cambria" w:cs="Cambria"/>
          <w:i/>
          <w:iCs/>
          <w:sz w:val="20"/>
        </w:rPr>
        <w:t xml:space="preserve"> 6</w:t>
      </w:r>
    </w:p>
    <w:p w14:paraId="64ABBF17" w14:textId="77777777" w:rsidR="009D0F0E" w:rsidRDefault="00000000">
      <w:pPr>
        <w:pStyle w:val="BodyText"/>
        <w:ind w:left="241"/>
        <w:jc w:val="center"/>
        <w:rPr>
          <w:rFonts w:ascii="Cambria" w:hAnsi="Cambria" w:cs="Cambria"/>
          <w:i/>
          <w:iCs/>
          <w:sz w:val="20"/>
        </w:rPr>
      </w:pPr>
      <w:r>
        <w:rPr>
          <w:rFonts w:ascii="Consolas"/>
          <w:i/>
          <w:iCs/>
          <w:noProof/>
          <w:sz w:val="20"/>
        </w:rPr>
        <mc:AlternateContent>
          <mc:Choice Requires="wps">
            <w:drawing>
              <wp:anchor distT="0" distB="0" distL="0" distR="0" simplePos="0" relativeHeight="251663360" behindDoc="1" locked="0" layoutInCell="1" allowOverlap="1" wp14:anchorId="59EA3D0C" wp14:editId="0A34E12F">
                <wp:simplePos x="0" y="0"/>
                <wp:positionH relativeFrom="page">
                  <wp:posOffset>937260</wp:posOffset>
                </wp:positionH>
                <wp:positionV relativeFrom="paragraph">
                  <wp:posOffset>144780</wp:posOffset>
                </wp:positionV>
                <wp:extent cx="5480050" cy="4352925"/>
                <wp:effectExtent l="0" t="0" r="6350" b="5715"/>
                <wp:wrapTopAndBottom/>
                <wp:docPr id="9" name="Textbox 9"/>
                <wp:cNvGraphicFramePr/>
                <a:graphic xmlns:a="http://schemas.openxmlformats.org/drawingml/2006/main">
                  <a:graphicData uri="http://schemas.microsoft.com/office/word/2010/wordprocessingShape">
                    <wps:wsp>
                      <wps:cNvSpPr txBox="1"/>
                      <wps:spPr>
                        <a:xfrm>
                          <a:off x="0" y="0"/>
                          <a:ext cx="5480050" cy="4352925"/>
                        </a:xfrm>
                        <a:prstGeom prst="rect">
                          <a:avLst/>
                        </a:prstGeom>
                        <a:solidFill>
                          <a:srgbClr val="1F1F1F"/>
                        </a:solidFill>
                      </wps:spPr>
                      <wps:txbx>
                        <w:txbxContent>
                          <w:p w14:paraId="42105832" w14:textId="77777777" w:rsidR="009D0F0E" w:rsidRDefault="00000000">
                            <w:pPr>
                              <w:spacing w:before="39" w:line="259" w:lineRule="auto"/>
                              <w:ind w:right="5445"/>
                              <w:rPr>
                                <w:rFonts w:ascii="Consolas" w:hAnsi="Consolas"/>
                                <w:color w:val="000000"/>
                                <w:sz w:val="16"/>
                              </w:rPr>
                            </w:pPr>
                            <w:r>
                              <w:rPr>
                                <w:rFonts w:ascii="Consolas" w:hAnsi="Consolas"/>
                                <w:color w:val="6A9954"/>
                                <w:sz w:val="16"/>
                              </w:rPr>
                              <w:t>#</w:t>
                            </w:r>
                            <w:r>
                              <w:rPr>
                                <w:rFonts w:ascii="Consolas" w:hAnsi="Consolas"/>
                                <w:color w:val="6A9954"/>
                                <w:spacing w:val="-22"/>
                                <w:sz w:val="16"/>
                              </w:rPr>
                              <w:t xml:space="preserve"> </w:t>
                            </w:r>
                            <w:r>
                              <w:rPr>
                                <w:rFonts w:ascii="Consolas" w:hAnsi="Consolas"/>
                                <w:color w:val="6A9954"/>
                                <w:sz w:val="16"/>
                              </w:rPr>
                              <w:t xml:space="preserve">============================== # </w:t>
                            </w:r>
                            <w:r>
                              <w:rPr>
                                <w:rFonts w:ascii="Segoe UI Symbol" w:hAnsi="Segoe UI Symbol"/>
                                <w:color w:val="6A9954"/>
                                <w:sz w:val="16"/>
                              </w:rPr>
                              <w:t>✅</w:t>
                            </w:r>
                            <w:r>
                              <w:rPr>
                                <w:rFonts w:ascii="Segoe UI Symbol" w:hAnsi="Segoe UI Symbol"/>
                                <w:color w:val="6A9954"/>
                                <w:spacing w:val="40"/>
                                <w:sz w:val="16"/>
                              </w:rPr>
                              <w:t xml:space="preserve"> </w:t>
                            </w:r>
                            <w:r>
                              <w:rPr>
                                <w:rFonts w:ascii="Consolas" w:hAnsi="Consolas"/>
                                <w:color w:val="6A9954"/>
                                <w:sz w:val="16"/>
                              </w:rPr>
                              <w:t>RULE HELPERS</w:t>
                            </w:r>
                          </w:p>
                          <w:p w14:paraId="08144AFD" w14:textId="77777777" w:rsidR="009D0F0E" w:rsidRDefault="00000000">
                            <w:pPr>
                              <w:spacing w:before="24"/>
                              <w:rPr>
                                <w:rFonts w:ascii="Consolas"/>
                                <w:color w:val="000000"/>
                                <w:sz w:val="16"/>
                              </w:rPr>
                            </w:pPr>
                            <w:r>
                              <w:rPr>
                                <w:rFonts w:ascii="Consolas"/>
                                <w:color w:val="6A9954"/>
                                <w:sz w:val="16"/>
                              </w:rPr>
                              <w:t>#</w:t>
                            </w:r>
                            <w:r>
                              <w:rPr>
                                <w:rFonts w:ascii="Consolas"/>
                                <w:color w:val="6A9954"/>
                                <w:spacing w:val="-2"/>
                                <w:sz w:val="16"/>
                              </w:rPr>
                              <w:t xml:space="preserve"> ==============================</w:t>
                            </w:r>
                          </w:p>
                          <w:p w14:paraId="0D8D70B4" w14:textId="77777777" w:rsidR="009D0F0E" w:rsidRDefault="00000000">
                            <w:pPr>
                              <w:spacing w:before="41" w:line="292" w:lineRule="auto"/>
                              <w:ind w:left="350" w:right="4054" w:hanging="351"/>
                              <w:rPr>
                                <w:rFonts w:ascii="Consolas"/>
                                <w:color w:val="000000"/>
                                <w:sz w:val="16"/>
                              </w:rPr>
                            </w:pPr>
                            <w:r>
                              <w:rPr>
                                <w:rFonts w:ascii="Consolas"/>
                                <w:color w:val="559CD5"/>
                                <w:sz w:val="16"/>
                              </w:rPr>
                              <w:t>def</w:t>
                            </w:r>
                            <w:r>
                              <w:rPr>
                                <w:rFonts w:ascii="Consolas"/>
                                <w:color w:val="559CD5"/>
                                <w:spacing w:val="-12"/>
                                <w:sz w:val="16"/>
                              </w:rPr>
                              <w:t xml:space="preserve"> </w:t>
                            </w:r>
                            <w:r>
                              <w:rPr>
                                <w:rFonts w:ascii="Consolas"/>
                                <w:color w:val="DCDCAA"/>
                                <w:sz w:val="16"/>
                              </w:rPr>
                              <w:t>extract_blocks</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w:t>
                            </w:r>
                            <w:r>
                              <w:rPr>
                                <w:rFonts w:ascii="Consolas"/>
                                <w:color w:val="CCCCCC"/>
                                <w:spacing w:val="-10"/>
                                <w:sz w:val="16"/>
                              </w:rPr>
                              <w:t xml:space="preserve"> </w:t>
                            </w:r>
                            <w:r>
                              <w:rPr>
                                <w:rFonts w:ascii="Consolas"/>
                                <w:color w:val="9CDCFD"/>
                                <w:sz w:val="16"/>
                              </w:rPr>
                              <w:t>header_regex</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 xml:space="preserve">): </w:t>
                            </w:r>
                            <w:r>
                              <w:rPr>
                                <w:rFonts w:ascii="Consolas"/>
                                <w:color w:val="9CDCFD"/>
                                <w:sz w:val="16"/>
                              </w:rPr>
                              <w:t xml:space="preserve">lines </w:t>
                            </w:r>
                            <w:r>
                              <w:rPr>
                                <w:rFonts w:ascii="Consolas"/>
                                <w:color w:val="D3D3D3"/>
                                <w:sz w:val="16"/>
                              </w:rPr>
                              <w:t xml:space="preserve">= </w:t>
                            </w:r>
                            <w:r>
                              <w:rPr>
                                <w:rFonts w:ascii="Consolas"/>
                                <w:color w:val="9CDCFD"/>
                                <w:sz w:val="16"/>
                              </w:rPr>
                              <w:t>cfg</w:t>
                            </w:r>
                            <w:r>
                              <w:rPr>
                                <w:rFonts w:ascii="Consolas"/>
                                <w:color w:val="CCCCCC"/>
                                <w:sz w:val="16"/>
                              </w:rPr>
                              <w:t>.</w:t>
                            </w:r>
                            <w:r>
                              <w:rPr>
                                <w:rFonts w:ascii="Consolas"/>
                                <w:color w:val="DCDCAA"/>
                                <w:sz w:val="16"/>
                              </w:rPr>
                              <w:t>splitlines</w:t>
                            </w:r>
                            <w:r>
                              <w:rPr>
                                <w:rFonts w:ascii="Consolas"/>
                                <w:color w:val="CCCCCC"/>
                                <w:sz w:val="16"/>
                              </w:rPr>
                              <w:t>()</w:t>
                            </w:r>
                          </w:p>
                          <w:p w14:paraId="062963FD" w14:textId="77777777" w:rsidR="009D0F0E" w:rsidRDefault="00000000">
                            <w:pPr>
                              <w:spacing w:line="292" w:lineRule="auto"/>
                              <w:ind w:left="350" w:right="6956"/>
                              <w:rPr>
                                <w:rFonts w:ascii="Consolas"/>
                                <w:color w:val="000000"/>
                                <w:sz w:val="16"/>
                              </w:rPr>
                            </w:pPr>
                            <w:r>
                              <w:rPr>
                                <w:rFonts w:ascii="Consolas"/>
                                <w:color w:val="9CDCFD"/>
                                <w:sz w:val="16"/>
                              </w:rPr>
                              <w:t>blocks</w:t>
                            </w:r>
                            <w:r>
                              <w:rPr>
                                <w:rFonts w:ascii="Consolas"/>
                                <w:color w:val="9CDCFD"/>
                                <w:spacing w:val="-18"/>
                                <w:sz w:val="16"/>
                              </w:rPr>
                              <w:t xml:space="preserve"> </w:t>
                            </w:r>
                            <w:r>
                              <w:rPr>
                                <w:rFonts w:ascii="Consolas"/>
                                <w:color w:val="D3D3D3"/>
                                <w:sz w:val="16"/>
                              </w:rPr>
                              <w:t>=</w:t>
                            </w:r>
                            <w:r>
                              <w:rPr>
                                <w:rFonts w:ascii="Consolas"/>
                                <w:color w:val="D3D3D3"/>
                                <w:spacing w:val="-18"/>
                                <w:sz w:val="16"/>
                              </w:rPr>
                              <w:t xml:space="preserve"> </w:t>
                            </w:r>
                            <w:r>
                              <w:rPr>
                                <w:rFonts w:ascii="Consolas"/>
                                <w:color w:val="CCCCCC"/>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0</w:t>
                            </w:r>
                          </w:p>
                          <w:p w14:paraId="7CED9608" w14:textId="77777777" w:rsidR="009D0F0E" w:rsidRDefault="00000000">
                            <w:pPr>
                              <w:spacing w:line="186" w:lineRule="exact"/>
                              <w:ind w:left="350"/>
                              <w:rPr>
                                <w:rFonts w:ascii="Consolas"/>
                                <w:color w:val="000000"/>
                                <w:sz w:val="16"/>
                              </w:rPr>
                            </w:pPr>
                            <w:r>
                              <w:rPr>
                                <w:rFonts w:ascii="Consolas"/>
                                <w:color w:val="C585C0"/>
                                <w:sz w:val="16"/>
                              </w:rPr>
                              <w:t>while</w:t>
                            </w:r>
                            <w:r>
                              <w:rPr>
                                <w:rFonts w:ascii="Consolas"/>
                                <w:color w:val="C585C0"/>
                                <w:spacing w:val="-5"/>
                                <w:sz w:val="16"/>
                              </w:rPr>
                              <w:t xml:space="preserve"> </w:t>
                            </w:r>
                            <w:r>
                              <w:rPr>
                                <w:rFonts w:ascii="Consolas"/>
                                <w:color w:val="9CDCFD"/>
                                <w:sz w:val="16"/>
                              </w:rPr>
                              <w:t>i</w:t>
                            </w:r>
                            <w:r>
                              <w:rPr>
                                <w:rFonts w:ascii="Consolas"/>
                                <w:color w:val="9CDCFD"/>
                                <w:spacing w:val="-1"/>
                                <w:sz w:val="16"/>
                              </w:rPr>
                              <w:t xml:space="preserve"> </w:t>
                            </w:r>
                            <w:r>
                              <w:rPr>
                                <w:rFonts w:ascii="Consolas"/>
                                <w:color w:val="D3D3D3"/>
                                <w:sz w:val="16"/>
                              </w:rPr>
                              <w:t>&lt;</w:t>
                            </w:r>
                            <w:r>
                              <w:rPr>
                                <w:rFonts w:ascii="Consolas"/>
                                <w:color w:val="D3D3D3"/>
                                <w:spacing w:val="-2"/>
                                <w:sz w:val="16"/>
                              </w:rPr>
                              <w:t xml:space="preserve"> </w:t>
                            </w:r>
                            <w:r>
                              <w:rPr>
                                <w:rFonts w:ascii="Consolas"/>
                                <w:color w:val="DCDCAA"/>
                                <w:spacing w:val="-2"/>
                                <w:sz w:val="16"/>
                              </w:rPr>
                              <w:t>len</w:t>
                            </w:r>
                            <w:r>
                              <w:rPr>
                                <w:rFonts w:ascii="Consolas"/>
                                <w:color w:val="CCCCCC"/>
                                <w:spacing w:val="-2"/>
                                <w:sz w:val="16"/>
                              </w:rPr>
                              <w:t>(</w:t>
                            </w:r>
                            <w:r>
                              <w:rPr>
                                <w:rFonts w:ascii="Consolas"/>
                                <w:color w:val="9CDCFD"/>
                                <w:spacing w:val="-2"/>
                                <w:sz w:val="16"/>
                              </w:rPr>
                              <w:t>lines</w:t>
                            </w:r>
                            <w:r>
                              <w:rPr>
                                <w:rFonts w:ascii="Consolas"/>
                                <w:color w:val="CCCCCC"/>
                                <w:spacing w:val="-2"/>
                                <w:sz w:val="16"/>
                              </w:rPr>
                              <w:t>):</w:t>
                            </w:r>
                          </w:p>
                          <w:p w14:paraId="41A1A8CB" w14:textId="77777777" w:rsidR="009D0F0E" w:rsidRDefault="00000000">
                            <w:pPr>
                              <w:spacing w:before="39" w:line="292" w:lineRule="auto"/>
                              <w:ind w:left="1056" w:right="3526" w:hanging="353"/>
                              <w:rPr>
                                <w:rFonts w:ascii="Consolas"/>
                                <w:color w:val="000000"/>
                                <w:sz w:val="16"/>
                              </w:rPr>
                            </w:pPr>
                            <w:r>
                              <w:rPr>
                                <w:rFonts w:ascii="Consolas"/>
                                <w:color w:val="C585C0"/>
                                <w:sz w:val="16"/>
                              </w:rPr>
                              <w:t>if</w:t>
                            </w:r>
                            <w:r>
                              <w:rPr>
                                <w:rFonts w:ascii="Consolas"/>
                                <w:color w:val="C585C0"/>
                                <w:spacing w:val="-12"/>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header_regex</w:t>
                            </w:r>
                            <w:r>
                              <w:rPr>
                                <w:rFonts w:ascii="Consolas"/>
                                <w:color w:val="CCCCCC"/>
                                <w:sz w:val="16"/>
                              </w:rPr>
                              <w:t>,</w:t>
                            </w:r>
                            <w:r>
                              <w:rPr>
                                <w:rFonts w:ascii="Consolas"/>
                                <w:color w:val="CCCCCC"/>
                                <w:spacing w:val="-12"/>
                                <w:sz w:val="16"/>
                              </w:rPr>
                              <w:t xml:space="preserve"> </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r>
                              <w:rPr>
                                <w:rFonts w:ascii="Consolas"/>
                                <w:color w:val="CCCCCC"/>
                                <w:spacing w:val="-12"/>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z w:val="16"/>
                              </w:rPr>
                              <w:t xml:space="preserve">block </w:t>
                            </w:r>
                            <w:r>
                              <w:rPr>
                                <w:rFonts w:ascii="Consolas"/>
                                <w:color w:val="D3D3D3"/>
                                <w:sz w:val="16"/>
                              </w:rPr>
                              <w:t xml:space="preserve">= </w:t>
                            </w:r>
                            <w:r>
                              <w:rPr>
                                <w:rFonts w:ascii="Consolas"/>
                                <w:color w:val="CCCCCC"/>
                                <w:sz w:val="16"/>
                              </w:rPr>
                              <w:t>[</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p>
                          <w:p w14:paraId="71D53F32" w14:textId="77777777" w:rsidR="009D0F0E" w:rsidRDefault="00000000">
                            <w:pPr>
                              <w:spacing w:line="186" w:lineRule="exact"/>
                              <w:ind w:left="1056"/>
                              <w:rPr>
                                <w:rFonts w:ascii="Consolas"/>
                                <w:color w:val="000000"/>
                                <w:sz w:val="16"/>
                              </w:rPr>
                            </w:pPr>
                            <w:r>
                              <w:rPr>
                                <w:rFonts w:ascii="Consolas"/>
                                <w:color w:val="9CDCFD"/>
                                <w:sz w:val="16"/>
                              </w:rPr>
                              <w:t>i</w:t>
                            </w:r>
                            <w:r>
                              <w:rPr>
                                <w:rFonts w:ascii="Consolas"/>
                                <w:color w:val="9CDCFD"/>
                                <w:spacing w:val="-2"/>
                                <w:sz w:val="16"/>
                              </w:rPr>
                              <w:t xml:space="preserve"> </w:t>
                            </w:r>
                            <w:r>
                              <w:rPr>
                                <w:rFonts w:ascii="Consolas"/>
                                <w:color w:val="D3D3D3"/>
                                <w:sz w:val="16"/>
                              </w:rPr>
                              <w:t>+=</w:t>
                            </w:r>
                            <w:r>
                              <w:rPr>
                                <w:rFonts w:ascii="Consolas"/>
                                <w:color w:val="D3D3D3"/>
                                <w:spacing w:val="-2"/>
                                <w:sz w:val="16"/>
                              </w:rPr>
                              <w:t xml:space="preserve"> </w:t>
                            </w:r>
                            <w:r>
                              <w:rPr>
                                <w:rFonts w:ascii="Consolas"/>
                                <w:color w:val="B5CEA8"/>
                                <w:spacing w:val="-10"/>
                                <w:sz w:val="16"/>
                              </w:rPr>
                              <w:t>1</w:t>
                            </w:r>
                          </w:p>
                          <w:p w14:paraId="1CE65DFF" w14:textId="77777777" w:rsidR="009D0F0E" w:rsidRDefault="00000000">
                            <w:pPr>
                              <w:spacing w:before="41" w:line="292" w:lineRule="auto"/>
                              <w:ind w:left="1406" w:right="5284" w:hanging="351"/>
                              <w:rPr>
                                <w:rFonts w:ascii="Consolas"/>
                                <w:color w:val="000000"/>
                                <w:sz w:val="16"/>
                              </w:rPr>
                            </w:pPr>
                            <w:r>
                              <w:rPr>
                                <w:rFonts w:ascii="Consolas"/>
                                <w:color w:val="C585C0"/>
                                <w:sz w:val="16"/>
                              </w:rPr>
                              <w:t>while</w:t>
                            </w:r>
                            <w:r>
                              <w:rPr>
                                <w:rFonts w:ascii="Consolas"/>
                                <w:color w:val="C585C0"/>
                                <w:spacing w:val="-13"/>
                                <w:sz w:val="16"/>
                              </w:rPr>
                              <w:t xml:space="preserve"> </w:t>
                            </w:r>
                            <w:r>
                              <w:rPr>
                                <w:rFonts w:ascii="Consolas"/>
                                <w:color w:val="9CDCFD"/>
                                <w:sz w:val="16"/>
                              </w:rPr>
                              <w:t>i</w:t>
                            </w:r>
                            <w:r>
                              <w:rPr>
                                <w:rFonts w:ascii="Consolas"/>
                                <w:color w:val="9CDCFD"/>
                                <w:spacing w:val="-13"/>
                                <w:sz w:val="16"/>
                              </w:rPr>
                              <w:t xml:space="preserve"> </w:t>
                            </w:r>
                            <w:r>
                              <w:rPr>
                                <w:rFonts w:ascii="Consolas"/>
                                <w:color w:val="D3D3D3"/>
                                <w:sz w:val="16"/>
                              </w:rPr>
                              <w:t>&lt;</w:t>
                            </w:r>
                            <w:r>
                              <w:rPr>
                                <w:rFonts w:ascii="Consolas"/>
                                <w:color w:val="D3D3D3"/>
                                <w:spacing w:val="-13"/>
                                <w:sz w:val="16"/>
                              </w:rPr>
                              <w:t xml:space="preserve"> </w:t>
                            </w:r>
                            <w:r>
                              <w:rPr>
                                <w:rFonts w:ascii="Consolas"/>
                                <w:color w:val="DCDCAA"/>
                                <w:sz w:val="16"/>
                              </w:rPr>
                              <w:t>len</w:t>
                            </w:r>
                            <w:r>
                              <w:rPr>
                                <w:rFonts w:ascii="Consolas"/>
                                <w:color w:val="CCCCCC"/>
                                <w:sz w:val="16"/>
                              </w:rPr>
                              <w:t>(</w:t>
                            </w:r>
                            <w:r>
                              <w:rPr>
                                <w:rFonts w:ascii="Consolas"/>
                                <w:color w:val="9CDCFD"/>
                                <w:sz w:val="16"/>
                              </w:rPr>
                              <w:t>lines</w:t>
                            </w:r>
                            <w:r>
                              <w:rPr>
                                <w:rFonts w:ascii="Consolas"/>
                                <w:color w:val="CCCCCC"/>
                                <w:sz w:val="16"/>
                              </w:rPr>
                              <w:t xml:space="preserve">): </w:t>
                            </w:r>
                            <w:r>
                              <w:rPr>
                                <w:rFonts w:ascii="Consolas"/>
                                <w:color w:val="9CDCFD"/>
                                <w:sz w:val="16"/>
                              </w:rPr>
                              <w:t xml:space="preserve">line </w:t>
                            </w:r>
                            <w:r>
                              <w:rPr>
                                <w:rFonts w:ascii="Consolas"/>
                                <w:color w:val="D3D3D3"/>
                                <w:sz w:val="16"/>
                              </w:rPr>
                              <w:t xml:space="preserve">= </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p>
                          <w:p w14:paraId="4CB0CACA" w14:textId="77777777" w:rsidR="009D0F0E" w:rsidRDefault="00000000">
                            <w:pPr>
                              <w:spacing w:line="292" w:lineRule="auto"/>
                              <w:ind w:left="1759" w:right="4518" w:hanging="353"/>
                              <w:rPr>
                                <w:rFonts w:ascii="Consolas"/>
                                <w:color w:val="000000"/>
                                <w:sz w:val="16"/>
                              </w:rPr>
                            </w:pPr>
                            <w:r>
                              <w:rPr>
                                <w:rFonts w:ascii="Consolas"/>
                                <w:color w:val="C585C0"/>
                                <w:sz w:val="16"/>
                              </w:rPr>
                              <w:t>if</w:t>
                            </w:r>
                            <w:r>
                              <w:rPr>
                                <w:rFonts w:ascii="Consolas"/>
                                <w:color w:val="C585C0"/>
                                <w:spacing w:val="-12"/>
                                <w:sz w:val="16"/>
                              </w:rPr>
                              <w:t xml:space="preserve"> </w:t>
                            </w:r>
                            <w:r>
                              <w:rPr>
                                <w:rFonts w:ascii="Consolas"/>
                                <w:color w:val="9CDCFD"/>
                                <w:sz w:val="16"/>
                              </w:rPr>
                              <w:t>line</w:t>
                            </w:r>
                            <w:r>
                              <w:rPr>
                                <w:rFonts w:ascii="Consolas"/>
                                <w:color w:val="CCCCCC"/>
                                <w:sz w:val="16"/>
                              </w:rPr>
                              <w:t>.</w:t>
                            </w:r>
                            <w:r>
                              <w:rPr>
                                <w:rFonts w:ascii="Consolas"/>
                                <w:color w:val="DCDCAA"/>
                                <w:sz w:val="16"/>
                              </w:rPr>
                              <w:t>strip</w:t>
                            </w:r>
                            <w:r>
                              <w:rPr>
                                <w:rFonts w:ascii="Consolas"/>
                                <w:color w:val="CCCCCC"/>
                                <w:sz w:val="16"/>
                              </w:rPr>
                              <w:t>()</w:t>
                            </w:r>
                            <w:r>
                              <w:rPr>
                                <w:rFonts w:ascii="Consolas"/>
                                <w:color w:val="CCCCCC"/>
                                <w:spacing w:val="-12"/>
                                <w:sz w:val="16"/>
                              </w:rPr>
                              <w:t xml:space="preserve"> </w:t>
                            </w:r>
                            <w:r>
                              <w:rPr>
                                <w:rFonts w:ascii="Consolas"/>
                                <w:color w:val="D3D3D3"/>
                                <w:sz w:val="16"/>
                              </w:rPr>
                              <w:t>==</w:t>
                            </w:r>
                            <w:r>
                              <w:rPr>
                                <w:rFonts w:ascii="Consolas"/>
                                <w:color w:val="D3D3D3"/>
                                <w:spacing w:val="-14"/>
                                <w:sz w:val="16"/>
                              </w:rPr>
                              <w:t xml:space="preserve"> </w:t>
                            </w:r>
                            <w:r>
                              <w:rPr>
                                <w:rFonts w:ascii="Consolas"/>
                                <w:color w:val="CE9178"/>
                                <w:sz w:val="16"/>
                              </w:rPr>
                              <w:t>"!"</w:t>
                            </w:r>
                            <w:r>
                              <w:rPr>
                                <w:rFonts w:ascii="Consolas"/>
                                <w:color w:val="CCCCCC"/>
                                <w:sz w:val="16"/>
                              </w:rPr>
                              <w:t xml:space="preserve">: </w:t>
                            </w:r>
                            <w:r>
                              <w:rPr>
                                <w:rFonts w:ascii="Consolas"/>
                                <w:color w:val="C585C0"/>
                                <w:spacing w:val="-4"/>
                                <w:sz w:val="16"/>
                              </w:rPr>
                              <w:t>break</w:t>
                            </w:r>
                          </w:p>
                          <w:p w14:paraId="35608857" w14:textId="77777777" w:rsidR="009D0F0E" w:rsidRDefault="00000000">
                            <w:pPr>
                              <w:spacing w:line="292" w:lineRule="auto"/>
                              <w:ind w:left="1759" w:right="4054" w:hanging="353"/>
                              <w:rPr>
                                <w:rFonts w:ascii="Consolas"/>
                                <w:color w:val="000000"/>
                                <w:sz w:val="16"/>
                              </w:rPr>
                            </w:pPr>
                            <w:r>
                              <w:rPr>
                                <w:rFonts w:ascii="Consolas"/>
                                <w:color w:val="C585C0"/>
                                <w:sz w:val="16"/>
                              </w:rPr>
                              <w:t>if</w:t>
                            </w:r>
                            <w:r>
                              <w:rPr>
                                <w:rFonts w:ascii="Consolas"/>
                                <w:color w:val="C585C0"/>
                                <w:spacing w:val="-18"/>
                                <w:sz w:val="16"/>
                              </w:rPr>
                              <w:t xml:space="preserve"> </w:t>
                            </w:r>
                            <w:r>
                              <w:rPr>
                                <w:rFonts w:ascii="Consolas"/>
                                <w:color w:val="4EC8AF"/>
                                <w:sz w:val="16"/>
                              </w:rPr>
                              <w:t>re</w:t>
                            </w:r>
                            <w:r>
                              <w:rPr>
                                <w:rFonts w:ascii="Consolas"/>
                                <w:color w:val="CCCCCC"/>
                                <w:sz w:val="16"/>
                              </w:rPr>
                              <w:t>.</w:t>
                            </w:r>
                            <w:r>
                              <w:rPr>
                                <w:rFonts w:ascii="Consolas"/>
                                <w:color w:val="DCDCAA"/>
                                <w:sz w:val="16"/>
                              </w:rPr>
                              <w:t>match</w:t>
                            </w:r>
                            <w:r>
                              <w:rPr>
                                <w:rFonts w:ascii="Consolas"/>
                                <w:color w:val="CCCCCC"/>
                                <w:sz w:val="16"/>
                              </w:rPr>
                              <w:t>(</w:t>
                            </w:r>
                            <w:r>
                              <w:rPr>
                                <w:rFonts w:ascii="Consolas"/>
                                <w:color w:val="559CD5"/>
                                <w:sz w:val="16"/>
                              </w:rPr>
                              <w:t>r</w:t>
                            </w:r>
                            <w:r>
                              <w:rPr>
                                <w:rFonts w:ascii="Consolas"/>
                                <w:color w:val="D16969"/>
                                <w:sz w:val="16"/>
                              </w:rPr>
                              <w:t>"^</w:t>
                            </w:r>
                            <w:r>
                              <w:rPr>
                                <w:rFonts w:ascii="Consolas"/>
                                <w:color w:val="CE9178"/>
                                <w:sz w:val="16"/>
                              </w:rPr>
                              <w:t>[</w:t>
                            </w:r>
                            <w:r>
                              <w:rPr>
                                <w:rFonts w:ascii="Consolas"/>
                                <w:color w:val="D16969"/>
                                <w:sz w:val="16"/>
                              </w:rPr>
                              <w:t>A-Za-z</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18"/>
                                <w:sz w:val="16"/>
                              </w:rPr>
                              <w:t xml:space="preserve"> </w:t>
                            </w:r>
                            <w:r>
                              <w:rPr>
                                <w:rFonts w:ascii="Consolas"/>
                                <w:color w:val="9CDCFD"/>
                                <w:sz w:val="16"/>
                              </w:rPr>
                              <w:t>line</w:t>
                            </w:r>
                            <w:r>
                              <w:rPr>
                                <w:rFonts w:ascii="Consolas"/>
                                <w:color w:val="CCCCCC"/>
                                <w:sz w:val="16"/>
                              </w:rPr>
                              <w:t xml:space="preserve">): </w:t>
                            </w:r>
                            <w:r>
                              <w:rPr>
                                <w:rFonts w:ascii="Consolas"/>
                                <w:color w:val="C585C0"/>
                                <w:spacing w:val="-4"/>
                                <w:sz w:val="16"/>
                              </w:rPr>
                              <w:t>break</w:t>
                            </w:r>
                          </w:p>
                          <w:p w14:paraId="535B4D18" w14:textId="77777777" w:rsidR="009D0F0E" w:rsidRDefault="00000000">
                            <w:pPr>
                              <w:spacing w:line="292" w:lineRule="auto"/>
                              <w:ind w:left="1406" w:right="5284"/>
                              <w:rPr>
                                <w:rFonts w:ascii="Consolas"/>
                                <w:color w:val="000000"/>
                                <w:sz w:val="16"/>
                              </w:rPr>
                            </w:pPr>
                            <w:r>
                              <w:rPr>
                                <w:rFonts w:ascii="Consolas"/>
                                <w:color w:val="9CDCFD"/>
                                <w:spacing w:val="-2"/>
                                <w:sz w:val="16"/>
                              </w:rPr>
                              <w:t>block</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1</w:t>
                            </w:r>
                          </w:p>
                          <w:p w14:paraId="70A9633D" w14:textId="77777777" w:rsidR="009D0F0E" w:rsidRDefault="00000000">
                            <w:pPr>
                              <w:spacing w:line="292" w:lineRule="auto"/>
                              <w:ind w:left="703" w:right="4518" w:firstLine="352"/>
                              <w:rPr>
                                <w:rFonts w:ascii="Consolas"/>
                                <w:color w:val="000000"/>
                                <w:sz w:val="16"/>
                              </w:rPr>
                            </w:pPr>
                            <w:r>
                              <w:rPr>
                                <w:rFonts w:ascii="Consolas"/>
                                <w:color w:val="9CDCFD"/>
                                <w:spacing w:val="-2"/>
                                <w:sz w:val="16"/>
                              </w:rPr>
                              <w:t>blocks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r>
                              <w:rPr>
                                <w:rFonts w:ascii="Consolas"/>
                                <w:color w:val="DCDCAA"/>
                                <w:spacing w:val="-2"/>
                                <w:sz w:val="16"/>
                              </w:rPr>
                              <w:t>join</w:t>
                            </w:r>
                            <w:r>
                              <w:rPr>
                                <w:rFonts w:ascii="Consolas"/>
                                <w:color w:val="CCCCCC"/>
                                <w:spacing w:val="-2"/>
                                <w:sz w:val="16"/>
                              </w:rPr>
                              <w:t>(</w:t>
                            </w:r>
                            <w:r>
                              <w:rPr>
                                <w:rFonts w:ascii="Consolas"/>
                                <w:color w:val="9CDCFD"/>
                                <w:spacing w:val="-2"/>
                                <w:sz w:val="16"/>
                              </w:rPr>
                              <w:t>block</w:t>
                            </w:r>
                            <w:r>
                              <w:rPr>
                                <w:rFonts w:ascii="Consolas"/>
                                <w:color w:val="CCCCCC"/>
                                <w:spacing w:val="-2"/>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1</w:t>
                            </w:r>
                          </w:p>
                          <w:p w14:paraId="2D510CFA" w14:textId="77777777" w:rsidR="009D0F0E" w:rsidRDefault="00000000">
                            <w:pPr>
                              <w:spacing w:line="186" w:lineRule="exact"/>
                              <w:ind w:left="350"/>
                              <w:rPr>
                                <w:rFonts w:ascii="Consolas"/>
                                <w:color w:val="000000"/>
                                <w:sz w:val="16"/>
                              </w:rPr>
                            </w:pPr>
                            <w:r>
                              <w:rPr>
                                <w:rFonts w:ascii="Consolas"/>
                                <w:color w:val="C585C0"/>
                                <w:sz w:val="16"/>
                              </w:rPr>
                              <w:t>return</w:t>
                            </w:r>
                            <w:r>
                              <w:rPr>
                                <w:rFonts w:ascii="Consolas"/>
                                <w:color w:val="C585C0"/>
                                <w:spacing w:val="-7"/>
                                <w:sz w:val="16"/>
                              </w:rPr>
                              <w:t xml:space="preserve"> </w:t>
                            </w:r>
                            <w:r>
                              <w:rPr>
                                <w:rFonts w:ascii="Consolas"/>
                                <w:color w:val="9CDCFD"/>
                                <w:spacing w:val="-2"/>
                                <w:sz w:val="16"/>
                              </w:rPr>
                              <w:t>blocks</w:t>
                            </w:r>
                          </w:p>
                          <w:p w14:paraId="196BA95D" w14:textId="77777777" w:rsidR="009D0F0E" w:rsidRDefault="00000000">
                            <w:pPr>
                              <w:spacing w:before="36" w:line="292" w:lineRule="auto"/>
                              <w:ind w:left="350" w:right="4054" w:hanging="351"/>
                              <w:rPr>
                                <w:rFonts w:ascii="Consolas"/>
                                <w:color w:val="000000"/>
                                <w:sz w:val="16"/>
                              </w:rPr>
                            </w:pPr>
                            <w:r>
                              <w:rPr>
                                <w:rFonts w:ascii="Consolas"/>
                                <w:color w:val="559CD5"/>
                                <w:sz w:val="16"/>
                              </w:rPr>
                              <w:t>def</w:t>
                            </w:r>
                            <w:r>
                              <w:rPr>
                                <w:rFonts w:ascii="Consolas"/>
                                <w:color w:val="559CD5"/>
                                <w:spacing w:val="-14"/>
                                <w:sz w:val="16"/>
                              </w:rPr>
                              <w:t xml:space="preserve"> </w:t>
                            </w:r>
                            <w:r>
                              <w:rPr>
                                <w:rFonts w:ascii="Consolas"/>
                                <w:color w:val="DCDCAA"/>
                                <w:sz w:val="16"/>
                              </w:rPr>
                              <w:t>evidence_regex</w:t>
                            </w:r>
                            <w:r>
                              <w:rPr>
                                <w:rFonts w:ascii="Consolas"/>
                                <w:color w:val="CCCCCC"/>
                                <w:sz w:val="16"/>
                              </w:rPr>
                              <w:t>(</w:t>
                            </w:r>
                            <w:r>
                              <w:rPr>
                                <w:rFonts w:ascii="Consolas"/>
                                <w:color w:val="9CDCFD"/>
                                <w:sz w:val="16"/>
                              </w:rPr>
                              <w:t>text</w:t>
                            </w:r>
                            <w:r>
                              <w:rPr>
                                <w:rFonts w:ascii="Consolas"/>
                                <w:color w:val="CCCCCC"/>
                                <w:sz w:val="16"/>
                              </w:rPr>
                              <w:t>,</w:t>
                            </w:r>
                            <w:r>
                              <w:rPr>
                                <w:rFonts w:ascii="Consolas"/>
                                <w:color w:val="CCCCCC"/>
                                <w:spacing w:val="-12"/>
                                <w:sz w:val="16"/>
                              </w:rPr>
                              <w:t xml:space="preserve"> </w:t>
                            </w:r>
                            <w:r>
                              <w:rPr>
                                <w:rFonts w:ascii="Consolas"/>
                                <w:color w:val="9CDCFD"/>
                                <w:sz w:val="16"/>
                              </w:rPr>
                              <w:t>pattern</w:t>
                            </w:r>
                            <w:r>
                              <w:rPr>
                                <w:rFonts w:ascii="Consolas"/>
                                <w:color w:val="CCCCCC"/>
                                <w:sz w:val="16"/>
                              </w:rPr>
                              <w:t>,</w:t>
                            </w:r>
                            <w:r>
                              <w:rPr>
                                <w:rFonts w:ascii="Consolas"/>
                                <w:color w:val="CCCCCC"/>
                                <w:spacing w:val="-12"/>
                                <w:sz w:val="16"/>
                              </w:rPr>
                              <w:t xml:space="preserve"> </w:t>
                            </w:r>
                            <w:r>
                              <w:rPr>
                                <w:rFonts w:ascii="Consolas"/>
                                <w:color w:val="9CDCFD"/>
                                <w:sz w:val="16"/>
                              </w:rPr>
                              <w:t>max_lines</w:t>
                            </w:r>
                            <w:r>
                              <w:rPr>
                                <w:rFonts w:ascii="Consolas"/>
                                <w:color w:val="D3D3D3"/>
                                <w:sz w:val="16"/>
                              </w:rPr>
                              <w:t>=</w:t>
                            </w:r>
                            <w:r>
                              <w:rPr>
                                <w:rFonts w:ascii="Consolas"/>
                                <w:color w:val="B5CEA8"/>
                                <w:sz w:val="16"/>
                              </w:rPr>
                              <w:t>8</w:t>
                            </w:r>
                            <w:r>
                              <w:rPr>
                                <w:rFonts w:ascii="Consolas"/>
                                <w:color w:val="CCCCCC"/>
                                <w:sz w:val="16"/>
                              </w:rPr>
                              <w:t xml:space="preserve">): </w:t>
                            </w:r>
                            <w:r>
                              <w:rPr>
                                <w:rFonts w:ascii="Consolas"/>
                                <w:color w:val="9CDCFD"/>
                                <w:sz w:val="16"/>
                              </w:rPr>
                              <w:t xml:space="preserve">ev </w:t>
                            </w:r>
                            <w:r>
                              <w:rPr>
                                <w:rFonts w:ascii="Consolas"/>
                                <w:color w:val="D3D3D3"/>
                                <w:sz w:val="16"/>
                              </w:rPr>
                              <w:t xml:space="preserve">= </w:t>
                            </w:r>
                            <w:r>
                              <w:rPr>
                                <w:rFonts w:ascii="Consolas"/>
                                <w:color w:val="CCCCCC"/>
                                <w:sz w:val="16"/>
                              </w:rPr>
                              <w:t>[]</w:t>
                            </w:r>
                          </w:p>
                          <w:p w14:paraId="524D26C2" w14:textId="77777777" w:rsidR="009D0F0E" w:rsidRDefault="00000000">
                            <w:pPr>
                              <w:spacing w:line="186" w:lineRule="exact"/>
                              <w:ind w:left="350"/>
                              <w:rPr>
                                <w:rFonts w:ascii="Consolas"/>
                                <w:color w:val="000000"/>
                                <w:sz w:val="16"/>
                              </w:rPr>
                            </w:pPr>
                            <w:r>
                              <w:rPr>
                                <w:rFonts w:ascii="Consolas"/>
                                <w:color w:val="C585C0"/>
                                <w:sz w:val="16"/>
                              </w:rPr>
                              <w:t>for</w:t>
                            </w:r>
                            <w:r>
                              <w:rPr>
                                <w:rFonts w:ascii="Consolas"/>
                                <w:color w:val="C585C0"/>
                                <w:spacing w:val="-5"/>
                                <w:sz w:val="16"/>
                              </w:rPr>
                              <w:t xml:space="preserve"> </w:t>
                            </w:r>
                            <w:r>
                              <w:rPr>
                                <w:rFonts w:ascii="Consolas"/>
                                <w:color w:val="9CDCFD"/>
                                <w:sz w:val="16"/>
                              </w:rPr>
                              <w:t>line</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pacing w:val="-2"/>
                                <w:sz w:val="16"/>
                              </w:rPr>
                              <w:t>text</w:t>
                            </w:r>
                            <w:r>
                              <w:rPr>
                                <w:rFonts w:ascii="Consolas"/>
                                <w:color w:val="CCCCCC"/>
                                <w:spacing w:val="-2"/>
                                <w:sz w:val="16"/>
                              </w:rPr>
                              <w:t>.splitlines():</w:t>
                            </w:r>
                          </w:p>
                          <w:p w14:paraId="74D4AF60" w14:textId="77777777" w:rsidR="009D0F0E" w:rsidRDefault="00000000">
                            <w:pPr>
                              <w:spacing w:before="41" w:line="292" w:lineRule="auto"/>
                              <w:ind w:left="1056" w:right="4054"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pattern</w:t>
                            </w:r>
                            <w:r>
                              <w:rPr>
                                <w:rFonts w:ascii="Consolas"/>
                                <w:color w:val="CCCCCC"/>
                                <w:sz w:val="16"/>
                              </w:rPr>
                              <w:t>,</w:t>
                            </w:r>
                            <w:r>
                              <w:rPr>
                                <w:rFonts w:ascii="Consolas"/>
                                <w:color w:val="CCCCCC"/>
                                <w:spacing w:val="-11"/>
                                <w:sz w:val="16"/>
                              </w:rPr>
                              <w:t xml:space="preserve"> </w:t>
                            </w:r>
                            <w:r>
                              <w:rPr>
                                <w:rFonts w:ascii="Consolas"/>
                                <w:color w:val="9CDCFD"/>
                                <w:sz w:val="16"/>
                              </w:rPr>
                              <w:t>line</w:t>
                            </w:r>
                            <w:r>
                              <w:rPr>
                                <w:rFonts w:ascii="Consolas"/>
                                <w:color w:val="CCCCCC"/>
                                <w:sz w:val="16"/>
                              </w:rPr>
                              <w:t>,</w:t>
                            </w:r>
                            <w:r>
                              <w:rPr>
                                <w:rFonts w:ascii="Consolas"/>
                                <w:color w:val="CCCCCC"/>
                                <w:spacing w:val="-13"/>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pacing w:val="-2"/>
                                <w:sz w:val="16"/>
                              </w:rPr>
                              <w:t>ev</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.rstrip())</w:t>
                            </w:r>
                          </w:p>
                          <w:p w14:paraId="1E58D9FB" w14:textId="77777777" w:rsidR="009D0F0E" w:rsidRDefault="00000000">
                            <w:pPr>
                              <w:spacing w:line="292" w:lineRule="auto"/>
                              <w:ind w:left="1056" w:right="5445"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DCDCAA"/>
                                <w:sz w:val="16"/>
                              </w:rPr>
                              <w:t>len</w:t>
                            </w:r>
                            <w:r>
                              <w:rPr>
                                <w:rFonts w:ascii="Consolas"/>
                                <w:color w:val="CCCCCC"/>
                                <w:sz w:val="16"/>
                              </w:rPr>
                              <w:t>(</w:t>
                            </w:r>
                            <w:r>
                              <w:rPr>
                                <w:rFonts w:ascii="Consolas"/>
                                <w:color w:val="9CDCFD"/>
                                <w:sz w:val="16"/>
                              </w:rPr>
                              <w:t>ev</w:t>
                            </w:r>
                            <w:r>
                              <w:rPr>
                                <w:rFonts w:ascii="Consolas"/>
                                <w:color w:val="CCCCCC"/>
                                <w:sz w:val="16"/>
                              </w:rPr>
                              <w:t>)</w:t>
                            </w:r>
                            <w:r>
                              <w:rPr>
                                <w:rFonts w:ascii="Consolas"/>
                                <w:color w:val="CCCCCC"/>
                                <w:spacing w:val="-13"/>
                                <w:sz w:val="16"/>
                              </w:rPr>
                              <w:t xml:space="preserve"> </w:t>
                            </w:r>
                            <w:r>
                              <w:rPr>
                                <w:rFonts w:ascii="Consolas"/>
                                <w:color w:val="D3D3D3"/>
                                <w:sz w:val="16"/>
                              </w:rPr>
                              <w:t>&gt;=</w:t>
                            </w:r>
                            <w:r>
                              <w:rPr>
                                <w:rFonts w:ascii="Consolas"/>
                                <w:color w:val="D3D3D3"/>
                                <w:spacing w:val="-13"/>
                                <w:sz w:val="16"/>
                              </w:rPr>
                              <w:t xml:space="preserve"> </w:t>
                            </w:r>
                            <w:r>
                              <w:rPr>
                                <w:rFonts w:ascii="Consolas"/>
                                <w:color w:val="9CDCFD"/>
                                <w:sz w:val="16"/>
                              </w:rPr>
                              <w:t>max_lines</w:t>
                            </w:r>
                            <w:r>
                              <w:rPr>
                                <w:rFonts w:ascii="Consolas"/>
                                <w:color w:val="CCCCCC"/>
                                <w:sz w:val="16"/>
                              </w:rPr>
                              <w:t xml:space="preserve">: </w:t>
                            </w:r>
                            <w:r>
                              <w:rPr>
                                <w:rFonts w:ascii="Consolas"/>
                                <w:color w:val="C585C0"/>
                                <w:spacing w:val="-2"/>
                                <w:sz w:val="16"/>
                              </w:rPr>
                              <w:t>break</w:t>
                            </w:r>
                          </w:p>
                          <w:p w14:paraId="51AF3F6F" w14:textId="77777777" w:rsidR="009D0F0E" w:rsidRDefault="00000000">
                            <w:pPr>
                              <w:spacing w:line="186" w:lineRule="exact"/>
                              <w:ind w:left="350"/>
                              <w:rPr>
                                <w:rFonts w:ascii="Consolas"/>
                                <w:color w:val="CE9178"/>
                                <w:spacing w:val="-10"/>
                                <w:sz w:val="16"/>
                              </w:rPr>
                            </w:pPr>
                            <w:r>
                              <w:rPr>
                                <w:rFonts w:ascii="Consolas"/>
                                <w:color w:val="C585C0"/>
                                <w:sz w:val="16"/>
                              </w:rPr>
                              <w:t>return</w:t>
                            </w:r>
                            <w:r>
                              <w:rPr>
                                <w:rFonts w:ascii="Consolas"/>
                                <w:color w:val="C585C0"/>
                                <w:spacing w:val="-6"/>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w:t>
                            </w:r>
                            <w:r>
                              <w:rPr>
                                <w:rFonts w:ascii="Consolas"/>
                                <w:color w:val="DCDCAA"/>
                                <w:sz w:val="16"/>
                              </w:rPr>
                              <w:t>join</w:t>
                            </w:r>
                            <w:r>
                              <w:rPr>
                                <w:rFonts w:ascii="Consolas"/>
                                <w:color w:val="CCCCCC"/>
                                <w:sz w:val="16"/>
                              </w:rPr>
                              <w:t>(</w:t>
                            </w:r>
                            <w:r>
                              <w:rPr>
                                <w:rFonts w:ascii="Consolas"/>
                                <w:color w:val="9CDCFD"/>
                                <w:sz w:val="16"/>
                              </w:rPr>
                              <w:t>ev</w:t>
                            </w:r>
                            <w:r>
                              <w:rPr>
                                <w:rFonts w:ascii="Consolas"/>
                                <w:color w:val="CCCCCC"/>
                                <w:sz w:val="16"/>
                              </w:rPr>
                              <w:t>)</w:t>
                            </w:r>
                            <w:r>
                              <w:rPr>
                                <w:rFonts w:ascii="Consolas"/>
                                <w:color w:val="CCCCCC"/>
                                <w:spacing w:val="-6"/>
                                <w:sz w:val="16"/>
                              </w:rPr>
                              <w:t xml:space="preserve"> </w:t>
                            </w:r>
                            <w:r>
                              <w:rPr>
                                <w:rFonts w:ascii="Consolas"/>
                                <w:color w:val="C585C0"/>
                                <w:sz w:val="16"/>
                              </w:rPr>
                              <w:t>if</w:t>
                            </w:r>
                            <w:r>
                              <w:rPr>
                                <w:rFonts w:ascii="Consolas"/>
                                <w:color w:val="C585C0"/>
                                <w:spacing w:val="-5"/>
                                <w:sz w:val="16"/>
                              </w:rPr>
                              <w:t xml:space="preserve"> </w:t>
                            </w:r>
                            <w:r>
                              <w:rPr>
                                <w:rFonts w:ascii="Consolas"/>
                                <w:color w:val="9CDCFD"/>
                                <w:sz w:val="16"/>
                              </w:rPr>
                              <w:t>ev</w:t>
                            </w:r>
                            <w:r>
                              <w:rPr>
                                <w:rFonts w:ascii="Consolas"/>
                                <w:color w:val="9CDCFD"/>
                                <w:spacing w:val="-6"/>
                                <w:sz w:val="16"/>
                              </w:rPr>
                              <w:t xml:space="preserve"> </w:t>
                            </w:r>
                            <w:r>
                              <w:rPr>
                                <w:rFonts w:ascii="Consolas"/>
                                <w:color w:val="C585C0"/>
                                <w:sz w:val="16"/>
                              </w:rPr>
                              <w:t>else</w:t>
                            </w:r>
                            <w:r>
                              <w:rPr>
                                <w:rFonts w:ascii="Consolas"/>
                                <w:color w:val="C585C0"/>
                                <w:spacing w:val="-5"/>
                                <w:sz w:val="16"/>
                              </w:rPr>
                              <w:t xml:space="preserve"> </w:t>
                            </w:r>
                            <w:r>
                              <w:rPr>
                                <w:rFonts w:ascii="Consolas"/>
                                <w:color w:val="CE9178"/>
                                <w:sz w:val="16"/>
                              </w:rPr>
                              <w:t>"-</w:t>
                            </w:r>
                            <w:r>
                              <w:rPr>
                                <w:rFonts w:ascii="Consolas"/>
                                <w:color w:val="CE9178"/>
                                <w:spacing w:val="-10"/>
                                <w:sz w:val="16"/>
                              </w:rPr>
                              <w:t>"</w:t>
                            </w:r>
                          </w:p>
                          <w:p w14:paraId="4B216994" w14:textId="77777777" w:rsidR="009D0F0E" w:rsidRDefault="009D0F0E">
                            <w:pPr>
                              <w:spacing w:line="186" w:lineRule="exact"/>
                              <w:ind w:left="350"/>
                              <w:rPr>
                                <w:rFonts w:ascii="Consolas"/>
                                <w:color w:val="CE9178"/>
                                <w:spacing w:val="-10"/>
                                <w:sz w:val="16"/>
                              </w:rPr>
                            </w:pPr>
                          </w:p>
                          <w:p w14:paraId="5BDC2DF4" w14:textId="77777777" w:rsidR="009D0F0E" w:rsidRDefault="009D0F0E">
                            <w:pPr>
                              <w:spacing w:line="186" w:lineRule="exact"/>
                              <w:ind w:left="350"/>
                              <w:rPr>
                                <w:rFonts w:ascii="Consolas"/>
                                <w:color w:val="CE9178"/>
                                <w:spacing w:val="-10"/>
                                <w:sz w:val="16"/>
                              </w:rPr>
                            </w:pPr>
                          </w:p>
                          <w:p w14:paraId="28DBC5A8" w14:textId="77777777" w:rsidR="009D0F0E" w:rsidRDefault="009D0F0E">
                            <w:pPr>
                              <w:spacing w:line="186" w:lineRule="exact"/>
                              <w:ind w:left="350"/>
                              <w:rPr>
                                <w:rFonts w:ascii="Consolas"/>
                                <w:color w:val="CE9178"/>
                                <w:spacing w:val="-10"/>
                                <w:sz w:val="16"/>
                              </w:rPr>
                            </w:pPr>
                          </w:p>
                        </w:txbxContent>
                      </wps:txbx>
                      <wps:bodyPr wrap="square" lIns="0" tIns="0" rIns="0" bIns="0" rtlCol="0">
                        <a:noAutofit/>
                      </wps:bodyPr>
                    </wps:wsp>
                  </a:graphicData>
                </a:graphic>
              </wp:anchor>
            </w:drawing>
          </mc:Choice>
          <mc:Fallback>
            <w:pict>
              <v:shape w14:anchorId="59EA3D0C" id="Textbox 9" o:spid="_x0000_s1028" type="#_x0000_t202" style="position:absolute;left:0;text-align:left;margin-left:73.8pt;margin-top:11.4pt;width:431.5pt;height:342.75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" fillcolor="#1f1f1f" stroked="f">
                <v:textbox inset="0,0,0,0">
                  <w:txbxContent>
                    <w:p w14:paraId="42105832" w14:textId="77777777" w:rsidR="009D0F0E" w:rsidRDefault="00000000">
                      <w:pPr>
                        <w:spacing w:before="39" w:line="259" w:lineRule="auto"/>
                        <w:ind w:right="5445"/>
                        <w:rPr>
                          <w:rFonts w:ascii="Consolas" w:hAnsi="Consolas"/>
                          <w:color w:val="000000"/>
                          <w:sz w:val="16"/>
                        </w:rPr>
                      </w:pPr>
                      <w:r>
                        <w:rPr>
                          <w:rFonts w:ascii="Consolas" w:hAnsi="Consolas"/>
                          <w:color w:val="6A9954"/>
                          <w:sz w:val="16"/>
                        </w:rPr>
                        <w:t>#</w:t>
                      </w:r>
                      <w:r>
                        <w:rPr>
                          <w:rFonts w:ascii="Consolas" w:hAnsi="Consolas"/>
                          <w:color w:val="6A9954"/>
                          <w:spacing w:val="-22"/>
                          <w:sz w:val="16"/>
                        </w:rPr>
                        <w:t xml:space="preserve"> </w:t>
                      </w:r>
                      <w:r>
                        <w:rPr>
                          <w:rFonts w:ascii="Consolas" w:hAnsi="Consolas"/>
                          <w:color w:val="6A9954"/>
                          <w:sz w:val="16"/>
                        </w:rPr>
                        <w:t xml:space="preserve">============================== # </w:t>
                      </w:r>
                      <w:r>
                        <w:rPr>
                          <w:rFonts w:ascii="Segoe UI Symbol" w:hAnsi="Segoe UI Symbol"/>
                          <w:color w:val="6A9954"/>
                          <w:sz w:val="16"/>
                        </w:rPr>
                        <w:t>✅</w:t>
                      </w:r>
                      <w:r>
                        <w:rPr>
                          <w:rFonts w:ascii="Segoe UI Symbol" w:hAnsi="Segoe UI Symbol"/>
                          <w:color w:val="6A9954"/>
                          <w:spacing w:val="40"/>
                          <w:sz w:val="16"/>
                        </w:rPr>
                        <w:t xml:space="preserve"> </w:t>
                      </w:r>
                      <w:r>
                        <w:rPr>
                          <w:rFonts w:ascii="Consolas" w:hAnsi="Consolas"/>
                          <w:color w:val="6A9954"/>
                          <w:sz w:val="16"/>
                        </w:rPr>
                        <w:t>RULE HELPERS</w:t>
                      </w:r>
                    </w:p>
                    <w:p w14:paraId="08144AFD" w14:textId="77777777" w:rsidR="009D0F0E" w:rsidRDefault="00000000">
                      <w:pPr>
                        <w:spacing w:before="24"/>
                        <w:rPr>
                          <w:rFonts w:ascii="Consolas"/>
                          <w:color w:val="000000"/>
                          <w:sz w:val="16"/>
                        </w:rPr>
                      </w:pPr>
                      <w:r>
                        <w:rPr>
                          <w:rFonts w:ascii="Consolas"/>
                          <w:color w:val="6A9954"/>
                          <w:sz w:val="16"/>
                        </w:rPr>
                        <w:t>#</w:t>
                      </w:r>
                      <w:r>
                        <w:rPr>
                          <w:rFonts w:ascii="Consolas"/>
                          <w:color w:val="6A9954"/>
                          <w:spacing w:val="-2"/>
                          <w:sz w:val="16"/>
                        </w:rPr>
                        <w:t xml:space="preserve"> ==============================</w:t>
                      </w:r>
                    </w:p>
                    <w:p w14:paraId="0D8D70B4" w14:textId="77777777" w:rsidR="009D0F0E" w:rsidRDefault="00000000">
                      <w:pPr>
                        <w:spacing w:before="41" w:line="292" w:lineRule="auto"/>
                        <w:ind w:left="350" w:right="4054" w:hanging="351"/>
                        <w:rPr>
                          <w:rFonts w:ascii="Consolas"/>
                          <w:color w:val="000000"/>
                          <w:sz w:val="16"/>
                        </w:rPr>
                      </w:pPr>
                      <w:r>
                        <w:rPr>
                          <w:rFonts w:ascii="Consolas"/>
                          <w:color w:val="559CD5"/>
                          <w:sz w:val="16"/>
                        </w:rPr>
                        <w:t>def</w:t>
                      </w:r>
                      <w:r>
                        <w:rPr>
                          <w:rFonts w:ascii="Consolas"/>
                          <w:color w:val="559CD5"/>
                          <w:spacing w:val="-12"/>
                          <w:sz w:val="16"/>
                        </w:rPr>
                        <w:t xml:space="preserve"> </w:t>
                      </w:r>
                      <w:r>
                        <w:rPr>
                          <w:rFonts w:ascii="Consolas"/>
                          <w:color w:val="DCDCAA"/>
                          <w:sz w:val="16"/>
                        </w:rPr>
                        <w:t>extract_blocks</w:t>
                      </w:r>
                      <w:r>
                        <w:rPr>
                          <w:rFonts w:ascii="Consolas"/>
                          <w:color w:val="CCCCCC"/>
                          <w:sz w:val="16"/>
                        </w:rPr>
                        <w:t>(</w:t>
                      </w:r>
                      <w:r>
                        <w:rPr>
                          <w:rFonts w:ascii="Consolas"/>
                          <w:color w:val="9CDCFD"/>
                          <w:sz w:val="16"/>
                        </w:rPr>
                        <w:t>cfg</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w:t>
                      </w:r>
                      <w:r>
                        <w:rPr>
                          <w:rFonts w:ascii="Consolas"/>
                          <w:color w:val="CCCCCC"/>
                          <w:spacing w:val="-10"/>
                          <w:sz w:val="16"/>
                        </w:rPr>
                        <w:t xml:space="preserve"> </w:t>
                      </w:r>
                      <w:r>
                        <w:rPr>
                          <w:rFonts w:ascii="Consolas"/>
                          <w:color w:val="9CDCFD"/>
                          <w:sz w:val="16"/>
                        </w:rPr>
                        <w:t>header_regex</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 xml:space="preserve">): </w:t>
                      </w:r>
                      <w:r>
                        <w:rPr>
                          <w:rFonts w:ascii="Consolas"/>
                          <w:color w:val="9CDCFD"/>
                          <w:sz w:val="16"/>
                        </w:rPr>
                        <w:t xml:space="preserve">lines </w:t>
                      </w:r>
                      <w:r>
                        <w:rPr>
                          <w:rFonts w:ascii="Consolas"/>
                          <w:color w:val="D3D3D3"/>
                          <w:sz w:val="16"/>
                        </w:rPr>
                        <w:t xml:space="preserve">= </w:t>
                      </w:r>
                      <w:r>
                        <w:rPr>
                          <w:rFonts w:ascii="Consolas"/>
                          <w:color w:val="9CDCFD"/>
                          <w:sz w:val="16"/>
                        </w:rPr>
                        <w:t>cfg</w:t>
                      </w:r>
                      <w:r>
                        <w:rPr>
                          <w:rFonts w:ascii="Consolas"/>
                          <w:color w:val="CCCCCC"/>
                          <w:sz w:val="16"/>
                        </w:rPr>
                        <w:t>.</w:t>
                      </w:r>
                      <w:r>
                        <w:rPr>
                          <w:rFonts w:ascii="Consolas"/>
                          <w:color w:val="DCDCAA"/>
                          <w:sz w:val="16"/>
                        </w:rPr>
                        <w:t>splitlines</w:t>
                      </w:r>
                      <w:r>
                        <w:rPr>
                          <w:rFonts w:ascii="Consolas"/>
                          <w:color w:val="CCCCCC"/>
                          <w:sz w:val="16"/>
                        </w:rPr>
                        <w:t>()</w:t>
                      </w:r>
                    </w:p>
                    <w:p w14:paraId="062963FD" w14:textId="77777777" w:rsidR="009D0F0E" w:rsidRDefault="00000000">
                      <w:pPr>
                        <w:spacing w:line="292" w:lineRule="auto"/>
                        <w:ind w:left="350" w:right="6956"/>
                        <w:rPr>
                          <w:rFonts w:ascii="Consolas"/>
                          <w:color w:val="000000"/>
                          <w:sz w:val="16"/>
                        </w:rPr>
                      </w:pPr>
                      <w:r>
                        <w:rPr>
                          <w:rFonts w:ascii="Consolas"/>
                          <w:color w:val="9CDCFD"/>
                          <w:sz w:val="16"/>
                        </w:rPr>
                        <w:t>blocks</w:t>
                      </w:r>
                      <w:r>
                        <w:rPr>
                          <w:rFonts w:ascii="Consolas"/>
                          <w:color w:val="9CDCFD"/>
                          <w:spacing w:val="-18"/>
                          <w:sz w:val="16"/>
                        </w:rPr>
                        <w:t xml:space="preserve"> </w:t>
                      </w:r>
                      <w:r>
                        <w:rPr>
                          <w:rFonts w:ascii="Consolas"/>
                          <w:color w:val="D3D3D3"/>
                          <w:sz w:val="16"/>
                        </w:rPr>
                        <w:t>=</w:t>
                      </w:r>
                      <w:r>
                        <w:rPr>
                          <w:rFonts w:ascii="Consolas"/>
                          <w:color w:val="D3D3D3"/>
                          <w:spacing w:val="-18"/>
                          <w:sz w:val="16"/>
                        </w:rPr>
                        <w:t xml:space="preserve"> </w:t>
                      </w:r>
                      <w:r>
                        <w:rPr>
                          <w:rFonts w:ascii="Consolas"/>
                          <w:color w:val="CCCCCC"/>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0</w:t>
                      </w:r>
                    </w:p>
                    <w:p w14:paraId="7CED9608" w14:textId="77777777" w:rsidR="009D0F0E" w:rsidRDefault="00000000">
                      <w:pPr>
                        <w:spacing w:line="186" w:lineRule="exact"/>
                        <w:ind w:left="350"/>
                        <w:rPr>
                          <w:rFonts w:ascii="Consolas"/>
                          <w:color w:val="000000"/>
                          <w:sz w:val="16"/>
                        </w:rPr>
                      </w:pPr>
                      <w:r>
                        <w:rPr>
                          <w:rFonts w:ascii="Consolas"/>
                          <w:color w:val="C585C0"/>
                          <w:sz w:val="16"/>
                        </w:rPr>
                        <w:t>while</w:t>
                      </w:r>
                      <w:r>
                        <w:rPr>
                          <w:rFonts w:ascii="Consolas"/>
                          <w:color w:val="C585C0"/>
                          <w:spacing w:val="-5"/>
                          <w:sz w:val="16"/>
                        </w:rPr>
                        <w:t xml:space="preserve"> </w:t>
                      </w:r>
                      <w:r>
                        <w:rPr>
                          <w:rFonts w:ascii="Consolas"/>
                          <w:color w:val="9CDCFD"/>
                          <w:sz w:val="16"/>
                        </w:rPr>
                        <w:t>i</w:t>
                      </w:r>
                      <w:r>
                        <w:rPr>
                          <w:rFonts w:ascii="Consolas"/>
                          <w:color w:val="9CDCFD"/>
                          <w:spacing w:val="-1"/>
                          <w:sz w:val="16"/>
                        </w:rPr>
                        <w:t xml:space="preserve"> </w:t>
                      </w:r>
                      <w:r>
                        <w:rPr>
                          <w:rFonts w:ascii="Consolas"/>
                          <w:color w:val="D3D3D3"/>
                          <w:sz w:val="16"/>
                        </w:rPr>
                        <w:t>&lt;</w:t>
                      </w:r>
                      <w:r>
                        <w:rPr>
                          <w:rFonts w:ascii="Consolas"/>
                          <w:color w:val="D3D3D3"/>
                          <w:spacing w:val="-2"/>
                          <w:sz w:val="16"/>
                        </w:rPr>
                        <w:t xml:space="preserve"> </w:t>
                      </w:r>
                      <w:r>
                        <w:rPr>
                          <w:rFonts w:ascii="Consolas"/>
                          <w:color w:val="DCDCAA"/>
                          <w:spacing w:val="-2"/>
                          <w:sz w:val="16"/>
                        </w:rPr>
                        <w:t>len</w:t>
                      </w:r>
                      <w:r>
                        <w:rPr>
                          <w:rFonts w:ascii="Consolas"/>
                          <w:color w:val="CCCCCC"/>
                          <w:spacing w:val="-2"/>
                          <w:sz w:val="16"/>
                        </w:rPr>
                        <w:t>(</w:t>
                      </w:r>
                      <w:r>
                        <w:rPr>
                          <w:rFonts w:ascii="Consolas"/>
                          <w:color w:val="9CDCFD"/>
                          <w:spacing w:val="-2"/>
                          <w:sz w:val="16"/>
                        </w:rPr>
                        <w:t>lines</w:t>
                      </w:r>
                      <w:r>
                        <w:rPr>
                          <w:rFonts w:ascii="Consolas"/>
                          <w:color w:val="CCCCCC"/>
                          <w:spacing w:val="-2"/>
                          <w:sz w:val="16"/>
                        </w:rPr>
                        <w:t>):</w:t>
                      </w:r>
                    </w:p>
                    <w:p w14:paraId="41A1A8CB" w14:textId="77777777" w:rsidR="009D0F0E" w:rsidRDefault="00000000">
                      <w:pPr>
                        <w:spacing w:before="39" w:line="292" w:lineRule="auto"/>
                        <w:ind w:left="1056" w:right="3526" w:hanging="353"/>
                        <w:rPr>
                          <w:rFonts w:ascii="Consolas"/>
                          <w:color w:val="000000"/>
                          <w:sz w:val="16"/>
                        </w:rPr>
                      </w:pPr>
                      <w:r>
                        <w:rPr>
                          <w:rFonts w:ascii="Consolas"/>
                          <w:color w:val="C585C0"/>
                          <w:sz w:val="16"/>
                        </w:rPr>
                        <w:t>if</w:t>
                      </w:r>
                      <w:r>
                        <w:rPr>
                          <w:rFonts w:ascii="Consolas"/>
                          <w:color w:val="C585C0"/>
                          <w:spacing w:val="-12"/>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header_regex</w:t>
                      </w:r>
                      <w:r>
                        <w:rPr>
                          <w:rFonts w:ascii="Consolas"/>
                          <w:color w:val="CCCCCC"/>
                          <w:sz w:val="16"/>
                        </w:rPr>
                        <w:t>,</w:t>
                      </w:r>
                      <w:r>
                        <w:rPr>
                          <w:rFonts w:ascii="Consolas"/>
                          <w:color w:val="CCCCCC"/>
                          <w:spacing w:val="-12"/>
                          <w:sz w:val="16"/>
                        </w:rPr>
                        <w:t xml:space="preserve"> </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r>
                        <w:rPr>
                          <w:rFonts w:ascii="Consolas"/>
                          <w:color w:val="CCCCCC"/>
                          <w:spacing w:val="-12"/>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z w:val="16"/>
                        </w:rPr>
                        <w:t xml:space="preserve">block </w:t>
                      </w:r>
                      <w:r>
                        <w:rPr>
                          <w:rFonts w:ascii="Consolas"/>
                          <w:color w:val="D3D3D3"/>
                          <w:sz w:val="16"/>
                        </w:rPr>
                        <w:t xml:space="preserve">= </w:t>
                      </w:r>
                      <w:r>
                        <w:rPr>
                          <w:rFonts w:ascii="Consolas"/>
                          <w:color w:val="CCCCCC"/>
                          <w:sz w:val="16"/>
                        </w:rPr>
                        <w:t>[</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p>
                    <w:p w14:paraId="71D53F32" w14:textId="77777777" w:rsidR="009D0F0E" w:rsidRDefault="00000000">
                      <w:pPr>
                        <w:spacing w:line="186" w:lineRule="exact"/>
                        <w:ind w:left="1056"/>
                        <w:rPr>
                          <w:rFonts w:ascii="Consolas"/>
                          <w:color w:val="000000"/>
                          <w:sz w:val="16"/>
                        </w:rPr>
                      </w:pPr>
                      <w:r>
                        <w:rPr>
                          <w:rFonts w:ascii="Consolas"/>
                          <w:color w:val="9CDCFD"/>
                          <w:sz w:val="16"/>
                        </w:rPr>
                        <w:t>i</w:t>
                      </w:r>
                      <w:r>
                        <w:rPr>
                          <w:rFonts w:ascii="Consolas"/>
                          <w:color w:val="9CDCFD"/>
                          <w:spacing w:val="-2"/>
                          <w:sz w:val="16"/>
                        </w:rPr>
                        <w:t xml:space="preserve"> </w:t>
                      </w:r>
                      <w:r>
                        <w:rPr>
                          <w:rFonts w:ascii="Consolas"/>
                          <w:color w:val="D3D3D3"/>
                          <w:sz w:val="16"/>
                        </w:rPr>
                        <w:t>+=</w:t>
                      </w:r>
                      <w:r>
                        <w:rPr>
                          <w:rFonts w:ascii="Consolas"/>
                          <w:color w:val="D3D3D3"/>
                          <w:spacing w:val="-2"/>
                          <w:sz w:val="16"/>
                        </w:rPr>
                        <w:t xml:space="preserve"> </w:t>
                      </w:r>
                      <w:r>
                        <w:rPr>
                          <w:rFonts w:ascii="Consolas"/>
                          <w:color w:val="B5CEA8"/>
                          <w:spacing w:val="-10"/>
                          <w:sz w:val="16"/>
                        </w:rPr>
                        <w:t>1</w:t>
                      </w:r>
                    </w:p>
                    <w:p w14:paraId="1CE65DFF" w14:textId="77777777" w:rsidR="009D0F0E" w:rsidRDefault="00000000">
                      <w:pPr>
                        <w:spacing w:before="41" w:line="292" w:lineRule="auto"/>
                        <w:ind w:left="1406" w:right="5284" w:hanging="351"/>
                        <w:rPr>
                          <w:rFonts w:ascii="Consolas"/>
                          <w:color w:val="000000"/>
                          <w:sz w:val="16"/>
                        </w:rPr>
                      </w:pPr>
                      <w:r>
                        <w:rPr>
                          <w:rFonts w:ascii="Consolas"/>
                          <w:color w:val="C585C0"/>
                          <w:sz w:val="16"/>
                        </w:rPr>
                        <w:t>while</w:t>
                      </w:r>
                      <w:r>
                        <w:rPr>
                          <w:rFonts w:ascii="Consolas"/>
                          <w:color w:val="C585C0"/>
                          <w:spacing w:val="-13"/>
                          <w:sz w:val="16"/>
                        </w:rPr>
                        <w:t xml:space="preserve"> </w:t>
                      </w:r>
                      <w:r>
                        <w:rPr>
                          <w:rFonts w:ascii="Consolas"/>
                          <w:color w:val="9CDCFD"/>
                          <w:sz w:val="16"/>
                        </w:rPr>
                        <w:t>i</w:t>
                      </w:r>
                      <w:r>
                        <w:rPr>
                          <w:rFonts w:ascii="Consolas"/>
                          <w:color w:val="9CDCFD"/>
                          <w:spacing w:val="-13"/>
                          <w:sz w:val="16"/>
                        </w:rPr>
                        <w:t xml:space="preserve"> </w:t>
                      </w:r>
                      <w:r>
                        <w:rPr>
                          <w:rFonts w:ascii="Consolas"/>
                          <w:color w:val="D3D3D3"/>
                          <w:sz w:val="16"/>
                        </w:rPr>
                        <w:t>&lt;</w:t>
                      </w:r>
                      <w:r>
                        <w:rPr>
                          <w:rFonts w:ascii="Consolas"/>
                          <w:color w:val="D3D3D3"/>
                          <w:spacing w:val="-13"/>
                          <w:sz w:val="16"/>
                        </w:rPr>
                        <w:t xml:space="preserve"> </w:t>
                      </w:r>
                      <w:r>
                        <w:rPr>
                          <w:rFonts w:ascii="Consolas"/>
                          <w:color w:val="DCDCAA"/>
                          <w:sz w:val="16"/>
                        </w:rPr>
                        <w:t>len</w:t>
                      </w:r>
                      <w:r>
                        <w:rPr>
                          <w:rFonts w:ascii="Consolas"/>
                          <w:color w:val="CCCCCC"/>
                          <w:sz w:val="16"/>
                        </w:rPr>
                        <w:t>(</w:t>
                      </w:r>
                      <w:r>
                        <w:rPr>
                          <w:rFonts w:ascii="Consolas"/>
                          <w:color w:val="9CDCFD"/>
                          <w:sz w:val="16"/>
                        </w:rPr>
                        <w:t>lines</w:t>
                      </w:r>
                      <w:r>
                        <w:rPr>
                          <w:rFonts w:ascii="Consolas"/>
                          <w:color w:val="CCCCCC"/>
                          <w:sz w:val="16"/>
                        </w:rPr>
                        <w:t xml:space="preserve">): </w:t>
                      </w:r>
                      <w:r>
                        <w:rPr>
                          <w:rFonts w:ascii="Consolas"/>
                          <w:color w:val="9CDCFD"/>
                          <w:sz w:val="16"/>
                        </w:rPr>
                        <w:t xml:space="preserve">line </w:t>
                      </w:r>
                      <w:r>
                        <w:rPr>
                          <w:rFonts w:ascii="Consolas"/>
                          <w:color w:val="D3D3D3"/>
                          <w:sz w:val="16"/>
                        </w:rPr>
                        <w:t xml:space="preserve">= </w:t>
                      </w:r>
                      <w:r>
                        <w:rPr>
                          <w:rFonts w:ascii="Consolas"/>
                          <w:color w:val="9CDCFD"/>
                          <w:sz w:val="16"/>
                        </w:rPr>
                        <w:t>lines</w:t>
                      </w:r>
                      <w:r>
                        <w:rPr>
                          <w:rFonts w:ascii="Consolas"/>
                          <w:color w:val="CCCCCC"/>
                          <w:sz w:val="16"/>
                        </w:rPr>
                        <w:t>[</w:t>
                      </w:r>
                      <w:r>
                        <w:rPr>
                          <w:rFonts w:ascii="Consolas"/>
                          <w:color w:val="9CDCFD"/>
                          <w:sz w:val="16"/>
                        </w:rPr>
                        <w:t>i</w:t>
                      </w:r>
                      <w:r>
                        <w:rPr>
                          <w:rFonts w:ascii="Consolas"/>
                          <w:color w:val="CCCCCC"/>
                          <w:sz w:val="16"/>
                        </w:rPr>
                        <w:t>]</w:t>
                      </w:r>
                    </w:p>
                    <w:p w14:paraId="4CB0CACA" w14:textId="77777777" w:rsidR="009D0F0E" w:rsidRDefault="00000000">
                      <w:pPr>
                        <w:spacing w:line="292" w:lineRule="auto"/>
                        <w:ind w:left="1759" w:right="4518" w:hanging="353"/>
                        <w:rPr>
                          <w:rFonts w:ascii="Consolas"/>
                          <w:color w:val="000000"/>
                          <w:sz w:val="16"/>
                        </w:rPr>
                      </w:pPr>
                      <w:r>
                        <w:rPr>
                          <w:rFonts w:ascii="Consolas"/>
                          <w:color w:val="C585C0"/>
                          <w:sz w:val="16"/>
                        </w:rPr>
                        <w:t>if</w:t>
                      </w:r>
                      <w:r>
                        <w:rPr>
                          <w:rFonts w:ascii="Consolas"/>
                          <w:color w:val="C585C0"/>
                          <w:spacing w:val="-12"/>
                          <w:sz w:val="16"/>
                        </w:rPr>
                        <w:t xml:space="preserve"> </w:t>
                      </w:r>
                      <w:r>
                        <w:rPr>
                          <w:rFonts w:ascii="Consolas"/>
                          <w:color w:val="9CDCFD"/>
                          <w:sz w:val="16"/>
                        </w:rPr>
                        <w:t>line</w:t>
                      </w:r>
                      <w:r>
                        <w:rPr>
                          <w:rFonts w:ascii="Consolas"/>
                          <w:color w:val="CCCCCC"/>
                          <w:sz w:val="16"/>
                        </w:rPr>
                        <w:t>.</w:t>
                      </w:r>
                      <w:r>
                        <w:rPr>
                          <w:rFonts w:ascii="Consolas"/>
                          <w:color w:val="DCDCAA"/>
                          <w:sz w:val="16"/>
                        </w:rPr>
                        <w:t>strip</w:t>
                      </w:r>
                      <w:r>
                        <w:rPr>
                          <w:rFonts w:ascii="Consolas"/>
                          <w:color w:val="CCCCCC"/>
                          <w:sz w:val="16"/>
                        </w:rPr>
                        <w:t>()</w:t>
                      </w:r>
                      <w:r>
                        <w:rPr>
                          <w:rFonts w:ascii="Consolas"/>
                          <w:color w:val="CCCCCC"/>
                          <w:spacing w:val="-12"/>
                          <w:sz w:val="16"/>
                        </w:rPr>
                        <w:t xml:space="preserve"> </w:t>
                      </w:r>
                      <w:r>
                        <w:rPr>
                          <w:rFonts w:ascii="Consolas"/>
                          <w:color w:val="D3D3D3"/>
                          <w:sz w:val="16"/>
                        </w:rPr>
                        <w:t>==</w:t>
                      </w:r>
                      <w:r>
                        <w:rPr>
                          <w:rFonts w:ascii="Consolas"/>
                          <w:color w:val="D3D3D3"/>
                          <w:spacing w:val="-14"/>
                          <w:sz w:val="16"/>
                        </w:rPr>
                        <w:t xml:space="preserve"> </w:t>
                      </w:r>
                      <w:r>
                        <w:rPr>
                          <w:rFonts w:ascii="Consolas"/>
                          <w:color w:val="CE9178"/>
                          <w:sz w:val="16"/>
                        </w:rPr>
                        <w:t>"!"</w:t>
                      </w:r>
                      <w:r>
                        <w:rPr>
                          <w:rFonts w:ascii="Consolas"/>
                          <w:color w:val="CCCCCC"/>
                          <w:sz w:val="16"/>
                        </w:rPr>
                        <w:t xml:space="preserve">: </w:t>
                      </w:r>
                      <w:r>
                        <w:rPr>
                          <w:rFonts w:ascii="Consolas"/>
                          <w:color w:val="C585C0"/>
                          <w:spacing w:val="-4"/>
                          <w:sz w:val="16"/>
                        </w:rPr>
                        <w:t>break</w:t>
                      </w:r>
                    </w:p>
                    <w:p w14:paraId="35608857" w14:textId="77777777" w:rsidR="009D0F0E" w:rsidRDefault="00000000">
                      <w:pPr>
                        <w:spacing w:line="292" w:lineRule="auto"/>
                        <w:ind w:left="1759" w:right="4054" w:hanging="353"/>
                        <w:rPr>
                          <w:rFonts w:ascii="Consolas"/>
                          <w:color w:val="000000"/>
                          <w:sz w:val="16"/>
                        </w:rPr>
                      </w:pPr>
                      <w:r>
                        <w:rPr>
                          <w:rFonts w:ascii="Consolas"/>
                          <w:color w:val="C585C0"/>
                          <w:sz w:val="16"/>
                        </w:rPr>
                        <w:t>if</w:t>
                      </w:r>
                      <w:r>
                        <w:rPr>
                          <w:rFonts w:ascii="Consolas"/>
                          <w:color w:val="C585C0"/>
                          <w:spacing w:val="-18"/>
                          <w:sz w:val="16"/>
                        </w:rPr>
                        <w:t xml:space="preserve"> </w:t>
                      </w:r>
                      <w:r>
                        <w:rPr>
                          <w:rFonts w:ascii="Consolas"/>
                          <w:color w:val="4EC8AF"/>
                          <w:sz w:val="16"/>
                        </w:rPr>
                        <w:t>re</w:t>
                      </w:r>
                      <w:r>
                        <w:rPr>
                          <w:rFonts w:ascii="Consolas"/>
                          <w:color w:val="CCCCCC"/>
                          <w:sz w:val="16"/>
                        </w:rPr>
                        <w:t>.</w:t>
                      </w:r>
                      <w:r>
                        <w:rPr>
                          <w:rFonts w:ascii="Consolas"/>
                          <w:color w:val="DCDCAA"/>
                          <w:sz w:val="16"/>
                        </w:rPr>
                        <w:t>match</w:t>
                      </w:r>
                      <w:r>
                        <w:rPr>
                          <w:rFonts w:ascii="Consolas"/>
                          <w:color w:val="CCCCCC"/>
                          <w:sz w:val="16"/>
                        </w:rPr>
                        <w:t>(</w:t>
                      </w:r>
                      <w:r>
                        <w:rPr>
                          <w:rFonts w:ascii="Consolas"/>
                          <w:color w:val="559CD5"/>
                          <w:sz w:val="16"/>
                        </w:rPr>
                        <w:t>r</w:t>
                      </w:r>
                      <w:r>
                        <w:rPr>
                          <w:rFonts w:ascii="Consolas"/>
                          <w:color w:val="D16969"/>
                          <w:sz w:val="16"/>
                        </w:rPr>
                        <w:t>"^</w:t>
                      </w:r>
                      <w:r>
                        <w:rPr>
                          <w:rFonts w:ascii="Consolas"/>
                          <w:color w:val="CE9178"/>
                          <w:sz w:val="16"/>
                        </w:rPr>
                        <w:t>[</w:t>
                      </w:r>
                      <w:r>
                        <w:rPr>
                          <w:rFonts w:ascii="Consolas"/>
                          <w:color w:val="D16969"/>
                          <w:sz w:val="16"/>
                        </w:rPr>
                        <w:t>A-Za-z</w:t>
                      </w:r>
                      <w:r>
                        <w:rPr>
                          <w:rFonts w:ascii="Consolas"/>
                          <w:color w:val="CE9178"/>
                          <w:sz w:val="16"/>
                        </w:rPr>
                        <w:t>]</w:t>
                      </w:r>
                      <w:r>
                        <w:rPr>
                          <w:rFonts w:ascii="Consolas"/>
                          <w:color w:val="D16969"/>
                          <w:sz w:val="16"/>
                        </w:rPr>
                        <w:t>"</w:t>
                      </w:r>
                      <w:r>
                        <w:rPr>
                          <w:rFonts w:ascii="Consolas"/>
                          <w:color w:val="CCCCCC"/>
                          <w:sz w:val="16"/>
                        </w:rPr>
                        <w:t>,</w:t>
                      </w:r>
                      <w:r>
                        <w:rPr>
                          <w:rFonts w:ascii="Consolas"/>
                          <w:color w:val="CCCCCC"/>
                          <w:spacing w:val="-18"/>
                          <w:sz w:val="16"/>
                        </w:rPr>
                        <w:t xml:space="preserve"> </w:t>
                      </w:r>
                      <w:r>
                        <w:rPr>
                          <w:rFonts w:ascii="Consolas"/>
                          <w:color w:val="9CDCFD"/>
                          <w:sz w:val="16"/>
                        </w:rPr>
                        <w:t>line</w:t>
                      </w:r>
                      <w:r>
                        <w:rPr>
                          <w:rFonts w:ascii="Consolas"/>
                          <w:color w:val="CCCCCC"/>
                          <w:sz w:val="16"/>
                        </w:rPr>
                        <w:t xml:space="preserve">): </w:t>
                      </w:r>
                      <w:r>
                        <w:rPr>
                          <w:rFonts w:ascii="Consolas"/>
                          <w:color w:val="C585C0"/>
                          <w:spacing w:val="-4"/>
                          <w:sz w:val="16"/>
                        </w:rPr>
                        <w:t>break</w:t>
                      </w:r>
                    </w:p>
                    <w:p w14:paraId="535B4D18" w14:textId="77777777" w:rsidR="009D0F0E" w:rsidRDefault="00000000">
                      <w:pPr>
                        <w:spacing w:line="292" w:lineRule="auto"/>
                        <w:ind w:left="1406" w:right="5284"/>
                        <w:rPr>
                          <w:rFonts w:ascii="Consolas"/>
                          <w:color w:val="000000"/>
                          <w:sz w:val="16"/>
                        </w:rPr>
                      </w:pPr>
                      <w:r>
                        <w:rPr>
                          <w:rFonts w:ascii="Consolas"/>
                          <w:color w:val="9CDCFD"/>
                          <w:spacing w:val="-2"/>
                          <w:sz w:val="16"/>
                        </w:rPr>
                        <w:t>block</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1</w:t>
                      </w:r>
                    </w:p>
                    <w:p w14:paraId="70A9633D" w14:textId="77777777" w:rsidR="009D0F0E" w:rsidRDefault="00000000">
                      <w:pPr>
                        <w:spacing w:line="292" w:lineRule="auto"/>
                        <w:ind w:left="703" w:right="4518" w:firstLine="352"/>
                        <w:rPr>
                          <w:rFonts w:ascii="Consolas"/>
                          <w:color w:val="000000"/>
                          <w:sz w:val="16"/>
                        </w:rPr>
                      </w:pPr>
                      <w:r>
                        <w:rPr>
                          <w:rFonts w:ascii="Consolas"/>
                          <w:color w:val="9CDCFD"/>
                          <w:spacing w:val="-2"/>
                          <w:sz w:val="16"/>
                        </w:rPr>
                        <w:t>blocks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r>
                        <w:rPr>
                          <w:rFonts w:ascii="Consolas"/>
                          <w:color w:val="DCDCAA"/>
                          <w:spacing w:val="-2"/>
                          <w:sz w:val="16"/>
                        </w:rPr>
                        <w:t>join</w:t>
                      </w:r>
                      <w:r>
                        <w:rPr>
                          <w:rFonts w:ascii="Consolas"/>
                          <w:color w:val="CCCCCC"/>
                          <w:spacing w:val="-2"/>
                          <w:sz w:val="16"/>
                        </w:rPr>
                        <w:t>(</w:t>
                      </w:r>
                      <w:r>
                        <w:rPr>
                          <w:rFonts w:ascii="Consolas"/>
                          <w:color w:val="9CDCFD"/>
                          <w:spacing w:val="-2"/>
                          <w:sz w:val="16"/>
                        </w:rPr>
                        <w:t>block</w:t>
                      </w:r>
                      <w:r>
                        <w:rPr>
                          <w:rFonts w:ascii="Consolas"/>
                          <w:color w:val="CCCCCC"/>
                          <w:spacing w:val="-2"/>
                          <w:sz w:val="16"/>
                        </w:rPr>
                        <w:t xml:space="preserve">)) </w:t>
                      </w:r>
                      <w:r>
                        <w:rPr>
                          <w:rFonts w:ascii="Consolas"/>
                          <w:color w:val="9CDCFD"/>
                          <w:sz w:val="16"/>
                        </w:rPr>
                        <w:t xml:space="preserve">i </w:t>
                      </w:r>
                      <w:r>
                        <w:rPr>
                          <w:rFonts w:ascii="Consolas"/>
                          <w:color w:val="D3D3D3"/>
                          <w:sz w:val="16"/>
                        </w:rPr>
                        <w:t xml:space="preserve">+= </w:t>
                      </w:r>
                      <w:r>
                        <w:rPr>
                          <w:rFonts w:ascii="Consolas"/>
                          <w:color w:val="B5CEA8"/>
                          <w:sz w:val="16"/>
                        </w:rPr>
                        <w:t>1</w:t>
                      </w:r>
                    </w:p>
                    <w:p w14:paraId="2D510CFA" w14:textId="77777777" w:rsidR="009D0F0E" w:rsidRDefault="00000000">
                      <w:pPr>
                        <w:spacing w:line="186" w:lineRule="exact"/>
                        <w:ind w:left="350"/>
                        <w:rPr>
                          <w:rFonts w:ascii="Consolas"/>
                          <w:color w:val="000000"/>
                          <w:sz w:val="16"/>
                        </w:rPr>
                      </w:pPr>
                      <w:r>
                        <w:rPr>
                          <w:rFonts w:ascii="Consolas"/>
                          <w:color w:val="C585C0"/>
                          <w:sz w:val="16"/>
                        </w:rPr>
                        <w:t>return</w:t>
                      </w:r>
                      <w:r>
                        <w:rPr>
                          <w:rFonts w:ascii="Consolas"/>
                          <w:color w:val="C585C0"/>
                          <w:spacing w:val="-7"/>
                          <w:sz w:val="16"/>
                        </w:rPr>
                        <w:t xml:space="preserve"> </w:t>
                      </w:r>
                      <w:r>
                        <w:rPr>
                          <w:rFonts w:ascii="Consolas"/>
                          <w:color w:val="9CDCFD"/>
                          <w:spacing w:val="-2"/>
                          <w:sz w:val="16"/>
                        </w:rPr>
                        <w:t>blocks</w:t>
                      </w:r>
                    </w:p>
                    <w:p w14:paraId="196BA95D" w14:textId="77777777" w:rsidR="009D0F0E" w:rsidRDefault="00000000">
                      <w:pPr>
                        <w:spacing w:before="36" w:line="292" w:lineRule="auto"/>
                        <w:ind w:left="350" w:right="4054" w:hanging="351"/>
                        <w:rPr>
                          <w:rFonts w:ascii="Consolas"/>
                          <w:color w:val="000000"/>
                          <w:sz w:val="16"/>
                        </w:rPr>
                      </w:pPr>
                      <w:r>
                        <w:rPr>
                          <w:rFonts w:ascii="Consolas"/>
                          <w:color w:val="559CD5"/>
                          <w:sz w:val="16"/>
                        </w:rPr>
                        <w:t>def</w:t>
                      </w:r>
                      <w:r>
                        <w:rPr>
                          <w:rFonts w:ascii="Consolas"/>
                          <w:color w:val="559CD5"/>
                          <w:spacing w:val="-14"/>
                          <w:sz w:val="16"/>
                        </w:rPr>
                        <w:t xml:space="preserve"> </w:t>
                      </w:r>
                      <w:r>
                        <w:rPr>
                          <w:rFonts w:ascii="Consolas"/>
                          <w:color w:val="DCDCAA"/>
                          <w:sz w:val="16"/>
                        </w:rPr>
                        <w:t>evidence_regex</w:t>
                      </w:r>
                      <w:r>
                        <w:rPr>
                          <w:rFonts w:ascii="Consolas"/>
                          <w:color w:val="CCCCCC"/>
                          <w:sz w:val="16"/>
                        </w:rPr>
                        <w:t>(</w:t>
                      </w:r>
                      <w:r>
                        <w:rPr>
                          <w:rFonts w:ascii="Consolas"/>
                          <w:color w:val="9CDCFD"/>
                          <w:sz w:val="16"/>
                        </w:rPr>
                        <w:t>text</w:t>
                      </w:r>
                      <w:r>
                        <w:rPr>
                          <w:rFonts w:ascii="Consolas"/>
                          <w:color w:val="CCCCCC"/>
                          <w:sz w:val="16"/>
                        </w:rPr>
                        <w:t>,</w:t>
                      </w:r>
                      <w:r>
                        <w:rPr>
                          <w:rFonts w:ascii="Consolas"/>
                          <w:color w:val="CCCCCC"/>
                          <w:spacing w:val="-12"/>
                          <w:sz w:val="16"/>
                        </w:rPr>
                        <w:t xml:space="preserve"> </w:t>
                      </w:r>
                      <w:r>
                        <w:rPr>
                          <w:rFonts w:ascii="Consolas"/>
                          <w:color w:val="9CDCFD"/>
                          <w:sz w:val="16"/>
                        </w:rPr>
                        <w:t>pattern</w:t>
                      </w:r>
                      <w:r>
                        <w:rPr>
                          <w:rFonts w:ascii="Consolas"/>
                          <w:color w:val="CCCCCC"/>
                          <w:sz w:val="16"/>
                        </w:rPr>
                        <w:t>,</w:t>
                      </w:r>
                      <w:r>
                        <w:rPr>
                          <w:rFonts w:ascii="Consolas"/>
                          <w:color w:val="CCCCCC"/>
                          <w:spacing w:val="-12"/>
                          <w:sz w:val="16"/>
                        </w:rPr>
                        <w:t xml:space="preserve"> </w:t>
                      </w:r>
                      <w:r>
                        <w:rPr>
                          <w:rFonts w:ascii="Consolas"/>
                          <w:color w:val="9CDCFD"/>
                          <w:sz w:val="16"/>
                        </w:rPr>
                        <w:t>max_lines</w:t>
                      </w:r>
                      <w:r>
                        <w:rPr>
                          <w:rFonts w:ascii="Consolas"/>
                          <w:color w:val="D3D3D3"/>
                          <w:sz w:val="16"/>
                        </w:rPr>
                        <w:t>=</w:t>
                      </w:r>
                      <w:r>
                        <w:rPr>
                          <w:rFonts w:ascii="Consolas"/>
                          <w:color w:val="B5CEA8"/>
                          <w:sz w:val="16"/>
                        </w:rPr>
                        <w:t>8</w:t>
                      </w:r>
                      <w:r>
                        <w:rPr>
                          <w:rFonts w:ascii="Consolas"/>
                          <w:color w:val="CCCCCC"/>
                          <w:sz w:val="16"/>
                        </w:rPr>
                        <w:t xml:space="preserve">): </w:t>
                      </w:r>
                      <w:r>
                        <w:rPr>
                          <w:rFonts w:ascii="Consolas"/>
                          <w:color w:val="9CDCFD"/>
                          <w:sz w:val="16"/>
                        </w:rPr>
                        <w:t xml:space="preserve">ev </w:t>
                      </w:r>
                      <w:r>
                        <w:rPr>
                          <w:rFonts w:ascii="Consolas"/>
                          <w:color w:val="D3D3D3"/>
                          <w:sz w:val="16"/>
                        </w:rPr>
                        <w:t xml:space="preserve">= </w:t>
                      </w:r>
                      <w:r>
                        <w:rPr>
                          <w:rFonts w:ascii="Consolas"/>
                          <w:color w:val="CCCCCC"/>
                          <w:sz w:val="16"/>
                        </w:rPr>
                        <w:t>[]</w:t>
                      </w:r>
                    </w:p>
                    <w:p w14:paraId="524D26C2" w14:textId="77777777" w:rsidR="009D0F0E" w:rsidRDefault="00000000">
                      <w:pPr>
                        <w:spacing w:line="186" w:lineRule="exact"/>
                        <w:ind w:left="350"/>
                        <w:rPr>
                          <w:rFonts w:ascii="Consolas"/>
                          <w:color w:val="000000"/>
                          <w:sz w:val="16"/>
                        </w:rPr>
                      </w:pPr>
                      <w:r>
                        <w:rPr>
                          <w:rFonts w:ascii="Consolas"/>
                          <w:color w:val="C585C0"/>
                          <w:sz w:val="16"/>
                        </w:rPr>
                        <w:t>for</w:t>
                      </w:r>
                      <w:r>
                        <w:rPr>
                          <w:rFonts w:ascii="Consolas"/>
                          <w:color w:val="C585C0"/>
                          <w:spacing w:val="-5"/>
                          <w:sz w:val="16"/>
                        </w:rPr>
                        <w:t xml:space="preserve"> </w:t>
                      </w:r>
                      <w:r>
                        <w:rPr>
                          <w:rFonts w:ascii="Consolas"/>
                          <w:color w:val="9CDCFD"/>
                          <w:sz w:val="16"/>
                        </w:rPr>
                        <w:t>line</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pacing w:val="-2"/>
                          <w:sz w:val="16"/>
                        </w:rPr>
                        <w:t>text</w:t>
                      </w:r>
                      <w:r>
                        <w:rPr>
                          <w:rFonts w:ascii="Consolas"/>
                          <w:color w:val="CCCCCC"/>
                          <w:spacing w:val="-2"/>
                          <w:sz w:val="16"/>
                        </w:rPr>
                        <w:t>.splitlines():</w:t>
                      </w:r>
                    </w:p>
                    <w:p w14:paraId="74D4AF60" w14:textId="77777777" w:rsidR="009D0F0E" w:rsidRDefault="00000000">
                      <w:pPr>
                        <w:spacing w:before="41" w:line="292" w:lineRule="auto"/>
                        <w:ind w:left="1056" w:right="4054"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pattern</w:t>
                      </w:r>
                      <w:r>
                        <w:rPr>
                          <w:rFonts w:ascii="Consolas"/>
                          <w:color w:val="CCCCCC"/>
                          <w:sz w:val="16"/>
                        </w:rPr>
                        <w:t>,</w:t>
                      </w:r>
                      <w:r>
                        <w:rPr>
                          <w:rFonts w:ascii="Consolas"/>
                          <w:color w:val="CCCCCC"/>
                          <w:spacing w:val="-11"/>
                          <w:sz w:val="16"/>
                        </w:rPr>
                        <w:t xml:space="preserve"> </w:t>
                      </w:r>
                      <w:r>
                        <w:rPr>
                          <w:rFonts w:ascii="Consolas"/>
                          <w:color w:val="9CDCFD"/>
                          <w:sz w:val="16"/>
                        </w:rPr>
                        <w:t>line</w:t>
                      </w:r>
                      <w:r>
                        <w:rPr>
                          <w:rFonts w:ascii="Consolas"/>
                          <w:color w:val="CCCCCC"/>
                          <w:sz w:val="16"/>
                        </w:rPr>
                        <w:t>,</w:t>
                      </w:r>
                      <w:r>
                        <w:rPr>
                          <w:rFonts w:ascii="Consolas"/>
                          <w:color w:val="CCCCCC"/>
                          <w:spacing w:val="-13"/>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pacing w:val="-2"/>
                          <w:sz w:val="16"/>
                        </w:rPr>
                        <w:t>ev</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.rstrip())</w:t>
                      </w:r>
                    </w:p>
                    <w:p w14:paraId="1E58D9FB" w14:textId="77777777" w:rsidR="009D0F0E" w:rsidRDefault="00000000">
                      <w:pPr>
                        <w:spacing w:line="292" w:lineRule="auto"/>
                        <w:ind w:left="1056" w:right="5445"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DCDCAA"/>
                          <w:sz w:val="16"/>
                        </w:rPr>
                        <w:t>len</w:t>
                      </w:r>
                      <w:r>
                        <w:rPr>
                          <w:rFonts w:ascii="Consolas"/>
                          <w:color w:val="CCCCCC"/>
                          <w:sz w:val="16"/>
                        </w:rPr>
                        <w:t>(</w:t>
                      </w:r>
                      <w:r>
                        <w:rPr>
                          <w:rFonts w:ascii="Consolas"/>
                          <w:color w:val="9CDCFD"/>
                          <w:sz w:val="16"/>
                        </w:rPr>
                        <w:t>ev</w:t>
                      </w:r>
                      <w:r>
                        <w:rPr>
                          <w:rFonts w:ascii="Consolas"/>
                          <w:color w:val="CCCCCC"/>
                          <w:sz w:val="16"/>
                        </w:rPr>
                        <w:t>)</w:t>
                      </w:r>
                      <w:r>
                        <w:rPr>
                          <w:rFonts w:ascii="Consolas"/>
                          <w:color w:val="CCCCCC"/>
                          <w:spacing w:val="-13"/>
                          <w:sz w:val="16"/>
                        </w:rPr>
                        <w:t xml:space="preserve"> </w:t>
                      </w:r>
                      <w:r>
                        <w:rPr>
                          <w:rFonts w:ascii="Consolas"/>
                          <w:color w:val="D3D3D3"/>
                          <w:sz w:val="16"/>
                        </w:rPr>
                        <w:t>&gt;=</w:t>
                      </w:r>
                      <w:r>
                        <w:rPr>
                          <w:rFonts w:ascii="Consolas"/>
                          <w:color w:val="D3D3D3"/>
                          <w:spacing w:val="-13"/>
                          <w:sz w:val="16"/>
                        </w:rPr>
                        <w:t xml:space="preserve"> </w:t>
                      </w:r>
                      <w:r>
                        <w:rPr>
                          <w:rFonts w:ascii="Consolas"/>
                          <w:color w:val="9CDCFD"/>
                          <w:sz w:val="16"/>
                        </w:rPr>
                        <w:t>max_lines</w:t>
                      </w:r>
                      <w:r>
                        <w:rPr>
                          <w:rFonts w:ascii="Consolas"/>
                          <w:color w:val="CCCCCC"/>
                          <w:sz w:val="16"/>
                        </w:rPr>
                        <w:t xml:space="preserve">: </w:t>
                      </w:r>
                      <w:r>
                        <w:rPr>
                          <w:rFonts w:ascii="Consolas"/>
                          <w:color w:val="C585C0"/>
                          <w:spacing w:val="-2"/>
                          <w:sz w:val="16"/>
                        </w:rPr>
                        <w:t>break</w:t>
                      </w:r>
                    </w:p>
                    <w:p w14:paraId="51AF3F6F" w14:textId="77777777" w:rsidR="009D0F0E" w:rsidRDefault="00000000">
                      <w:pPr>
                        <w:spacing w:line="186" w:lineRule="exact"/>
                        <w:ind w:left="350"/>
                        <w:rPr>
                          <w:rFonts w:ascii="Consolas"/>
                          <w:color w:val="CE9178"/>
                          <w:spacing w:val="-10"/>
                          <w:sz w:val="16"/>
                        </w:rPr>
                      </w:pPr>
                      <w:r>
                        <w:rPr>
                          <w:rFonts w:ascii="Consolas"/>
                          <w:color w:val="C585C0"/>
                          <w:sz w:val="16"/>
                        </w:rPr>
                        <w:t>return</w:t>
                      </w:r>
                      <w:r>
                        <w:rPr>
                          <w:rFonts w:ascii="Consolas"/>
                          <w:color w:val="C585C0"/>
                          <w:spacing w:val="-6"/>
                          <w:sz w:val="16"/>
                        </w:rPr>
                        <w:t xml:space="preserve"> </w:t>
                      </w:r>
                      <w:r>
                        <w:rPr>
                          <w:rFonts w:ascii="Consolas"/>
                          <w:color w:val="CE9178"/>
                          <w:sz w:val="16"/>
                        </w:rPr>
                        <w:t>"</w:t>
                      </w:r>
                      <w:r>
                        <w:rPr>
                          <w:rFonts w:ascii="Consolas"/>
                          <w:color w:val="D6B97C"/>
                          <w:sz w:val="16"/>
                        </w:rPr>
                        <w:t>\n</w:t>
                      </w:r>
                      <w:r>
                        <w:rPr>
                          <w:rFonts w:ascii="Consolas"/>
                          <w:color w:val="CE9178"/>
                          <w:sz w:val="16"/>
                        </w:rPr>
                        <w:t>"</w:t>
                      </w:r>
                      <w:r>
                        <w:rPr>
                          <w:rFonts w:ascii="Consolas"/>
                          <w:color w:val="CCCCCC"/>
                          <w:sz w:val="16"/>
                        </w:rPr>
                        <w:t>.</w:t>
                      </w:r>
                      <w:r>
                        <w:rPr>
                          <w:rFonts w:ascii="Consolas"/>
                          <w:color w:val="DCDCAA"/>
                          <w:sz w:val="16"/>
                        </w:rPr>
                        <w:t>join</w:t>
                      </w:r>
                      <w:r>
                        <w:rPr>
                          <w:rFonts w:ascii="Consolas"/>
                          <w:color w:val="CCCCCC"/>
                          <w:sz w:val="16"/>
                        </w:rPr>
                        <w:t>(</w:t>
                      </w:r>
                      <w:r>
                        <w:rPr>
                          <w:rFonts w:ascii="Consolas"/>
                          <w:color w:val="9CDCFD"/>
                          <w:sz w:val="16"/>
                        </w:rPr>
                        <w:t>ev</w:t>
                      </w:r>
                      <w:r>
                        <w:rPr>
                          <w:rFonts w:ascii="Consolas"/>
                          <w:color w:val="CCCCCC"/>
                          <w:sz w:val="16"/>
                        </w:rPr>
                        <w:t>)</w:t>
                      </w:r>
                      <w:r>
                        <w:rPr>
                          <w:rFonts w:ascii="Consolas"/>
                          <w:color w:val="CCCCCC"/>
                          <w:spacing w:val="-6"/>
                          <w:sz w:val="16"/>
                        </w:rPr>
                        <w:t xml:space="preserve"> </w:t>
                      </w:r>
                      <w:r>
                        <w:rPr>
                          <w:rFonts w:ascii="Consolas"/>
                          <w:color w:val="C585C0"/>
                          <w:sz w:val="16"/>
                        </w:rPr>
                        <w:t>if</w:t>
                      </w:r>
                      <w:r>
                        <w:rPr>
                          <w:rFonts w:ascii="Consolas"/>
                          <w:color w:val="C585C0"/>
                          <w:spacing w:val="-5"/>
                          <w:sz w:val="16"/>
                        </w:rPr>
                        <w:t xml:space="preserve"> </w:t>
                      </w:r>
                      <w:r>
                        <w:rPr>
                          <w:rFonts w:ascii="Consolas"/>
                          <w:color w:val="9CDCFD"/>
                          <w:sz w:val="16"/>
                        </w:rPr>
                        <w:t>ev</w:t>
                      </w:r>
                      <w:r>
                        <w:rPr>
                          <w:rFonts w:ascii="Consolas"/>
                          <w:color w:val="9CDCFD"/>
                          <w:spacing w:val="-6"/>
                          <w:sz w:val="16"/>
                        </w:rPr>
                        <w:t xml:space="preserve"> </w:t>
                      </w:r>
                      <w:r>
                        <w:rPr>
                          <w:rFonts w:ascii="Consolas"/>
                          <w:color w:val="C585C0"/>
                          <w:sz w:val="16"/>
                        </w:rPr>
                        <w:t>else</w:t>
                      </w:r>
                      <w:r>
                        <w:rPr>
                          <w:rFonts w:ascii="Consolas"/>
                          <w:color w:val="C585C0"/>
                          <w:spacing w:val="-5"/>
                          <w:sz w:val="16"/>
                        </w:rPr>
                        <w:t xml:space="preserve"> </w:t>
                      </w:r>
                      <w:r>
                        <w:rPr>
                          <w:rFonts w:ascii="Consolas"/>
                          <w:color w:val="CE9178"/>
                          <w:sz w:val="16"/>
                        </w:rPr>
                        <w:t>"-</w:t>
                      </w:r>
                      <w:r>
                        <w:rPr>
                          <w:rFonts w:ascii="Consolas"/>
                          <w:color w:val="CE9178"/>
                          <w:spacing w:val="-10"/>
                          <w:sz w:val="16"/>
                        </w:rPr>
                        <w:t>"</w:t>
                      </w:r>
                    </w:p>
                    <w:p w14:paraId="4B216994" w14:textId="77777777" w:rsidR="009D0F0E" w:rsidRDefault="009D0F0E">
                      <w:pPr>
                        <w:spacing w:line="186" w:lineRule="exact"/>
                        <w:ind w:left="350"/>
                        <w:rPr>
                          <w:rFonts w:ascii="Consolas"/>
                          <w:color w:val="CE9178"/>
                          <w:spacing w:val="-10"/>
                          <w:sz w:val="16"/>
                        </w:rPr>
                      </w:pPr>
                    </w:p>
                    <w:p w14:paraId="5BDC2DF4" w14:textId="77777777" w:rsidR="009D0F0E" w:rsidRDefault="009D0F0E">
                      <w:pPr>
                        <w:spacing w:line="186" w:lineRule="exact"/>
                        <w:ind w:left="350"/>
                        <w:rPr>
                          <w:rFonts w:ascii="Consolas"/>
                          <w:color w:val="CE9178"/>
                          <w:spacing w:val="-10"/>
                          <w:sz w:val="16"/>
                        </w:rPr>
                      </w:pPr>
                    </w:p>
                    <w:p w14:paraId="28DBC5A8" w14:textId="77777777" w:rsidR="009D0F0E" w:rsidRDefault="009D0F0E">
                      <w:pPr>
                        <w:spacing w:line="186" w:lineRule="exact"/>
                        <w:ind w:left="350"/>
                        <w:rPr>
                          <w:rFonts w:ascii="Consolas"/>
                          <w:color w:val="CE9178"/>
                          <w:spacing w:val="-10"/>
                          <w:sz w:val="16"/>
                        </w:rPr>
                      </w:pPr>
                    </w:p>
                  </w:txbxContent>
                </v:textbox>
                <w10:wrap type="topAndBottom" anchorx="page"/>
              </v:shape>
            </w:pict>
          </mc:Fallback>
        </mc:AlternateContent>
      </w:r>
    </w:p>
    <w:p w14:paraId="2BCEB27E" w14:textId="77777777" w:rsidR="009D0F0E" w:rsidRDefault="00000000">
      <w:pPr>
        <w:pStyle w:val="BodyText"/>
        <w:jc w:val="center"/>
        <w:rPr>
          <w:rFonts w:ascii="Cambria" w:hAnsi="Cambria" w:cs="Cambria"/>
          <w:i/>
          <w:iCs/>
          <w:sz w:val="20"/>
        </w:rPr>
        <w:sectPr w:rsidR="009D0F0E">
          <w:pgSz w:w="11910" w:h="16840"/>
          <w:pgMar w:top="1420" w:right="1077" w:bottom="880" w:left="1106" w:header="0" w:footer="699" w:gutter="0"/>
          <w:pgBorders>
            <w:top w:val="single" w:sz="4" w:space="1" w:color="auto"/>
            <w:left w:val="single" w:sz="4" w:space="4" w:color="auto"/>
            <w:bottom w:val="single" w:sz="4" w:space="1" w:color="auto"/>
            <w:right w:val="single" w:sz="4" w:space="4" w:color="auto"/>
          </w:pgBorders>
          <w:cols w:space="720"/>
        </w:sectPr>
      </w:pPr>
      <w:proofErr w:type="spellStart"/>
      <w:r>
        <w:rPr>
          <w:rFonts w:ascii="Cambria" w:hAnsi="Cambria" w:cs="Cambria"/>
          <w:i/>
          <w:iCs/>
          <w:sz w:val="20"/>
        </w:rPr>
        <w:t>Fig.No</w:t>
      </w:r>
      <w:proofErr w:type="spellEnd"/>
      <w:r>
        <w:rPr>
          <w:rFonts w:ascii="Cambria" w:hAnsi="Cambria" w:cs="Cambria"/>
          <w:i/>
          <w:iCs/>
          <w:sz w:val="20"/>
        </w:rPr>
        <w:t xml:space="preserve"> 7</w:t>
      </w:r>
    </w:p>
    <w:p w14:paraId="33A25D26" w14:textId="77777777" w:rsidR="009D0F0E" w:rsidRDefault="009D0F0E">
      <w:pPr>
        <w:pStyle w:val="BodyText"/>
        <w:ind w:left="241"/>
        <w:rPr>
          <w:rFonts w:ascii="Consolas"/>
          <w:sz w:val="20"/>
        </w:rPr>
      </w:pPr>
    </w:p>
    <w:p w14:paraId="76DC3851" w14:textId="77777777" w:rsidR="009D0F0E" w:rsidRDefault="00000000">
      <w:pPr>
        <w:pStyle w:val="BodyText"/>
        <w:ind w:left="241"/>
        <w:rPr>
          <w:rFonts w:ascii="Consolas"/>
          <w:sz w:val="20"/>
        </w:rPr>
      </w:pPr>
      <w:r>
        <w:rPr>
          <w:rFonts w:ascii="Consolas"/>
          <w:noProof/>
          <w:sz w:val="20"/>
        </w:rPr>
        <mc:AlternateContent>
          <mc:Choice Requires="wps">
            <w:drawing>
              <wp:inline distT="0" distB="0" distL="0" distR="0" wp14:anchorId="29AF8A2A" wp14:editId="4E5428AD">
                <wp:extent cx="5586095" cy="7451090"/>
                <wp:effectExtent l="0" t="0" r="6985" b="1270"/>
                <wp:docPr id="10" name="Textbox 10"/>
                <wp:cNvGraphicFramePr/>
                <a:graphic xmlns:a="http://schemas.openxmlformats.org/drawingml/2006/main">
                  <a:graphicData uri="http://schemas.microsoft.com/office/word/2010/wordprocessingShape">
                    <wps:wsp>
                      <wps:cNvSpPr txBox="1"/>
                      <wps:spPr>
                        <a:xfrm>
                          <a:off x="0" y="0"/>
                          <a:ext cx="5586095" cy="7451090"/>
                        </a:xfrm>
                        <a:prstGeom prst="rect">
                          <a:avLst/>
                        </a:prstGeom>
                        <a:solidFill>
                          <a:srgbClr val="1F1F1F"/>
                        </a:solidFill>
                      </wps:spPr>
                      <wps:txbx>
                        <w:txbxContent>
                          <w:p w14:paraId="6771D646" w14:textId="77777777" w:rsidR="009D0F0E" w:rsidRDefault="00000000">
                            <w:pPr>
                              <w:spacing w:before="38" w:line="292" w:lineRule="auto"/>
                              <w:ind w:left="350" w:right="3526" w:hanging="351"/>
                              <w:rPr>
                                <w:rFonts w:ascii="Consolas"/>
                                <w:color w:val="000000"/>
                                <w:sz w:val="16"/>
                              </w:rPr>
                            </w:pPr>
                            <w:r>
                              <w:rPr>
                                <w:rFonts w:ascii="Consolas"/>
                                <w:color w:val="559CD5"/>
                                <w:sz w:val="16"/>
                              </w:rPr>
                              <w:t>def</w:t>
                            </w:r>
                            <w:r>
                              <w:rPr>
                                <w:rFonts w:ascii="Consolas"/>
                                <w:color w:val="559CD5"/>
                                <w:spacing w:val="-14"/>
                                <w:sz w:val="16"/>
                              </w:rPr>
                              <w:t xml:space="preserve"> </w:t>
                            </w:r>
                            <w:r>
                              <w:rPr>
                                <w:rFonts w:ascii="Consolas"/>
                                <w:color w:val="DCDCAA"/>
                                <w:sz w:val="16"/>
                              </w:rPr>
                              <w:t>evidence_all_lines</w:t>
                            </w:r>
                            <w:r>
                              <w:rPr>
                                <w:rFonts w:ascii="Consolas"/>
                                <w:color w:val="CCCCCC"/>
                                <w:sz w:val="16"/>
                              </w:rPr>
                              <w:t>(</w:t>
                            </w:r>
                            <w:r>
                              <w:rPr>
                                <w:rFonts w:ascii="Consolas"/>
                                <w:color w:val="9CDCFD"/>
                                <w:sz w:val="16"/>
                              </w:rPr>
                              <w:t>text</w:t>
                            </w:r>
                            <w:r>
                              <w:rPr>
                                <w:rFonts w:ascii="Consolas"/>
                                <w:color w:val="CCCCCC"/>
                                <w:sz w:val="16"/>
                              </w:rPr>
                              <w:t>,</w:t>
                            </w:r>
                            <w:r>
                              <w:rPr>
                                <w:rFonts w:ascii="Consolas"/>
                                <w:color w:val="CCCCCC"/>
                                <w:spacing w:val="-12"/>
                                <w:sz w:val="16"/>
                              </w:rPr>
                              <w:t xml:space="preserve"> </w:t>
                            </w:r>
                            <w:r>
                              <w:rPr>
                                <w:rFonts w:ascii="Consolas"/>
                                <w:color w:val="9CDCFD"/>
                                <w:sz w:val="16"/>
                              </w:rPr>
                              <w:t>pattern</w:t>
                            </w:r>
                            <w:r>
                              <w:rPr>
                                <w:rFonts w:ascii="Consolas"/>
                                <w:color w:val="CCCCCC"/>
                                <w:sz w:val="16"/>
                              </w:rPr>
                              <w:t>,</w:t>
                            </w:r>
                            <w:r>
                              <w:rPr>
                                <w:rFonts w:ascii="Consolas"/>
                                <w:color w:val="CCCCCC"/>
                                <w:spacing w:val="-12"/>
                                <w:sz w:val="16"/>
                              </w:rPr>
                              <w:t xml:space="preserve"> </w:t>
                            </w:r>
                            <w:r>
                              <w:rPr>
                                <w:rFonts w:ascii="Consolas"/>
                                <w:color w:val="9CDCFD"/>
                                <w:sz w:val="16"/>
                              </w:rPr>
                              <w:t>max_lines</w:t>
                            </w:r>
                            <w:r>
                              <w:rPr>
                                <w:rFonts w:ascii="Consolas"/>
                                <w:color w:val="D3D3D3"/>
                                <w:sz w:val="16"/>
                              </w:rPr>
                              <w:t>=</w:t>
                            </w:r>
                            <w:r>
                              <w:rPr>
                                <w:rFonts w:ascii="Consolas"/>
                                <w:color w:val="B5CEA8"/>
                                <w:sz w:val="16"/>
                              </w:rPr>
                              <w:t>200</w:t>
                            </w:r>
                            <w:r>
                              <w:rPr>
                                <w:rFonts w:ascii="Consolas"/>
                                <w:color w:val="CCCCCC"/>
                                <w:sz w:val="16"/>
                              </w:rPr>
                              <w:t xml:space="preserve">): </w:t>
                            </w:r>
                            <w:r>
                              <w:rPr>
                                <w:rFonts w:ascii="Consolas"/>
                                <w:color w:val="9CDCFD"/>
                                <w:sz w:val="16"/>
                              </w:rPr>
                              <w:t xml:space="preserve">ev </w:t>
                            </w:r>
                            <w:r>
                              <w:rPr>
                                <w:rFonts w:ascii="Consolas"/>
                                <w:color w:val="D3D3D3"/>
                                <w:sz w:val="16"/>
                              </w:rPr>
                              <w:t xml:space="preserve">= </w:t>
                            </w:r>
                            <w:r>
                              <w:rPr>
                                <w:rFonts w:ascii="Consolas"/>
                                <w:color w:val="CCCCCC"/>
                                <w:sz w:val="16"/>
                              </w:rPr>
                              <w:t>[]</w:t>
                            </w:r>
                          </w:p>
                          <w:p w14:paraId="15363AE3" w14:textId="77777777" w:rsidR="009D0F0E" w:rsidRDefault="00000000">
                            <w:pPr>
                              <w:spacing w:line="186" w:lineRule="exact"/>
                              <w:ind w:left="350"/>
                              <w:rPr>
                                <w:rFonts w:ascii="Consolas"/>
                                <w:color w:val="000000"/>
                                <w:sz w:val="16"/>
                              </w:rPr>
                            </w:pPr>
                            <w:r>
                              <w:rPr>
                                <w:rFonts w:ascii="Consolas"/>
                                <w:color w:val="C585C0"/>
                                <w:sz w:val="16"/>
                              </w:rPr>
                              <w:t>for</w:t>
                            </w:r>
                            <w:r>
                              <w:rPr>
                                <w:rFonts w:ascii="Consolas"/>
                                <w:color w:val="C585C0"/>
                                <w:spacing w:val="-5"/>
                                <w:sz w:val="16"/>
                              </w:rPr>
                              <w:t xml:space="preserve"> </w:t>
                            </w:r>
                            <w:r>
                              <w:rPr>
                                <w:rFonts w:ascii="Consolas"/>
                                <w:color w:val="9CDCFD"/>
                                <w:sz w:val="16"/>
                              </w:rPr>
                              <w:t>line</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pacing w:val="-2"/>
                                <w:sz w:val="16"/>
                              </w:rPr>
                              <w:t>text</w:t>
                            </w:r>
                            <w:r>
                              <w:rPr>
                                <w:rFonts w:ascii="Consolas"/>
                                <w:color w:val="CCCCCC"/>
                                <w:spacing w:val="-2"/>
                                <w:sz w:val="16"/>
                              </w:rPr>
                              <w:t>.splitlines():</w:t>
                            </w:r>
                          </w:p>
                          <w:p w14:paraId="5C7DC8D1" w14:textId="77777777" w:rsidR="009D0F0E" w:rsidRDefault="00000000">
                            <w:pPr>
                              <w:spacing w:before="41" w:line="292" w:lineRule="auto"/>
                              <w:ind w:left="1056" w:right="4054"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pattern</w:t>
                            </w:r>
                            <w:r>
                              <w:rPr>
                                <w:rFonts w:ascii="Consolas"/>
                                <w:color w:val="CCCCCC"/>
                                <w:sz w:val="16"/>
                              </w:rPr>
                              <w:t>,</w:t>
                            </w:r>
                            <w:r>
                              <w:rPr>
                                <w:rFonts w:ascii="Consolas"/>
                                <w:color w:val="CCCCCC"/>
                                <w:spacing w:val="-11"/>
                                <w:sz w:val="16"/>
                              </w:rPr>
                              <w:t xml:space="preserve"> </w:t>
                            </w:r>
                            <w:r>
                              <w:rPr>
                                <w:rFonts w:ascii="Consolas"/>
                                <w:color w:val="9CDCFD"/>
                                <w:sz w:val="16"/>
                              </w:rPr>
                              <w:t>line</w:t>
                            </w:r>
                            <w:r>
                              <w:rPr>
                                <w:rFonts w:ascii="Consolas"/>
                                <w:color w:val="CCCCCC"/>
                                <w:sz w:val="16"/>
                              </w:rPr>
                              <w:t>,</w:t>
                            </w:r>
                            <w:r>
                              <w:rPr>
                                <w:rFonts w:ascii="Consolas"/>
                                <w:color w:val="CCCCCC"/>
                                <w:spacing w:val="-13"/>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pacing w:val="-2"/>
                                <w:sz w:val="16"/>
                              </w:rPr>
                              <w:t>ev</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.rstrip())</w:t>
                            </w:r>
                          </w:p>
                          <w:p w14:paraId="608DD629" w14:textId="77777777" w:rsidR="009D0F0E" w:rsidRDefault="00000000">
                            <w:pPr>
                              <w:spacing w:line="186" w:lineRule="exact"/>
                              <w:ind w:left="350"/>
                              <w:rPr>
                                <w:rFonts w:ascii="Consolas"/>
                                <w:color w:val="000000"/>
                                <w:sz w:val="16"/>
                              </w:rPr>
                            </w:pPr>
                            <w:r>
                              <w:rPr>
                                <w:rFonts w:ascii="Consolas"/>
                                <w:color w:val="C585C0"/>
                                <w:sz w:val="16"/>
                              </w:rPr>
                              <w:t>if</w:t>
                            </w:r>
                            <w:r>
                              <w:rPr>
                                <w:rFonts w:ascii="Consolas"/>
                                <w:color w:val="C585C0"/>
                                <w:spacing w:val="-2"/>
                                <w:sz w:val="16"/>
                              </w:rPr>
                              <w:t xml:space="preserve"> </w:t>
                            </w:r>
                            <w:r>
                              <w:rPr>
                                <w:rFonts w:ascii="Consolas"/>
                                <w:color w:val="559CD5"/>
                                <w:sz w:val="16"/>
                              </w:rPr>
                              <w:t>not</w:t>
                            </w:r>
                            <w:r>
                              <w:rPr>
                                <w:rFonts w:ascii="Consolas"/>
                                <w:color w:val="559CD5"/>
                                <w:spacing w:val="-2"/>
                                <w:sz w:val="16"/>
                              </w:rPr>
                              <w:t xml:space="preserve"> </w:t>
                            </w:r>
                            <w:r>
                              <w:rPr>
                                <w:rFonts w:ascii="Consolas"/>
                                <w:color w:val="9CDCFD"/>
                                <w:spacing w:val="-5"/>
                                <w:sz w:val="16"/>
                              </w:rPr>
                              <w:t>ev</w:t>
                            </w:r>
                            <w:r>
                              <w:rPr>
                                <w:rFonts w:ascii="Consolas"/>
                                <w:color w:val="CCCCCC"/>
                                <w:spacing w:val="-5"/>
                                <w:sz w:val="16"/>
                              </w:rPr>
                              <w:t>:</w:t>
                            </w:r>
                          </w:p>
                          <w:p w14:paraId="3C5DD3BD" w14:textId="77777777" w:rsidR="009D0F0E" w:rsidRDefault="00000000">
                            <w:pPr>
                              <w:spacing w:before="41"/>
                              <w:ind w:left="703"/>
                              <w:rPr>
                                <w:rFonts w:ascii="Consolas"/>
                                <w:color w:val="000000"/>
                                <w:sz w:val="16"/>
                              </w:rPr>
                            </w:pPr>
                            <w:r>
                              <w:rPr>
                                <w:rFonts w:ascii="Consolas"/>
                                <w:color w:val="C585C0"/>
                                <w:sz w:val="16"/>
                              </w:rPr>
                              <w:t>return</w:t>
                            </w:r>
                            <w:r>
                              <w:rPr>
                                <w:rFonts w:ascii="Consolas"/>
                                <w:color w:val="C585C0"/>
                                <w:spacing w:val="-8"/>
                                <w:sz w:val="16"/>
                              </w:rPr>
                              <w:t xml:space="preserve"> </w:t>
                            </w:r>
                            <w:r>
                              <w:rPr>
                                <w:rFonts w:ascii="Consolas"/>
                                <w:color w:val="CE9178"/>
                                <w:sz w:val="16"/>
                              </w:rPr>
                              <w:t>"-</w:t>
                            </w:r>
                            <w:r>
                              <w:rPr>
                                <w:rFonts w:ascii="Consolas"/>
                                <w:color w:val="CE9178"/>
                                <w:spacing w:val="-10"/>
                                <w:sz w:val="16"/>
                              </w:rPr>
                              <w:t>"</w:t>
                            </w:r>
                          </w:p>
                          <w:p w14:paraId="7690C243" w14:textId="77777777" w:rsidR="009D0F0E" w:rsidRDefault="00000000">
                            <w:pPr>
                              <w:spacing w:before="40"/>
                              <w:ind w:left="350"/>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r>
                              <w:rPr>
                                <w:rFonts w:ascii="Consolas"/>
                                <w:color w:val="DCDCAA"/>
                                <w:spacing w:val="-2"/>
                                <w:sz w:val="16"/>
                              </w:rPr>
                              <w:t>join</w:t>
                            </w:r>
                            <w:r>
                              <w:rPr>
                                <w:rFonts w:ascii="Consolas"/>
                                <w:color w:val="CCCCCC"/>
                                <w:spacing w:val="-2"/>
                                <w:sz w:val="16"/>
                              </w:rPr>
                              <w:t>(</w:t>
                            </w:r>
                            <w:r>
                              <w:rPr>
                                <w:rFonts w:ascii="Consolas"/>
                                <w:color w:val="9CDCFD"/>
                                <w:spacing w:val="-2"/>
                                <w:sz w:val="16"/>
                              </w:rPr>
                              <w:t>ev</w:t>
                            </w:r>
                            <w:r>
                              <w:rPr>
                                <w:rFonts w:ascii="Consolas"/>
                                <w:color w:val="CCCCCC"/>
                                <w:spacing w:val="-2"/>
                                <w:sz w:val="16"/>
                              </w:rPr>
                              <w:t>[:</w:t>
                            </w:r>
                            <w:r>
                              <w:rPr>
                                <w:rFonts w:ascii="Consolas"/>
                                <w:color w:val="9CDCFD"/>
                                <w:spacing w:val="-2"/>
                                <w:sz w:val="16"/>
                              </w:rPr>
                              <w:t>max_lines</w:t>
                            </w:r>
                            <w:r>
                              <w:rPr>
                                <w:rFonts w:ascii="Consolas"/>
                                <w:color w:val="CCCCCC"/>
                                <w:spacing w:val="-2"/>
                                <w:sz w:val="16"/>
                              </w:rPr>
                              <w:t>])</w:t>
                            </w:r>
                          </w:p>
                          <w:p w14:paraId="2A7984EB" w14:textId="77777777" w:rsidR="009D0F0E" w:rsidRDefault="00000000">
                            <w:pPr>
                              <w:spacing w:before="41"/>
                              <w:rPr>
                                <w:rFonts w:ascii="Consolas"/>
                                <w:color w:val="000000"/>
                                <w:sz w:val="16"/>
                              </w:rPr>
                            </w:pPr>
                            <w:r>
                              <w:rPr>
                                <w:rFonts w:ascii="Consolas"/>
                                <w:color w:val="559CD5"/>
                                <w:sz w:val="16"/>
                              </w:rPr>
                              <w:t>def</w:t>
                            </w:r>
                            <w:r>
                              <w:rPr>
                                <w:rFonts w:ascii="Consolas"/>
                                <w:color w:val="559CD5"/>
                                <w:spacing w:val="-10"/>
                                <w:sz w:val="16"/>
                              </w:rPr>
                              <w:t xml:space="preserve"> </w:t>
                            </w:r>
                            <w:r>
                              <w:rPr>
                                <w:rFonts w:ascii="Consolas"/>
                                <w:color w:val="DCDCAA"/>
                                <w:sz w:val="16"/>
                              </w:rPr>
                              <w:t>extract_banner</w:t>
                            </w:r>
                            <w:r>
                              <w:rPr>
                                <w:rFonts w:ascii="Consolas"/>
                                <w:color w:val="CCCCCC"/>
                                <w:sz w:val="16"/>
                              </w:rPr>
                              <w:t>(</w:t>
                            </w:r>
                            <w:r>
                              <w:rPr>
                                <w:rFonts w:ascii="Consolas"/>
                                <w:color w:val="9CDCFD"/>
                                <w:sz w:val="16"/>
                              </w:rPr>
                              <w:t>cfg_text</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w:t>
                            </w:r>
                            <w:r>
                              <w:rPr>
                                <w:rFonts w:ascii="Consolas"/>
                                <w:color w:val="CCCCCC"/>
                                <w:spacing w:val="-8"/>
                                <w:sz w:val="16"/>
                              </w:rPr>
                              <w:t xml:space="preserve"> </w:t>
                            </w:r>
                            <w:r>
                              <w:rPr>
                                <w:rFonts w:ascii="Consolas"/>
                                <w:color w:val="9CDCFD"/>
                                <w:sz w:val="16"/>
                              </w:rPr>
                              <w:t>banner_type</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4EC8AF"/>
                                <w:spacing w:val="-8"/>
                                <w:sz w:val="16"/>
                              </w:rPr>
                              <w:t xml:space="preserve"> </w:t>
                            </w:r>
                            <w:r>
                              <w:rPr>
                                <w:rFonts w:ascii="Consolas"/>
                                <w:color w:val="D3D3D3"/>
                                <w:sz w:val="16"/>
                              </w:rPr>
                              <w:t>=</w:t>
                            </w:r>
                            <w:r>
                              <w:rPr>
                                <w:rFonts w:ascii="Consolas"/>
                                <w:color w:val="D3D3D3"/>
                                <w:spacing w:val="-8"/>
                                <w:sz w:val="16"/>
                              </w:rPr>
                              <w:t xml:space="preserve"> </w:t>
                            </w:r>
                            <w:r>
                              <w:rPr>
                                <w:rFonts w:ascii="Consolas"/>
                                <w:color w:val="CE9178"/>
                                <w:spacing w:val="-2"/>
                                <w:sz w:val="16"/>
                              </w:rPr>
                              <w:t>"login"</w:t>
                            </w:r>
                            <w:r>
                              <w:rPr>
                                <w:rFonts w:ascii="Consolas"/>
                                <w:color w:val="CCCCCC"/>
                                <w:spacing w:val="-2"/>
                                <w:sz w:val="16"/>
                              </w:rPr>
                              <w:t>):</w:t>
                            </w:r>
                          </w:p>
                          <w:p w14:paraId="12ECF986" w14:textId="77777777" w:rsidR="009D0F0E" w:rsidRDefault="00000000">
                            <w:pPr>
                              <w:spacing w:before="41" w:line="292" w:lineRule="auto"/>
                              <w:ind w:left="350" w:right="1153"/>
                              <w:rPr>
                                <w:rFonts w:ascii="Consolas"/>
                                <w:color w:val="000000"/>
                                <w:sz w:val="16"/>
                              </w:rPr>
                            </w:pPr>
                            <w:r>
                              <w:rPr>
                                <w:rFonts w:ascii="Consolas"/>
                                <w:color w:val="9CDCFD"/>
                                <w:sz w:val="16"/>
                              </w:rPr>
                              <w:t>start</w:t>
                            </w:r>
                            <w:r>
                              <w:rPr>
                                <w:rFonts w:ascii="Consolas"/>
                                <w:color w:val="9CDCFD"/>
                                <w:spacing w:val="-14"/>
                                <w:sz w:val="16"/>
                              </w:rPr>
                              <w:t xml:space="preserve"> </w:t>
                            </w:r>
                            <w:r>
                              <w:rPr>
                                <w:rFonts w:ascii="Consolas"/>
                                <w:color w:val="D3D3D3"/>
                                <w:sz w:val="16"/>
                              </w:rPr>
                              <w:t>=</w:t>
                            </w:r>
                            <w:r>
                              <w:rPr>
                                <w:rFonts w:ascii="Consolas"/>
                                <w:color w:val="D3D3D3"/>
                                <w:spacing w:val="-11"/>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rf</w:t>
                            </w:r>
                            <w:r>
                              <w:rPr>
                                <w:rFonts w:ascii="Consolas"/>
                                <w:color w:val="CE9178"/>
                                <w:sz w:val="16"/>
                              </w:rPr>
                              <w:t>"(?im)^\s*banner\s+</w:t>
                            </w:r>
                            <w:r>
                              <w:rPr>
                                <w:rFonts w:ascii="Consolas"/>
                                <w:color w:val="559CD5"/>
                                <w:sz w:val="16"/>
                              </w:rPr>
                              <w:t>{</w:t>
                            </w:r>
                            <w:r>
                              <w:rPr>
                                <w:rFonts w:ascii="Consolas"/>
                                <w:color w:val="9CDCFD"/>
                                <w:sz w:val="16"/>
                              </w:rPr>
                              <w:t>banner_type</w:t>
                            </w:r>
                            <w:r>
                              <w:rPr>
                                <w:rFonts w:ascii="Consolas"/>
                                <w:color w:val="559CD5"/>
                                <w:sz w:val="16"/>
                              </w:rPr>
                              <w:t>}</w:t>
                            </w:r>
                            <w:r>
                              <w:rPr>
                                <w:rFonts w:ascii="Consolas"/>
                                <w:color w:val="CE9178"/>
                                <w:sz w:val="16"/>
                              </w:rPr>
                              <w:t>\s+(\S+)\s*$"</w:t>
                            </w:r>
                            <w:r>
                              <w:rPr>
                                <w:rFonts w:ascii="Consolas"/>
                                <w:color w:val="CCCCCC"/>
                                <w:sz w:val="16"/>
                              </w:rPr>
                              <w:t>,</w:t>
                            </w:r>
                            <w:r>
                              <w:rPr>
                                <w:rFonts w:ascii="Consolas"/>
                                <w:color w:val="CCCCCC"/>
                                <w:spacing w:val="-14"/>
                                <w:sz w:val="16"/>
                              </w:rPr>
                              <w:t xml:space="preserve"> </w:t>
                            </w:r>
                            <w:r>
                              <w:rPr>
                                <w:rFonts w:ascii="Consolas"/>
                                <w:color w:val="9CDCFD"/>
                                <w:sz w:val="16"/>
                              </w:rPr>
                              <w:t>cfg_text</w:t>
                            </w:r>
                            <w:r>
                              <w:rPr>
                                <w:rFonts w:ascii="Consolas"/>
                                <w:color w:val="CCCCCC"/>
                                <w:sz w:val="16"/>
                              </w:rPr>
                              <w:t xml:space="preserve">) </w:t>
                            </w:r>
                            <w:r>
                              <w:rPr>
                                <w:rFonts w:ascii="Consolas"/>
                                <w:color w:val="C585C0"/>
                                <w:sz w:val="16"/>
                              </w:rPr>
                              <w:t xml:space="preserve">if </w:t>
                            </w:r>
                            <w:r>
                              <w:rPr>
                                <w:rFonts w:ascii="Consolas"/>
                                <w:color w:val="559CD5"/>
                                <w:sz w:val="16"/>
                              </w:rPr>
                              <w:t xml:space="preserve">not </w:t>
                            </w:r>
                            <w:r>
                              <w:rPr>
                                <w:rFonts w:ascii="Consolas"/>
                                <w:color w:val="9CDCFD"/>
                                <w:sz w:val="16"/>
                              </w:rPr>
                              <w:t>start</w:t>
                            </w:r>
                            <w:r>
                              <w:rPr>
                                <w:rFonts w:ascii="Consolas"/>
                                <w:color w:val="CCCCCC"/>
                                <w:sz w:val="16"/>
                              </w:rPr>
                              <w:t>:</w:t>
                            </w:r>
                          </w:p>
                          <w:p w14:paraId="282D4E77" w14:textId="77777777" w:rsidR="009D0F0E" w:rsidRDefault="00000000">
                            <w:pPr>
                              <w:spacing w:line="186" w:lineRule="exact"/>
                              <w:ind w:left="703"/>
                              <w:rPr>
                                <w:rFonts w:ascii="Consolas"/>
                                <w:color w:val="000000"/>
                                <w:sz w:val="16"/>
                              </w:rPr>
                            </w:pPr>
                            <w:r>
                              <w:rPr>
                                <w:rFonts w:ascii="Consolas"/>
                                <w:color w:val="C585C0"/>
                                <w:sz w:val="16"/>
                              </w:rPr>
                              <w:t>return</w:t>
                            </w:r>
                            <w:r>
                              <w:rPr>
                                <w:rFonts w:ascii="Consolas"/>
                                <w:color w:val="C585C0"/>
                                <w:spacing w:val="-7"/>
                                <w:sz w:val="16"/>
                              </w:rPr>
                              <w:t xml:space="preserve"> </w:t>
                            </w:r>
                            <w:r>
                              <w:rPr>
                                <w:rFonts w:ascii="Consolas"/>
                                <w:color w:val="559CD5"/>
                                <w:spacing w:val="-4"/>
                                <w:sz w:val="16"/>
                              </w:rPr>
                              <w:t>None</w:t>
                            </w:r>
                          </w:p>
                          <w:p w14:paraId="6D27FB54" w14:textId="77777777" w:rsidR="009D0F0E" w:rsidRDefault="00000000">
                            <w:pPr>
                              <w:spacing w:before="40" w:line="292" w:lineRule="auto"/>
                              <w:ind w:left="350" w:right="4518"/>
                              <w:rPr>
                                <w:rFonts w:ascii="Consolas"/>
                                <w:color w:val="000000"/>
                                <w:sz w:val="16"/>
                              </w:rPr>
                            </w:pPr>
                            <w:r>
                              <w:rPr>
                                <w:rFonts w:ascii="Consolas"/>
                                <w:color w:val="9CDCFD"/>
                                <w:sz w:val="16"/>
                              </w:rPr>
                              <w:t>start_delim</w:t>
                            </w:r>
                            <w:r>
                              <w:rPr>
                                <w:rFonts w:ascii="Consolas"/>
                                <w:color w:val="9CDCFD"/>
                                <w:spacing w:val="-20"/>
                                <w:sz w:val="16"/>
                              </w:rPr>
                              <w:t xml:space="preserve"> </w:t>
                            </w:r>
                            <w:r>
                              <w:rPr>
                                <w:rFonts w:ascii="Consolas"/>
                                <w:color w:val="D3D3D3"/>
                                <w:sz w:val="16"/>
                              </w:rPr>
                              <w:t>=</w:t>
                            </w:r>
                            <w:r>
                              <w:rPr>
                                <w:rFonts w:ascii="Consolas"/>
                                <w:color w:val="D3D3D3"/>
                                <w:spacing w:val="-17"/>
                                <w:sz w:val="16"/>
                              </w:rPr>
                              <w:t xml:space="preserve"> </w:t>
                            </w:r>
                            <w:r>
                              <w:rPr>
                                <w:rFonts w:ascii="Consolas"/>
                                <w:color w:val="9CDCFD"/>
                                <w:sz w:val="16"/>
                              </w:rPr>
                              <w:t>start</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9CDCFD"/>
                                <w:sz w:val="16"/>
                              </w:rPr>
                              <w:t xml:space="preserve">after </w:t>
                            </w:r>
                            <w:r>
                              <w:rPr>
                                <w:rFonts w:ascii="Consolas"/>
                                <w:color w:val="D3D3D3"/>
                                <w:sz w:val="16"/>
                              </w:rPr>
                              <w:t xml:space="preserve">= </w:t>
                            </w:r>
                            <w:r>
                              <w:rPr>
                                <w:rFonts w:ascii="Consolas"/>
                                <w:color w:val="9CDCFD"/>
                                <w:sz w:val="16"/>
                              </w:rPr>
                              <w:t>cfg_text</w:t>
                            </w:r>
                            <w:r>
                              <w:rPr>
                                <w:rFonts w:ascii="Consolas"/>
                                <w:color w:val="CCCCCC"/>
                                <w:sz w:val="16"/>
                              </w:rPr>
                              <w:t>[</w:t>
                            </w:r>
                            <w:r>
                              <w:rPr>
                                <w:rFonts w:ascii="Consolas"/>
                                <w:color w:val="9CDCFD"/>
                                <w:sz w:val="16"/>
                              </w:rPr>
                              <w:t>start</w:t>
                            </w:r>
                            <w:r>
                              <w:rPr>
                                <w:rFonts w:ascii="Consolas"/>
                                <w:color w:val="CCCCCC"/>
                                <w:sz w:val="16"/>
                              </w:rPr>
                              <w:t>.</w:t>
                            </w:r>
                            <w:r>
                              <w:rPr>
                                <w:rFonts w:ascii="Consolas"/>
                                <w:color w:val="DCDCAA"/>
                                <w:sz w:val="16"/>
                              </w:rPr>
                              <w:t>end</w:t>
                            </w:r>
                            <w:r>
                              <w:rPr>
                                <w:rFonts w:ascii="Consolas"/>
                                <w:color w:val="CCCCCC"/>
                                <w:sz w:val="16"/>
                              </w:rPr>
                              <w:t xml:space="preserve">():] </w:t>
                            </w:r>
                            <w:r>
                              <w:rPr>
                                <w:rFonts w:ascii="Consolas"/>
                                <w:color w:val="9CDCFD"/>
                                <w:sz w:val="16"/>
                              </w:rPr>
                              <w:t xml:space="preserve">possible_end_delims </w:t>
                            </w:r>
                            <w:r>
                              <w:rPr>
                                <w:rFonts w:ascii="Consolas"/>
                                <w:color w:val="D3D3D3"/>
                                <w:sz w:val="16"/>
                              </w:rPr>
                              <w:t xml:space="preserve">= </w:t>
                            </w:r>
                            <w:r>
                              <w:rPr>
                                <w:rFonts w:ascii="Consolas"/>
                                <w:color w:val="CCCCCC"/>
                                <w:sz w:val="16"/>
                              </w:rPr>
                              <w:t>[</w:t>
                            </w:r>
                            <w:r>
                              <w:rPr>
                                <w:rFonts w:ascii="Consolas"/>
                                <w:color w:val="9CDCFD"/>
                                <w:sz w:val="16"/>
                              </w:rPr>
                              <w:t>start_delim</w:t>
                            </w:r>
                            <w:r>
                              <w:rPr>
                                <w:rFonts w:ascii="Consolas"/>
                                <w:color w:val="CCCCCC"/>
                                <w:sz w:val="16"/>
                              </w:rPr>
                              <w:t>]</w:t>
                            </w:r>
                          </w:p>
                          <w:p w14:paraId="31E1A606" w14:textId="77777777" w:rsidR="009D0F0E" w:rsidRDefault="00000000">
                            <w:pPr>
                              <w:spacing w:line="292" w:lineRule="auto"/>
                              <w:ind w:left="703" w:right="2168" w:hanging="353"/>
                              <w:rPr>
                                <w:rFonts w:ascii="Consolas"/>
                                <w:color w:val="000000"/>
                                <w:sz w:val="16"/>
                              </w:rPr>
                            </w:pPr>
                            <w:r>
                              <w:rPr>
                                <w:rFonts w:ascii="Consolas"/>
                                <w:color w:val="C585C0"/>
                                <w:sz w:val="16"/>
                              </w:rPr>
                              <w:t>if</w:t>
                            </w:r>
                            <w:r>
                              <w:rPr>
                                <w:rFonts w:ascii="Consolas"/>
                                <w:color w:val="C585C0"/>
                                <w:spacing w:val="-8"/>
                                <w:sz w:val="16"/>
                              </w:rPr>
                              <w:t xml:space="preserve"> </w:t>
                            </w:r>
                            <w:r>
                              <w:rPr>
                                <w:rFonts w:ascii="Consolas"/>
                                <w:color w:val="9CDCFD"/>
                                <w:sz w:val="16"/>
                              </w:rPr>
                              <w:t>start_delim</w:t>
                            </w:r>
                            <w:r>
                              <w:rPr>
                                <w:rFonts w:ascii="Consolas"/>
                                <w:color w:val="CCCCCC"/>
                                <w:sz w:val="16"/>
                              </w:rPr>
                              <w:t>.</w:t>
                            </w:r>
                            <w:r>
                              <w:rPr>
                                <w:rFonts w:ascii="Consolas"/>
                                <w:color w:val="DCDCAA"/>
                                <w:sz w:val="16"/>
                              </w:rPr>
                              <w:t>startswith</w:t>
                            </w:r>
                            <w:r>
                              <w:rPr>
                                <w:rFonts w:ascii="Consolas"/>
                                <w:color w:val="CCCCCC"/>
                                <w:sz w:val="16"/>
                              </w:rPr>
                              <w:t>(</w:t>
                            </w:r>
                            <w:r>
                              <w:rPr>
                                <w:rFonts w:ascii="Consolas"/>
                                <w:color w:val="CE9178"/>
                                <w:sz w:val="16"/>
                              </w:rPr>
                              <w:t>"^"</w:t>
                            </w:r>
                            <w:r>
                              <w:rPr>
                                <w:rFonts w:ascii="Consolas"/>
                                <w:color w:val="CCCCCC"/>
                                <w:sz w:val="16"/>
                              </w:rPr>
                              <w:t>)</w:t>
                            </w:r>
                            <w:r>
                              <w:rPr>
                                <w:rFonts w:ascii="Consolas"/>
                                <w:color w:val="CCCCCC"/>
                                <w:spacing w:val="-8"/>
                                <w:sz w:val="16"/>
                              </w:rPr>
                              <w:t xml:space="preserve"> </w:t>
                            </w:r>
                            <w:r>
                              <w:rPr>
                                <w:rFonts w:ascii="Consolas"/>
                                <w:color w:val="559CD5"/>
                                <w:sz w:val="16"/>
                              </w:rPr>
                              <w:t>and</w:t>
                            </w:r>
                            <w:r>
                              <w:rPr>
                                <w:rFonts w:ascii="Consolas"/>
                                <w:color w:val="559CD5"/>
                                <w:spacing w:val="-8"/>
                                <w:sz w:val="16"/>
                              </w:rPr>
                              <w:t xml:space="preserve"> </w:t>
                            </w:r>
                            <w:r>
                              <w:rPr>
                                <w:rFonts w:ascii="Consolas"/>
                                <w:color w:val="DCDCAA"/>
                                <w:sz w:val="16"/>
                              </w:rPr>
                              <w:t>len</w:t>
                            </w:r>
                            <w:r>
                              <w:rPr>
                                <w:rFonts w:ascii="Consolas"/>
                                <w:color w:val="CCCCCC"/>
                                <w:sz w:val="16"/>
                              </w:rPr>
                              <w:t>(</w:t>
                            </w:r>
                            <w:r>
                              <w:rPr>
                                <w:rFonts w:ascii="Consolas"/>
                                <w:color w:val="9CDCFD"/>
                                <w:sz w:val="16"/>
                              </w:rPr>
                              <w:t>start_delim</w:t>
                            </w:r>
                            <w:r>
                              <w:rPr>
                                <w:rFonts w:ascii="Consolas"/>
                                <w:color w:val="CCCCCC"/>
                                <w:sz w:val="16"/>
                              </w:rPr>
                              <w:t>)</w:t>
                            </w:r>
                            <w:r>
                              <w:rPr>
                                <w:rFonts w:ascii="Consolas"/>
                                <w:color w:val="CCCCCC"/>
                                <w:spacing w:val="-8"/>
                                <w:sz w:val="16"/>
                              </w:rPr>
                              <w:t xml:space="preserve"> </w:t>
                            </w:r>
                            <w:r>
                              <w:rPr>
                                <w:rFonts w:ascii="Consolas"/>
                                <w:color w:val="D3D3D3"/>
                                <w:sz w:val="16"/>
                              </w:rPr>
                              <w:t>&gt;</w:t>
                            </w:r>
                            <w:r>
                              <w:rPr>
                                <w:rFonts w:ascii="Consolas"/>
                                <w:color w:val="D3D3D3"/>
                                <w:spacing w:val="-6"/>
                                <w:sz w:val="16"/>
                              </w:rPr>
                              <w:t xml:space="preserve"> </w:t>
                            </w:r>
                            <w:r>
                              <w:rPr>
                                <w:rFonts w:ascii="Consolas"/>
                                <w:color w:val="B5CEA8"/>
                                <w:sz w:val="16"/>
                              </w:rPr>
                              <w:t>2</w:t>
                            </w:r>
                            <w:r>
                              <w:rPr>
                                <w:rFonts w:ascii="Consolas"/>
                                <w:color w:val="CCCCCC"/>
                                <w:sz w:val="16"/>
                              </w:rPr>
                              <w:t xml:space="preserve">: </w:t>
                            </w:r>
                            <w:r>
                              <w:rPr>
                                <w:rFonts w:ascii="Consolas"/>
                                <w:color w:val="9CDCFD"/>
                                <w:spacing w:val="-2"/>
                                <w:sz w:val="16"/>
                              </w:rPr>
                              <w:t>possible_end_delims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"^C"</w:t>
                            </w:r>
                            <w:r>
                              <w:rPr>
                                <w:rFonts w:ascii="Consolas"/>
                                <w:color w:val="CCCCCC"/>
                                <w:spacing w:val="-2"/>
                                <w:sz w:val="16"/>
                              </w:rPr>
                              <w:t>)</w:t>
                            </w:r>
                          </w:p>
                          <w:p w14:paraId="38AB0C39" w14:textId="77777777" w:rsidR="009D0F0E" w:rsidRDefault="00000000">
                            <w:pPr>
                              <w:spacing w:line="292" w:lineRule="auto"/>
                              <w:ind w:left="350" w:right="4873"/>
                              <w:rPr>
                                <w:rFonts w:ascii="Consolas"/>
                                <w:color w:val="000000"/>
                                <w:sz w:val="16"/>
                              </w:rPr>
                            </w:pPr>
                            <w:r>
                              <w:rPr>
                                <w:rFonts w:ascii="Consolas"/>
                                <w:color w:val="9CDCFD"/>
                                <w:spacing w:val="-2"/>
                                <w:sz w:val="16"/>
                              </w:rPr>
                              <w:t>possible_end_delims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"^C"</w:t>
                            </w:r>
                            <w:r>
                              <w:rPr>
                                <w:rFonts w:ascii="Consolas"/>
                                <w:color w:val="CCCCCC"/>
                                <w:spacing w:val="-2"/>
                                <w:sz w:val="16"/>
                              </w:rPr>
                              <w:t xml:space="preserve">) </w:t>
                            </w:r>
                            <w:r>
                              <w:rPr>
                                <w:rFonts w:ascii="Consolas"/>
                                <w:color w:val="9CDCFD"/>
                                <w:sz w:val="16"/>
                              </w:rPr>
                              <w:t xml:space="preserve">seen </w:t>
                            </w:r>
                            <w:r>
                              <w:rPr>
                                <w:rFonts w:ascii="Consolas"/>
                                <w:color w:val="D3D3D3"/>
                                <w:sz w:val="16"/>
                              </w:rPr>
                              <w:t xml:space="preserve">= </w:t>
                            </w:r>
                            <w:r>
                              <w:rPr>
                                <w:rFonts w:ascii="Consolas"/>
                                <w:color w:val="4EC8AF"/>
                                <w:sz w:val="16"/>
                              </w:rPr>
                              <w:t>set</w:t>
                            </w:r>
                            <w:r>
                              <w:rPr>
                                <w:rFonts w:ascii="Consolas"/>
                                <w:color w:val="CCCCCC"/>
                                <w:sz w:val="16"/>
                              </w:rPr>
                              <w:t>()</w:t>
                            </w:r>
                          </w:p>
                          <w:p w14:paraId="1500AA98" w14:textId="77777777" w:rsidR="009D0F0E" w:rsidRDefault="00000000">
                            <w:pPr>
                              <w:spacing w:line="292" w:lineRule="auto"/>
                              <w:ind w:left="350" w:right="7"/>
                              <w:rPr>
                                <w:rFonts w:ascii="Consolas"/>
                                <w:color w:val="000000"/>
                                <w:sz w:val="16"/>
                              </w:rPr>
                            </w:pPr>
                            <w:r>
                              <w:rPr>
                                <w:rFonts w:ascii="Consolas"/>
                                <w:color w:val="9CDCFD"/>
                                <w:sz w:val="16"/>
                              </w:rPr>
                              <w:t xml:space="preserve">possible_end_delims </w:t>
                            </w:r>
                            <w:r>
                              <w:rPr>
                                <w:rFonts w:ascii="Consolas"/>
                                <w:color w:val="D3D3D3"/>
                                <w:sz w:val="16"/>
                              </w:rPr>
                              <w:t>=</w:t>
                            </w:r>
                            <w:r>
                              <w:rPr>
                                <w:rFonts w:ascii="Consolas"/>
                                <w:color w:val="D3D3D3"/>
                                <w:spacing w:val="-3"/>
                                <w:sz w:val="16"/>
                              </w:rPr>
                              <w:t xml:space="preserve"> </w:t>
                            </w:r>
                            <w:r>
                              <w:rPr>
                                <w:rFonts w:ascii="Consolas"/>
                                <w:color w:val="CCCCCC"/>
                                <w:sz w:val="16"/>
                              </w:rPr>
                              <w:t>[</w:t>
                            </w:r>
                            <w:r>
                              <w:rPr>
                                <w:rFonts w:ascii="Consolas"/>
                                <w:color w:val="9CDCFD"/>
                                <w:sz w:val="16"/>
                              </w:rPr>
                              <w:t>d</w:t>
                            </w:r>
                            <w:r>
                              <w:rPr>
                                <w:rFonts w:ascii="Consolas"/>
                                <w:color w:val="9CDCFD"/>
                                <w:spacing w:val="-3"/>
                                <w:sz w:val="16"/>
                              </w:rPr>
                              <w:t xml:space="preserve"> </w:t>
                            </w:r>
                            <w:r>
                              <w:rPr>
                                <w:rFonts w:ascii="Consolas"/>
                                <w:color w:val="C585C0"/>
                                <w:sz w:val="16"/>
                              </w:rPr>
                              <w:t>for</w:t>
                            </w:r>
                            <w:r>
                              <w:rPr>
                                <w:rFonts w:ascii="Consolas"/>
                                <w:color w:val="C585C0"/>
                                <w:spacing w:val="-5"/>
                                <w:sz w:val="16"/>
                              </w:rPr>
                              <w:t xml:space="preserve"> </w:t>
                            </w:r>
                            <w:r>
                              <w:rPr>
                                <w:rFonts w:ascii="Consolas"/>
                                <w:color w:val="9CDCFD"/>
                                <w:sz w:val="16"/>
                              </w:rPr>
                              <w:t>d</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z w:val="16"/>
                              </w:rPr>
                              <w:t xml:space="preserve">possible_end_delims </w:t>
                            </w:r>
                            <w:r>
                              <w:rPr>
                                <w:rFonts w:ascii="Consolas"/>
                                <w:color w:val="C585C0"/>
                                <w:sz w:val="16"/>
                              </w:rPr>
                              <w:t>if</w:t>
                            </w:r>
                            <w:r>
                              <w:rPr>
                                <w:rFonts w:ascii="Consolas"/>
                                <w:color w:val="C585C0"/>
                                <w:spacing w:val="-3"/>
                                <w:sz w:val="16"/>
                              </w:rPr>
                              <w:t xml:space="preserve"> </w:t>
                            </w:r>
                            <w:r>
                              <w:rPr>
                                <w:rFonts w:ascii="Consolas"/>
                                <w:color w:val="559CD5"/>
                                <w:sz w:val="16"/>
                              </w:rPr>
                              <w:t>not</w:t>
                            </w:r>
                            <w:r>
                              <w:rPr>
                                <w:rFonts w:ascii="Consolas"/>
                                <w:color w:val="559CD5"/>
                                <w:spacing w:val="-5"/>
                                <w:sz w:val="16"/>
                              </w:rPr>
                              <w:t xml:space="preserve"> </w:t>
                            </w:r>
                            <w:r>
                              <w:rPr>
                                <w:rFonts w:ascii="Consolas"/>
                                <w:color w:val="CCCCCC"/>
                                <w:sz w:val="16"/>
                              </w:rPr>
                              <w:t>(</w:t>
                            </w:r>
                            <w:r>
                              <w:rPr>
                                <w:rFonts w:ascii="Consolas"/>
                                <w:color w:val="9CDCFD"/>
                                <w:sz w:val="16"/>
                              </w:rPr>
                              <w:t>d</w:t>
                            </w:r>
                            <w:r>
                              <w:rPr>
                                <w:rFonts w:ascii="Consolas"/>
                                <w:color w:val="9CDCFD"/>
                                <w:spacing w:val="-3"/>
                                <w:sz w:val="16"/>
                              </w:rPr>
                              <w:t xml:space="preserve"> </w:t>
                            </w:r>
                            <w:r>
                              <w:rPr>
                                <w:rFonts w:ascii="Consolas"/>
                                <w:color w:val="559CD5"/>
                                <w:sz w:val="16"/>
                              </w:rPr>
                              <w:t>in</w:t>
                            </w:r>
                            <w:r>
                              <w:rPr>
                                <w:rFonts w:ascii="Consolas"/>
                                <w:color w:val="559CD5"/>
                                <w:spacing w:val="-3"/>
                                <w:sz w:val="16"/>
                              </w:rPr>
                              <w:t xml:space="preserve"> </w:t>
                            </w:r>
                            <w:r>
                              <w:rPr>
                                <w:rFonts w:ascii="Consolas"/>
                                <w:color w:val="9CDCFD"/>
                                <w:sz w:val="16"/>
                              </w:rPr>
                              <w:t>seen</w:t>
                            </w:r>
                            <w:r>
                              <w:rPr>
                                <w:rFonts w:ascii="Consolas"/>
                                <w:color w:val="9CDCFD"/>
                                <w:spacing w:val="-3"/>
                                <w:sz w:val="16"/>
                              </w:rPr>
                              <w:t xml:space="preserve"> </w:t>
                            </w:r>
                            <w:r>
                              <w:rPr>
                                <w:rFonts w:ascii="Consolas"/>
                                <w:color w:val="559CD5"/>
                                <w:sz w:val="16"/>
                              </w:rPr>
                              <w:t>or</w:t>
                            </w:r>
                            <w:r>
                              <w:rPr>
                                <w:rFonts w:ascii="Consolas"/>
                                <w:color w:val="559CD5"/>
                                <w:spacing w:val="-3"/>
                                <w:sz w:val="16"/>
                              </w:rPr>
                              <w:t xml:space="preserve"> </w:t>
                            </w:r>
                            <w:r>
                              <w:rPr>
                                <w:rFonts w:ascii="Consolas"/>
                                <w:color w:val="9CDCFD"/>
                                <w:sz w:val="16"/>
                              </w:rPr>
                              <w:t>seen</w:t>
                            </w:r>
                            <w:r>
                              <w:rPr>
                                <w:rFonts w:ascii="Consolas"/>
                                <w:color w:val="CCCCCC"/>
                                <w:sz w:val="16"/>
                              </w:rPr>
                              <w:t>.</w:t>
                            </w:r>
                            <w:r>
                              <w:rPr>
                                <w:rFonts w:ascii="Consolas"/>
                                <w:color w:val="DCDCAA"/>
                                <w:sz w:val="16"/>
                              </w:rPr>
                              <w:t>add</w:t>
                            </w:r>
                            <w:r>
                              <w:rPr>
                                <w:rFonts w:ascii="Consolas"/>
                                <w:color w:val="CCCCCC"/>
                                <w:sz w:val="16"/>
                              </w:rPr>
                              <w:t>(</w:t>
                            </w:r>
                            <w:r>
                              <w:rPr>
                                <w:rFonts w:ascii="Consolas"/>
                                <w:color w:val="9CDCFD"/>
                                <w:sz w:val="16"/>
                              </w:rPr>
                              <w:t>d</w:t>
                            </w:r>
                            <w:r>
                              <w:rPr>
                                <w:rFonts w:ascii="Consolas"/>
                                <w:color w:val="CCCCCC"/>
                                <w:sz w:val="16"/>
                              </w:rPr>
                              <w:t xml:space="preserve">))] </w:t>
                            </w:r>
                            <w:r>
                              <w:rPr>
                                <w:rFonts w:ascii="Consolas"/>
                                <w:color w:val="C585C0"/>
                                <w:sz w:val="16"/>
                              </w:rPr>
                              <w:t xml:space="preserve">for </w:t>
                            </w:r>
                            <w:r>
                              <w:rPr>
                                <w:rFonts w:ascii="Consolas"/>
                                <w:color w:val="9CDCFD"/>
                                <w:sz w:val="16"/>
                              </w:rPr>
                              <w:t xml:space="preserve">d </w:t>
                            </w:r>
                            <w:r>
                              <w:rPr>
                                <w:rFonts w:ascii="Consolas"/>
                                <w:color w:val="C585C0"/>
                                <w:sz w:val="16"/>
                              </w:rPr>
                              <w:t xml:space="preserve">in </w:t>
                            </w:r>
                            <w:r>
                              <w:rPr>
                                <w:rFonts w:ascii="Consolas"/>
                                <w:color w:val="9CDCFD"/>
                                <w:sz w:val="16"/>
                              </w:rPr>
                              <w:t>possible_end_delims</w:t>
                            </w:r>
                            <w:r>
                              <w:rPr>
                                <w:rFonts w:ascii="Consolas"/>
                                <w:color w:val="CCCCCC"/>
                                <w:sz w:val="16"/>
                              </w:rPr>
                              <w:t>:</w:t>
                            </w:r>
                          </w:p>
                          <w:p w14:paraId="559D526C" w14:textId="77777777" w:rsidR="009D0F0E" w:rsidRDefault="00000000">
                            <w:pPr>
                              <w:spacing w:line="292" w:lineRule="auto"/>
                              <w:ind w:left="703" w:right="2471"/>
                              <w:rPr>
                                <w:rFonts w:ascii="Consolas"/>
                                <w:color w:val="000000"/>
                                <w:sz w:val="16"/>
                              </w:rPr>
                            </w:pPr>
                            <w:r>
                              <w:rPr>
                                <w:rFonts w:ascii="Consolas"/>
                                <w:color w:val="9CDCFD"/>
                                <w:sz w:val="16"/>
                              </w:rPr>
                              <w:t>m_end</w:t>
                            </w:r>
                            <w:r>
                              <w:rPr>
                                <w:rFonts w:ascii="Consolas"/>
                                <w:color w:val="9CDCFD"/>
                                <w:spacing w:val="-13"/>
                                <w:sz w:val="16"/>
                              </w:rPr>
                              <w:t xml:space="preserve"> </w:t>
                            </w:r>
                            <w:r>
                              <w:rPr>
                                <w:rFonts w:ascii="Consolas"/>
                                <w:color w:val="D3D3D3"/>
                                <w:sz w:val="16"/>
                              </w:rPr>
                              <w:t>=</w:t>
                            </w:r>
                            <w:r>
                              <w:rPr>
                                <w:rFonts w:ascii="Consolas"/>
                                <w:color w:val="D3D3D3"/>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rf</w:t>
                            </w:r>
                            <w:r>
                              <w:rPr>
                                <w:rFonts w:ascii="Consolas"/>
                                <w:color w:val="CE9178"/>
                                <w:sz w:val="16"/>
                              </w:rPr>
                              <w:t>"(?im)^\s*</w:t>
                            </w:r>
                            <w:r>
                              <w:rPr>
                                <w:rFonts w:ascii="Consolas"/>
                                <w:color w:val="559CD5"/>
                                <w:sz w:val="16"/>
                              </w:rPr>
                              <w:t>{</w:t>
                            </w:r>
                            <w:r>
                              <w:rPr>
                                <w:rFonts w:ascii="Consolas"/>
                                <w:color w:val="4EC8AF"/>
                                <w:sz w:val="16"/>
                              </w:rPr>
                              <w:t>re</w:t>
                            </w:r>
                            <w:r>
                              <w:rPr>
                                <w:rFonts w:ascii="Consolas"/>
                                <w:color w:val="CCCCCC"/>
                                <w:sz w:val="16"/>
                              </w:rPr>
                              <w:t>.</w:t>
                            </w:r>
                            <w:r>
                              <w:rPr>
                                <w:rFonts w:ascii="Consolas"/>
                                <w:color w:val="DCDCAA"/>
                                <w:sz w:val="16"/>
                              </w:rPr>
                              <w:t>escape</w:t>
                            </w:r>
                            <w:r>
                              <w:rPr>
                                <w:rFonts w:ascii="Consolas"/>
                                <w:color w:val="CCCCCC"/>
                                <w:sz w:val="16"/>
                              </w:rPr>
                              <w:t>(</w:t>
                            </w:r>
                            <w:r>
                              <w:rPr>
                                <w:rFonts w:ascii="Consolas"/>
                                <w:color w:val="9CDCFD"/>
                                <w:sz w:val="16"/>
                              </w:rPr>
                              <w:t>d</w:t>
                            </w:r>
                            <w:r>
                              <w:rPr>
                                <w:rFonts w:ascii="Consolas"/>
                                <w:color w:val="CCCCCC"/>
                                <w:sz w:val="16"/>
                              </w:rPr>
                              <w:t>)</w:t>
                            </w:r>
                            <w:r>
                              <w:rPr>
                                <w:rFonts w:ascii="Consolas"/>
                                <w:color w:val="559CD5"/>
                                <w:sz w:val="16"/>
                              </w:rPr>
                              <w:t>}</w:t>
                            </w:r>
                            <w:r>
                              <w:rPr>
                                <w:rFonts w:ascii="Consolas"/>
                                <w:color w:val="CE9178"/>
                                <w:sz w:val="16"/>
                              </w:rPr>
                              <w:t>\s*$"</w:t>
                            </w:r>
                            <w:r>
                              <w:rPr>
                                <w:rFonts w:ascii="Consolas"/>
                                <w:color w:val="CCCCCC"/>
                                <w:sz w:val="16"/>
                              </w:rPr>
                              <w:t>,</w:t>
                            </w:r>
                            <w:r>
                              <w:rPr>
                                <w:rFonts w:ascii="Consolas"/>
                                <w:color w:val="CCCCCC"/>
                                <w:spacing w:val="-13"/>
                                <w:sz w:val="16"/>
                              </w:rPr>
                              <w:t xml:space="preserve"> </w:t>
                            </w:r>
                            <w:r>
                              <w:rPr>
                                <w:rFonts w:ascii="Consolas"/>
                                <w:color w:val="9CDCFD"/>
                                <w:sz w:val="16"/>
                              </w:rPr>
                              <w:t>after</w:t>
                            </w:r>
                            <w:r>
                              <w:rPr>
                                <w:rFonts w:ascii="Consolas"/>
                                <w:color w:val="CCCCCC"/>
                                <w:sz w:val="16"/>
                              </w:rPr>
                              <w:t xml:space="preserve">) </w:t>
                            </w:r>
                            <w:r>
                              <w:rPr>
                                <w:rFonts w:ascii="Consolas"/>
                                <w:color w:val="C585C0"/>
                                <w:sz w:val="16"/>
                              </w:rPr>
                              <w:t xml:space="preserve">if </w:t>
                            </w:r>
                            <w:r>
                              <w:rPr>
                                <w:rFonts w:ascii="Consolas"/>
                                <w:color w:val="9CDCFD"/>
                                <w:sz w:val="16"/>
                              </w:rPr>
                              <w:t>m_end</w:t>
                            </w:r>
                            <w:r>
                              <w:rPr>
                                <w:rFonts w:ascii="Consolas"/>
                                <w:color w:val="CCCCCC"/>
                                <w:sz w:val="16"/>
                              </w:rPr>
                              <w:t>:</w:t>
                            </w:r>
                          </w:p>
                          <w:p w14:paraId="0F6FE4D6" w14:textId="77777777" w:rsidR="009D0F0E" w:rsidRDefault="00000000">
                            <w:pPr>
                              <w:spacing w:line="186" w:lineRule="exact"/>
                              <w:ind w:left="1056"/>
                              <w:rPr>
                                <w:rFonts w:ascii="Consolas"/>
                                <w:color w:val="000000"/>
                                <w:sz w:val="16"/>
                              </w:rPr>
                            </w:pPr>
                            <w:r>
                              <w:rPr>
                                <w:rFonts w:ascii="Consolas"/>
                                <w:color w:val="9CDCFD"/>
                                <w:sz w:val="16"/>
                              </w:rPr>
                              <w:t>content</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9CDCFD"/>
                                <w:spacing w:val="-2"/>
                                <w:sz w:val="16"/>
                              </w:rPr>
                              <w:t>after</w:t>
                            </w:r>
                            <w:r>
                              <w:rPr>
                                <w:rFonts w:ascii="Consolas"/>
                                <w:color w:val="CCCCCC"/>
                                <w:spacing w:val="-2"/>
                                <w:sz w:val="16"/>
                              </w:rPr>
                              <w:t>[:</w:t>
                            </w:r>
                            <w:r>
                              <w:rPr>
                                <w:rFonts w:ascii="Consolas"/>
                                <w:color w:val="9CDCFD"/>
                                <w:spacing w:val="-2"/>
                                <w:sz w:val="16"/>
                              </w:rPr>
                              <w:t>m_end</w:t>
                            </w:r>
                            <w:r>
                              <w:rPr>
                                <w:rFonts w:ascii="Consolas"/>
                                <w:color w:val="CCCCCC"/>
                                <w:spacing w:val="-2"/>
                                <w:sz w:val="16"/>
                              </w:rPr>
                              <w:t>.</w:t>
                            </w:r>
                            <w:r>
                              <w:rPr>
                                <w:rFonts w:ascii="Consolas"/>
                                <w:color w:val="DCDCAA"/>
                                <w:spacing w:val="-2"/>
                                <w:sz w:val="16"/>
                              </w:rPr>
                              <w:t>start</w:t>
                            </w:r>
                            <w:r>
                              <w:rPr>
                                <w:rFonts w:ascii="Consolas"/>
                                <w:color w:val="CCCCCC"/>
                                <w:spacing w:val="-2"/>
                                <w:sz w:val="16"/>
                              </w:rPr>
                              <w:t>()].</w:t>
                            </w:r>
                            <w:r>
                              <w:rPr>
                                <w:rFonts w:ascii="Consolas"/>
                                <w:color w:val="DCDCAA"/>
                                <w:spacing w:val="-2"/>
                                <w:sz w:val="16"/>
                              </w:rPr>
                              <w:t>strip</w:t>
                            </w:r>
                            <w:r>
                              <w:rPr>
                                <w:rFonts w:ascii="Consolas"/>
                                <w:color w:val="CCCCCC"/>
                                <w:spacing w:val="-2"/>
                                <w:sz w:val="16"/>
                              </w:rPr>
                              <w:t>(</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p>
                          <w:p w14:paraId="52AA92EC" w14:textId="77777777" w:rsidR="009D0F0E" w:rsidRDefault="00000000">
                            <w:pPr>
                              <w:spacing w:before="36" w:line="292" w:lineRule="auto"/>
                              <w:ind w:left="350" w:right="1943" w:firstLine="705"/>
                              <w:rPr>
                                <w:rFonts w:ascii="Consolas"/>
                                <w:color w:val="000000"/>
                                <w:sz w:val="16"/>
                              </w:rPr>
                            </w:pPr>
                            <w:r>
                              <w:rPr>
                                <w:rFonts w:ascii="Consolas"/>
                                <w:color w:val="C585C0"/>
                                <w:sz w:val="16"/>
                              </w:rPr>
                              <w:t>return</w:t>
                            </w:r>
                            <w:r>
                              <w:rPr>
                                <w:rFonts w:ascii="Consolas"/>
                                <w:color w:val="C585C0"/>
                                <w:spacing w:val="-13"/>
                                <w:sz w:val="16"/>
                              </w:rPr>
                              <w:t xml:space="preserve"> </w:t>
                            </w:r>
                            <w:r>
                              <w:rPr>
                                <w:rFonts w:ascii="Consolas"/>
                                <w:color w:val="559CD5"/>
                                <w:sz w:val="16"/>
                              </w:rPr>
                              <w:t>f</w:t>
                            </w:r>
                            <w:r>
                              <w:rPr>
                                <w:rFonts w:ascii="Consolas"/>
                                <w:color w:val="CE9178"/>
                                <w:sz w:val="16"/>
                              </w:rPr>
                              <w:t>"banner</w:t>
                            </w:r>
                            <w:r>
                              <w:rPr>
                                <w:rFonts w:ascii="Consolas"/>
                                <w:color w:val="CE9178"/>
                                <w:spacing w:val="-13"/>
                                <w:sz w:val="16"/>
                              </w:rPr>
                              <w:t xml:space="preserve"> </w:t>
                            </w:r>
                            <w:r>
                              <w:rPr>
                                <w:rFonts w:ascii="Consolas"/>
                                <w:color w:val="559CD5"/>
                                <w:sz w:val="16"/>
                              </w:rPr>
                              <w:t>{</w:t>
                            </w:r>
                            <w:r>
                              <w:rPr>
                                <w:rFonts w:ascii="Consolas"/>
                                <w:color w:val="9CDCFD"/>
                                <w:sz w:val="16"/>
                              </w:rPr>
                              <w:t>banner_type</w:t>
                            </w:r>
                            <w:r>
                              <w:rPr>
                                <w:rFonts w:ascii="Consolas"/>
                                <w:color w:val="559CD5"/>
                                <w:sz w:val="16"/>
                              </w:rPr>
                              <w:t>}</w:t>
                            </w:r>
                            <w:r>
                              <w:rPr>
                                <w:rFonts w:ascii="Consolas"/>
                                <w:color w:val="559CD5"/>
                                <w:spacing w:val="-13"/>
                                <w:sz w:val="16"/>
                              </w:rPr>
                              <w:t xml:space="preserve"> </w:t>
                            </w:r>
                            <w:r>
                              <w:rPr>
                                <w:rFonts w:ascii="Consolas"/>
                                <w:color w:val="559CD5"/>
                                <w:sz w:val="16"/>
                              </w:rPr>
                              <w:t>{</w:t>
                            </w:r>
                            <w:r>
                              <w:rPr>
                                <w:rFonts w:ascii="Consolas"/>
                                <w:color w:val="9CDCFD"/>
                                <w:sz w:val="16"/>
                              </w:rPr>
                              <w:t>start_delim</w:t>
                            </w:r>
                            <w:r>
                              <w:rPr>
                                <w:rFonts w:ascii="Consolas"/>
                                <w:color w:val="559CD5"/>
                                <w:sz w:val="16"/>
                              </w:rPr>
                              <w:t>}</w:t>
                            </w:r>
                            <w:r>
                              <w:rPr>
                                <w:rFonts w:ascii="Consolas"/>
                                <w:color w:val="D6B97C"/>
                                <w:sz w:val="16"/>
                              </w:rPr>
                              <w:t>\n</w:t>
                            </w:r>
                            <w:r>
                              <w:rPr>
                                <w:rFonts w:ascii="Consolas"/>
                                <w:color w:val="559CD5"/>
                                <w:sz w:val="16"/>
                              </w:rPr>
                              <w:t>{</w:t>
                            </w:r>
                            <w:r>
                              <w:rPr>
                                <w:rFonts w:ascii="Consolas"/>
                                <w:color w:val="9CDCFD"/>
                                <w:sz w:val="16"/>
                              </w:rPr>
                              <w:t>content</w:t>
                            </w:r>
                            <w:r>
                              <w:rPr>
                                <w:rFonts w:ascii="Consolas"/>
                                <w:color w:val="559CD5"/>
                                <w:sz w:val="16"/>
                              </w:rPr>
                              <w:t>}</w:t>
                            </w:r>
                            <w:r>
                              <w:rPr>
                                <w:rFonts w:ascii="Consolas"/>
                                <w:color w:val="D6B97C"/>
                                <w:sz w:val="16"/>
                              </w:rPr>
                              <w:t>\n</w:t>
                            </w:r>
                            <w:r>
                              <w:rPr>
                                <w:rFonts w:ascii="Consolas"/>
                                <w:color w:val="559CD5"/>
                                <w:sz w:val="16"/>
                              </w:rPr>
                              <w:t>{</w:t>
                            </w:r>
                            <w:r>
                              <w:rPr>
                                <w:rFonts w:ascii="Consolas"/>
                                <w:color w:val="9CDCFD"/>
                                <w:sz w:val="16"/>
                              </w:rPr>
                              <w:t>d</w:t>
                            </w:r>
                            <w:r>
                              <w:rPr>
                                <w:rFonts w:ascii="Consolas"/>
                                <w:color w:val="559CD5"/>
                                <w:sz w:val="16"/>
                              </w:rPr>
                              <w:t>}</w:t>
                            </w:r>
                            <w:r>
                              <w:rPr>
                                <w:rFonts w:ascii="Consolas"/>
                                <w:color w:val="CE9178"/>
                                <w:sz w:val="16"/>
                              </w:rPr>
                              <w:t xml:space="preserve">" </w:t>
                            </w:r>
                            <w:r>
                              <w:rPr>
                                <w:rFonts w:ascii="Consolas"/>
                                <w:color w:val="C585C0"/>
                                <w:sz w:val="16"/>
                              </w:rPr>
                              <w:t xml:space="preserve">return </w:t>
                            </w:r>
                            <w:r>
                              <w:rPr>
                                <w:rFonts w:ascii="Consolas"/>
                                <w:color w:val="559CD5"/>
                                <w:sz w:val="16"/>
                              </w:rPr>
                              <w:t>None</w:t>
                            </w:r>
                          </w:p>
                          <w:p w14:paraId="74D355E0" w14:textId="77777777" w:rsidR="009D0F0E" w:rsidRDefault="00000000">
                            <w:pPr>
                              <w:spacing w:line="186" w:lineRule="exact"/>
                              <w:ind w:left="703"/>
                              <w:rPr>
                                <w:rFonts w:ascii="Consolas"/>
                                <w:color w:val="000000"/>
                                <w:sz w:val="16"/>
                              </w:rPr>
                            </w:pPr>
                            <w:r>
                              <w:rPr>
                                <w:rFonts w:ascii="Consolas"/>
                                <w:color w:val="C585C0"/>
                                <w:sz w:val="16"/>
                              </w:rPr>
                              <w:t>elif</w:t>
                            </w:r>
                            <w:r>
                              <w:rPr>
                                <w:rFonts w:ascii="Consolas"/>
                                <w:color w:val="C585C0"/>
                                <w:spacing w:val="-4"/>
                                <w:sz w:val="16"/>
                              </w:rPr>
                              <w:t xml:space="preserve"> </w:t>
                            </w:r>
                            <w:r>
                              <w:rPr>
                                <w:rFonts w:ascii="Consolas"/>
                                <w:color w:val="9CDCFD"/>
                                <w:sz w:val="16"/>
                              </w:rPr>
                              <w:t>risk</w:t>
                            </w:r>
                            <w:r>
                              <w:rPr>
                                <w:rFonts w:ascii="Consolas"/>
                                <w:color w:val="9CDCFD"/>
                                <w:spacing w:val="-2"/>
                                <w:sz w:val="16"/>
                              </w:rPr>
                              <w:t xml:space="preserve"> </w:t>
                            </w:r>
                            <w:r>
                              <w:rPr>
                                <w:rFonts w:ascii="Consolas"/>
                                <w:color w:val="D3D3D3"/>
                                <w:sz w:val="16"/>
                              </w:rPr>
                              <w:t>==</w:t>
                            </w:r>
                            <w:r>
                              <w:rPr>
                                <w:rFonts w:ascii="Consolas"/>
                                <w:color w:val="D3D3D3"/>
                                <w:spacing w:val="-3"/>
                                <w:sz w:val="16"/>
                              </w:rPr>
                              <w:t xml:space="preserve"> </w:t>
                            </w:r>
                            <w:r>
                              <w:rPr>
                                <w:rFonts w:ascii="Consolas"/>
                                <w:color w:val="CE9178"/>
                                <w:spacing w:val="-2"/>
                                <w:sz w:val="16"/>
                              </w:rPr>
                              <w:t>"medium"</w:t>
                            </w:r>
                            <w:r>
                              <w:rPr>
                                <w:rFonts w:ascii="Consolas"/>
                                <w:color w:val="CCCCCC"/>
                                <w:spacing w:val="-2"/>
                                <w:sz w:val="16"/>
                              </w:rPr>
                              <w:t>:</w:t>
                            </w:r>
                          </w:p>
                          <w:p w14:paraId="6A927306" w14:textId="77777777" w:rsidR="009D0F0E" w:rsidRDefault="00000000">
                            <w:pPr>
                              <w:spacing w:before="41" w:line="292" w:lineRule="auto"/>
                              <w:ind w:left="703" w:right="1943" w:firstLine="352"/>
                              <w:rPr>
                                <w:rFonts w:ascii="Consolas"/>
                                <w:color w:val="000000"/>
                                <w:sz w:val="16"/>
                              </w:rPr>
                            </w:pPr>
                            <w:r>
                              <w:rPr>
                                <w:rFonts w:ascii="Consolas"/>
                                <w:color w:val="9CDCFD"/>
                                <w:sz w:val="16"/>
                              </w:rPr>
                              <w:t>risk_badge</w:t>
                            </w:r>
                            <w:r>
                              <w:rPr>
                                <w:rFonts w:ascii="Consolas"/>
                                <w:color w:val="9CDCFD"/>
                                <w:spacing w:val="-10"/>
                                <w:sz w:val="16"/>
                              </w:rPr>
                              <w:t xml:space="preserve"> </w:t>
                            </w:r>
                            <w:r>
                              <w:rPr>
                                <w:rFonts w:ascii="Consolas"/>
                                <w:color w:val="D3D3D3"/>
                                <w:sz w:val="16"/>
                              </w:rPr>
                              <w:t>=</w:t>
                            </w:r>
                            <w:r>
                              <w:rPr>
                                <w:rFonts w:ascii="Consolas"/>
                                <w:color w:val="D3D3D3"/>
                                <w:spacing w:val="-10"/>
                                <w:sz w:val="16"/>
                              </w:rPr>
                              <w:t xml:space="preserve"> </w:t>
                            </w:r>
                            <w:r>
                              <w:rPr>
                                <w:rFonts w:ascii="Consolas"/>
                                <w:color w:val="CE9178"/>
                                <w:sz w:val="16"/>
                              </w:rPr>
                              <w:t>'&lt;span</w:t>
                            </w:r>
                            <w:r>
                              <w:rPr>
                                <w:rFonts w:ascii="Consolas"/>
                                <w:color w:val="CE9178"/>
                                <w:spacing w:val="-10"/>
                                <w:sz w:val="16"/>
                              </w:rPr>
                              <w:t xml:space="preserve"> </w:t>
                            </w:r>
                            <w:r>
                              <w:rPr>
                                <w:rFonts w:ascii="Consolas"/>
                                <w:color w:val="CE9178"/>
                                <w:sz w:val="16"/>
                              </w:rPr>
                              <w:t>class="pill</w:t>
                            </w:r>
                            <w:r>
                              <w:rPr>
                                <w:rFonts w:ascii="Consolas"/>
                                <w:color w:val="CE9178"/>
                                <w:spacing w:val="-11"/>
                                <w:sz w:val="16"/>
                              </w:rPr>
                              <w:t xml:space="preserve"> </w:t>
                            </w:r>
                            <w:r>
                              <w:rPr>
                                <w:rFonts w:ascii="Consolas"/>
                                <w:color w:val="CE9178"/>
                                <w:sz w:val="16"/>
                              </w:rPr>
                              <w:t xml:space="preserve">pill-yellow"&gt;Medium&lt;/span&gt;' </w:t>
                            </w:r>
                            <w:r>
                              <w:rPr>
                                <w:rFonts w:ascii="Consolas"/>
                                <w:color w:val="C585C0"/>
                                <w:spacing w:val="-2"/>
                                <w:sz w:val="16"/>
                              </w:rPr>
                              <w:t>else</w:t>
                            </w:r>
                            <w:r>
                              <w:rPr>
                                <w:rFonts w:ascii="Consolas"/>
                                <w:color w:val="CCCCCC"/>
                                <w:spacing w:val="-2"/>
                                <w:sz w:val="16"/>
                              </w:rPr>
                              <w:t>:</w:t>
                            </w:r>
                          </w:p>
                          <w:p w14:paraId="0F53A8BD" w14:textId="77777777" w:rsidR="009D0F0E" w:rsidRDefault="00000000">
                            <w:pPr>
                              <w:spacing w:line="292" w:lineRule="auto"/>
                              <w:ind w:left="703" w:right="1854" w:firstLine="352"/>
                              <w:rPr>
                                <w:rFonts w:ascii="Consolas"/>
                                <w:color w:val="000000"/>
                                <w:sz w:val="16"/>
                              </w:rPr>
                            </w:pPr>
                            <w:r>
                              <w:rPr>
                                <w:rFonts w:ascii="Consolas"/>
                                <w:color w:val="9CDCFD"/>
                                <w:sz w:val="16"/>
                              </w:rPr>
                              <w:t>risk_badge</w:t>
                            </w:r>
                            <w:r>
                              <w:rPr>
                                <w:rFonts w:ascii="Consolas"/>
                                <w:color w:val="9CDCFD"/>
                                <w:spacing w:val="-9"/>
                                <w:sz w:val="16"/>
                              </w:rPr>
                              <w:t xml:space="preserve"> </w:t>
                            </w:r>
                            <w:r>
                              <w:rPr>
                                <w:rFonts w:ascii="Consolas"/>
                                <w:color w:val="D3D3D3"/>
                                <w:sz w:val="16"/>
                              </w:rPr>
                              <w:t>=</w:t>
                            </w:r>
                            <w:r>
                              <w:rPr>
                                <w:rFonts w:ascii="Consolas"/>
                                <w:color w:val="D3D3D3"/>
                                <w:spacing w:val="-9"/>
                                <w:sz w:val="16"/>
                              </w:rPr>
                              <w:t xml:space="preserve"> </w:t>
                            </w:r>
                            <w:r>
                              <w:rPr>
                                <w:rFonts w:ascii="Consolas"/>
                                <w:color w:val="CE9178"/>
                                <w:sz w:val="16"/>
                              </w:rPr>
                              <w:t>'&lt;span</w:t>
                            </w:r>
                            <w:r>
                              <w:rPr>
                                <w:rFonts w:ascii="Consolas"/>
                                <w:color w:val="CE9178"/>
                                <w:spacing w:val="-9"/>
                                <w:sz w:val="16"/>
                              </w:rPr>
                              <w:t xml:space="preserve"> </w:t>
                            </w:r>
                            <w:r>
                              <w:rPr>
                                <w:rFonts w:ascii="Consolas"/>
                                <w:color w:val="CE9178"/>
                                <w:sz w:val="16"/>
                              </w:rPr>
                              <w:t>class="pill</w:t>
                            </w:r>
                            <w:r>
                              <w:rPr>
                                <w:rFonts w:ascii="Consolas"/>
                                <w:color w:val="CE9178"/>
                                <w:spacing w:val="-11"/>
                                <w:sz w:val="16"/>
                              </w:rPr>
                              <w:t xml:space="preserve"> </w:t>
                            </w:r>
                            <w:r>
                              <w:rPr>
                                <w:rFonts w:ascii="Consolas"/>
                                <w:color w:val="CE9178"/>
                                <w:sz w:val="16"/>
                              </w:rPr>
                              <w:t xml:space="preserve">pill-blue"&gt;Low&lt;/span&gt;' </w:t>
                            </w:r>
                            <w:r>
                              <w:rPr>
                                <w:rFonts w:ascii="Consolas"/>
                                <w:color w:val="9CDCFD"/>
                                <w:sz w:val="16"/>
                              </w:rPr>
                              <w:t xml:space="preserve">evidence </w:t>
                            </w:r>
                            <w:r>
                              <w:rPr>
                                <w:rFonts w:ascii="Consolas"/>
                                <w:color w:val="D3D3D3"/>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"Evidence"</w:t>
                            </w:r>
                            <w:r>
                              <w:rPr>
                                <w:rFonts w:ascii="Consolas"/>
                                <w:color w:val="CCCCCC"/>
                                <w:sz w:val="16"/>
                              </w:rPr>
                              <w:t xml:space="preserve">, </w:t>
                            </w:r>
                            <w:r>
                              <w:rPr>
                                <w:rFonts w:ascii="Consolas"/>
                                <w:color w:val="CE9178"/>
                                <w:sz w:val="16"/>
                              </w:rPr>
                              <w:t>""</w:t>
                            </w:r>
                            <w:r>
                              <w:rPr>
                                <w:rFonts w:ascii="Consolas"/>
                                <w:color w:val="CCCCCC"/>
                                <w:sz w:val="16"/>
                              </w:rPr>
                              <w:t>)).</w:t>
                            </w:r>
                            <w:r>
                              <w:rPr>
                                <w:rFonts w:ascii="Consolas"/>
                                <w:color w:val="DCDCAA"/>
                                <w:sz w:val="16"/>
                              </w:rPr>
                              <w:t>strip</w:t>
                            </w:r>
                            <w:r>
                              <w:rPr>
                                <w:rFonts w:ascii="Consolas"/>
                                <w:color w:val="CCCCCC"/>
                                <w:sz w:val="16"/>
                              </w:rPr>
                              <w:t>()</w:t>
                            </w:r>
                          </w:p>
                          <w:p w14:paraId="177D224B" w14:textId="77777777" w:rsidR="009D0F0E" w:rsidRDefault="00000000">
                            <w:pPr>
                              <w:spacing w:line="292" w:lineRule="auto"/>
                              <w:ind w:left="1056" w:right="2168"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evidence</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5"/>
                                <w:sz w:val="16"/>
                              </w:rPr>
                              <w:t xml:space="preserve"> </w:t>
                            </w:r>
                            <w:r>
                              <w:rPr>
                                <w:rFonts w:ascii="Consolas" w:hAnsi="Consolas"/>
                                <w:color w:val="9CDCFD"/>
                                <w:sz w:val="16"/>
                              </w:rPr>
                              <w:t>evidence</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5"/>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evidence </w:t>
                            </w:r>
                            <w:r>
                              <w:rPr>
                                <w:rFonts w:ascii="Consolas" w:hAnsi="Consolas"/>
                                <w:color w:val="D3D3D3"/>
                                <w:sz w:val="16"/>
                              </w:rPr>
                              <w:t xml:space="preserve">= </w:t>
                            </w:r>
                            <w:r>
                              <w:rPr>
                                <w:rFonts w:ascii="Consolas" w:hAnsi="Consolas"/>
                                <w:color w:val="CE9178"/>
                                <w:sz w:val="16"/>
                              </w:rPr>
                              <w:t>"—"</w:t>
                            </w:r>
                          </w:p>
                          <w:p w14:paraId="36996399" w14:textId="77777777" w:rsidR="009D0F0E" w:rsidRDefault="00000000">
                            <w:pPr>
                              <w:spacing w:line="186" w:lineRule="exact"/>
                              <w:ind w:left="703"/>
                              <w:rPr>
                                <w:rFonts w:ascii="Consolas"/>
                                <w:color w:val="000000"/>
                                <w:sz w:val="16"/>
                              </w:rPr>
                            </w:pPr>
                            <w:r>
                              <w:rPr>
                                <w:rFonts w:ascii="Consolas"/>
                                <w:color w:val="9CDCFD"/>
                                <w:sz w:val="16"/>
                              </w:rPr>
                              <w:t>remark</w:t>
                            </w:r>
                            <w:r>
                              <w:rPr>
                                <w:rFonts w:ascii="Consolas"/>
                                <w:color w:val="9CDCFD"/>
                                <w:spacing w:val="-10"/>
                                <w:sz w:val="16"/>
                              </w:rPr>
                              <w:t xml:space="preserve"> </w:t>
                            </w:r>
                            <w:r>
                              <w:rPr>
                                <w:rFonts w:ascii="Consolas"/>
                                <w:color w:val="D3D3D3"/>
                                <w:sz w:val="16"/>
                              </w:rPr>
                              <w:t>=</w:t>
                            </w:r>
                            <w:r>
                              <w:rPr>
                                <w:rFonts w:ascii="Consolas"/>
                                <w:color w:val="D3D3D3"/>
                                <w:spacing w:val="-10"/>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"Remark"</w:t>
                            </w:r>
                            <w:r>
                              <w:rPr>
                                <w:rFonts w:ascii="Consolas"/>
                                <w:color w:val="CCCCCC"/>
                                <w:sz w:val="16"/>
                              </w:rPr>
                              <w:t>,</w:t>
                            </w:r>
                            <w:r>
                              <w:rPr>
                                <w:rFonts w:ascii="Consolas"/>
                                <w:color w:val="CCCCCC"/>
                                <w:spacing w:val="-6"/>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58EC1F2" w14:textId="77777777" w:rsidR="009D0F0E" w:rsidRDefault="00000000">
                            <w:pPr>
                              <w:spacing w:before="38" w:line="292" w:lineRule="auto"/>
                              <w:ind w:left="1056" w:right="2912"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remark</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5"/>
                                <w:sz w:val="16"/>
                              </w:rPr>
                              <w:t xml:space="preserve"> </w:t>
                            </w:r>
                            <w:r>
                              <w:rPr>
                                <w:rFonts w:ascii="Consolas" w:hAnsi="Consolas"/>
                                <w:color w:val="9CDCFD"/>
                                <w:sz w:val="16"/>
                              </w:rPr>
                              <w:t>remark</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5"/>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remark </w:t>
                            </w:r>
                            <w:r>
                              <w:rPr>
                                <w:rFonts w:ascii="Consolas" w:hAnsi="Consolas"/>
                                <w:color w:val="D3D3D3"/>
                                <w:sz w:val="16"/>
                              </w:rPr>
                              <w:t xml:space="preserve">= </w:t>
                            </w:r>
                            <w:r>
                              <w:rPr>
                                <w:rFonts w:ascii="Consolas" w:hAnsi="Consolas"/>
                                <w:color w:val="CE9178"/>
                                <w:sz w:val="16"/>
                              </w:rPr>
                              <w:t>"—"</w:t>
                            </w:r>
                          </w:p>
                          <w:p w14:paraId="40B320D4" w14:textId="77777777" w:rsidR="009D0F0E" w:rsidRDefault="00000000">
                            <w:pPr>
                              <w:spacing w:line="186" w:lineRule="exact"/>
                              <w:ind w:left="703"/>
                              <w:rPr>
                                <w:rFonts w:ascii="Consolas"/>
                                <w:color w:val="000000"/>
                                <w:sz w:val="16"/>
                              </w:rPr>
                            </w:pPr>
                            <w:r>
                              <w:rPr>
                                <w:rFonts w:ascii="Consolas"/>
                                <w:color w:val="9CDCFD"/>
                                <w:sz w:val="16"/>
                              </w:rPr>
                              <w:t>recommendation</w:t>
                            </w:r>
                            <w:r>
                              <w:rPr>
                                <w:rFonts w:ascii="Consolas"/>
                                <w:color w:val="9CDCFD"/>
                                <w:spacing w:val="-15"/>
                                <w:sz w:val="16"/>
                              </w:rPr>
                              <w:t xml:space="preserve"> </w:t>
                            </w:r>
                            <w:r>
                              <w:rPr>
                                <w:rFonts w:ascii="Consolas"/>
                                <w:color w:val="D3D3D3"/>
                                <w:sz w:val="16"/>
                              </w:rPr>
                              <w:t>=</w:t>
                            </w:r>
                            <w:r>
                              <w:rPr>
                                <w:rFonts w:ascii="Consolas"/>
                                <w:color w:val="D3D3D3"/>
                                <w:spacing w:val="-15"/>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"Recommendation"</w:t>
                            </w:r>
                            <w:r>
                              <w:rPr>
                                <w:rFonts w:ascii="Consolas"/>
                                <w:color w:val="CCCCCC"/>
                                <w:sz w:val="16"/>
                              </w:rPr>
                              <w:t>,</w:t>
                            </w:r>
                            <w:r>
                              <w:rPr>
                                <w:rFonts w:ascii="Consolas"/>
                                <w:color w:val="CCCCCC"/>
                                <w:spacing w:val="-14"/>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2FF3C88" w14:textId="77777777" w:rsidR="009D0F0E" w:rsidRDefault="00000000">
                            <w:pPr>
                              <w:spacing w:before="41" w:line="292" w:lineRule="auto"/>
                              <w:ind w:left="1056" w:right="447"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recommendation</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7"/>
                                <w:sz w:val="16"/>
                              </w:rPr>
                              <w:t xml:space="preserve"> </w:t>
                            </w:r>
                            <w:r>
                              <w:rPr>
                                <w:rFonts w:ascii="Consolas" w:hAnsi="Consolas"/>
                                <w:color w:val="9CDCFD"/>
                                <w:sz w:val="16"/>
                              </w:rPr>
                              <w:t>recommendation</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2"/>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recommendation </w:t>
                            </w:r>
                            <w:r>
                              <w:rPr>
                                <w:rFonts w:ascii="Consolas" w:hAnsi="Consolas"/>
                                <w:color w:val="D3D3D3"/>
                                <w:sz w:val="16"/>
                              </w:rPr>
                              <w:t xml:space="preserve">= </w:t>
                            </w:r>
                            <w:r>
                              <w:rPr>
                                <w:rFonts w:ascii="Consolas" w:hAnsi="Consolas"/>
                                <w:color w:val="CE9178"/>
                                <w:sz w:val="16"/>
                              </w:rPr>
                              <w:t>"—"</w:t>
                            </w:r>
                          </w:p>
                          <w:p w14:paraId="04C20D3E" w14:textId="77777777" w:rsidR="009D0F0E" w:rsidRDefault="00000000">
                            <w:pPr>
                              <w:spacing w:line="186" w:lineRule="exact"/>
                              <w:ind w:left="703"/>
                              <w:rPr>
                                <w:rFonts w:ascii="Consolas"/>
                                <w:color w:val="000000"/>
                                <w:sz w:val="16"/>
                              </w:rPr>
                            </w:pPr>
                            <w:r>
                              <w:rPr>
                                <w:rFonts w:ascii="Consolas"/>
                                <w:color w:val="9CDCFD"/>
                                <w:sz w:val="16"/>
                              </w:rPr>
                              <w:t>rows</w:t>
                            </w:r>
                            <w:r>
                              <w:rPr>
                                <w:rFonts w:ascii="Consolas"/>
                                <w:color w:val="9CDCFD"/>
                                <w:spacing w:val="-4"/>
                                <w:sz w:val="16"/>
                              </w:rPr>
                              <w:t xml:space="preserve"> </w:t>
                            </w:r>
                            <w:r>
                              <w:rPr>
                                <w:rFonts w:ascii="Consolas"/>
                                <w:color w:val="D3D3D3"/>
                                <w:sz w:val="16"/>
                              </w:rPr>
                              <w:t>+=</w:t>
                            </w:r>
                            <w:r>
                              <w:rPr>
                                <w:rFonts w:ascii="Consolas"/>
                                <w:color w:val="D3D3D3"/>
                                <w:spacing w:val="-3"/>
                                <w:sz w:val="16"/>
                              </w:rPr>
                              <w:t xml:space="preserve"> </w:t>
                            </w:r>
                            <w:r>
                              <w:rPr>
                                <w:rFonts w:ascii="Consolas"/>
                                <w:color w:val="559CD5"/>
                                <w:spacing w:val="-4"/>
                                <w:sz w:val="16"/>
                              </w:rPr>
                              <w:t>f</w:t>
                            </w:r>
                            <w:r>
                              <w:rPr>
                                <w:rFonts w:ascii="Consolas"/>
                                <w:color w:val="CE9178"/>
                                <w:spacing w:val="-4"/>
                                <w:sz w:val="16"/>
                              </w:rPr>
                              <w:t>"""</w:t>
                            </w:r>
                          </w:p>
                          <w:p w14:paraId="2382C337" w14:textId="77777777" w:rsidR="009D0F0E" w:rsidRDefault="00000000">
                            <w:pPr>
                              <w:spacing w:before="40"/>
                              <w:ind w:left="703"/>
                              <w:rPr>
                                <w:rFonts w:ascii="Consolas"/>
                                <w:color w:val="000000"/>
                                <w:sz w:val="16"/>
                              </w:rPr>
                            </w:pPr>
                            <w:r>
                              <w:rPr>
                                <w:rFonts w:ascii="Consolas"/>
                                <w:color w:val="CE9178"/>
                                <w:sz w:val="16"/>
                              </w:rPr>
                              <w:t>&lt;tr</w:t>
                            </w:r>
                            <w:r>
                              <w:rPr>
                                <w:rFonts w:ascii="Consolas"/>
                                <w:color w:val="CE9178"/>
                                <w:spacing w:val="-8"/>
                                <w:sz w:val="16"/>
                              </w:rPr>
                              <w:t xml:space="preserve"> </w:t>
                            </w:r>
                            <w:r>
                              <w:rPr>
                                <w:rFonts w:ascii="Consolas"/>
                                <w:color w:val="CE9178"/>
                                <w:sz w:val="16"/>
                              </w:rPr>
                              <w:t>data-</w:t>
                            </w:r>
                            <w:r>
                              <w:rPr>
                                <w:rFonts w:ascii="Consolas"/>
                                <w:color w:val="CE9178"/>
                                <w:spacing w:val="-2"/>
                                <w:sz w:val="16"/>
                              </w:rPr>
                              <w:t>status="</w:t>
                            </w:r>
                            <w:r>
                              <w:rPr>
                                <w:rFonts w:ascii="Consolas"/>
                                <w:color w:val="559CD5"/>
                                <w:spacing w:val="-2"/>
                                <w:sz w:val="16"/>
                              </w:rPr>
                              <w:t>{</w:t>
                            </w:r>
                            <w:r>
                              <w:rPr>
                                <w:rFonts w:ascii="Consolas"/>
                                <w:color w:val="9CDCFD"/>
                                <w:spacing w:val="-2"/>
                                <w:sz w:val="16"/>
                              </w:rPr>
                              <w:t>status</w:t>
                            </w:r>
                            <w:r>
                              <w:rPr>
                                <w:rFonts w:ascii="Consolas"/>
                                <w:color w:val="559CD5"/>
                                <w:spacing w:val="-2"/>
                                <w:sz w:val="16"/>
                              </w:rPr>
                              <w:t>}</w:t>
                            </w:r>
                            <w:r>
                              <w:rPr>
                                <w:rFonts w:ascii="Consolas"/>
                                <w:color w:val="CE9178"/>
                                <w:spacing w:val="-2"/>
                                <w:sz w:val="16"/>
                              </w:rPr>
                              <w:t>"&gt;</w:t>
                            </w:r>
                          </w:p>
                          <w:p w14:paraId="6A87D797"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class="mono"&gt;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'ID'</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7866A80C"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'Section'</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1549DFA7" w14:textId="77777777" w:rsidR="009D0F0E" w:rsidRDefault="00000000">
                            <w:pPr>
                              <w:spacing w:before="40"/>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class="title"&gt;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'Title'</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4E15D6EB" w14:textId="77777777" w:rsidR="009D0F0E" w:rsidRDefault="00000000">
                            <w:pPr>
                              <w:spacing w:before="41"/>
                              <w:ind w:left="1056"/>
                              <w:rPr>
                                <w:rFonts w:ascii="Consolas"/>
                                <w:color w:val="000000"/>
                                <w:sz w:val="16"/>
                              </w:rPr>
                            </w:pPr>
                            <w:r>
                              <w:rPr>
                                <w:rFonts w:ascii="Consolas"/>
                                <w:color w:val="CE9178"/>
                                <w:spacing w:val="-2"/>
                                <w:sz w:val="16"/>
                              </w:rPr>
                              <w:t>&lt;td&gt;</w:t>
                            </w:r>
                            <w:r>
                              <w:rPr>
                                <w:rFonts w:ascii="Consolas"/>
                                <w:color w:val="559CD5"/>
                                <w:spacing w:val="-2"/>
                                <w:sz w:val="16"/>
                              </w:rPr>
                              <w:t>{</w:t>
                            </w:r>
                            <w:r>
                              <w:rPr>
                                <w:rFonts w:ascii="Consolas"/>
                                <w:color w:val="9CDCFD"/>
                                <w:spacing w:val="-2"/>
                                <w:sz w:val="16"/>
                              </w:rPr>
                              <w:t>status_badge</w:t>
                            </w:r>
                            <w:r>
                              <w:rPr>
                                <w:rFonts w:ascii="Consolas"/>
                                <w:color w:val="559CD5"/>
                                <w:spacing w:val="-2"/>
                                <w:sz w:val="16"/>
                              </w:rPr>
                              <w:t>}</w:t>
                            </w:r>
                            <w:r>
                              <w:rPr>
                                <w:rFonts w:ascii="Consolas"/>
                                <w:color w:val="CE9178"/>
                                <w:spacing w:val="-2"/>
                                <w:sz w:val="16"/>
                              </w:rPr>
                              <w:t>&lt;/td&gt;</w:t>
                            </w:r>
                          </w:p>
                          <w:p w14:paraId="36E2D9A0" w14:textId="77777777" w:rsidR="009D0F0E" w:rsidRDefault="00000000">
                            <w:pPr>
                              <w:spacing w:before="41"/>
                              <w:ind w:left="1056"/>
                              <w:rPr>
                                <w:rFonts w:ascii="Consolas"/>
                                <w:color w:val="000000"/>
                                <w:sz w:val="16"/>
                              </w:rPr>
                            </w:pPr>
                            <w:r>
                              <w:rPr>
                                <w:rFonts w:ascii="Consolas"/>
                                <w:color w:val="CE9178"/>
                                <w:spacing w:val="-2"/>
                                <w:sz w:val="16"/>
                              </w:rPr>
                              <w:t>&lt;td&gt;</w:t>
                            </w:r>
                            <w:r>
                              <w:rPr>
                                <w:rFonts w:ascii="Consolas"/>
                                <w:color w:val="559CD5"/>
                                <w:spacing w:val="-2"/>
                                <w:sz w:val="16"/>
                              </w:rPr>
                              <w:t>{</w:t>
                            </w:r>
                            <w:r>
                              <w:rPr>
                                <w:rFonts w:ascii="Consolas"/>
                                <w:color w:val="9CDCFD"/>
                                <w:spacing w:val="-2"/>
                                <w:sz w:val="16"/>
                              </w:rPr>
                              <w:t>risk_badge</w:t>
                            </w:r>
                            <w:r>
                              <w:rPr>
                                <w:rFonts w:ascii="Consolas"/>
                                <w:color w:val="559CD5"/>
                                <w:spacing w:val="-2"/>
                                <w:sz w:val="16"/>
                              </w:rPr>
                              <w:t>}</w:t>
                            </w:r>
                            <w:r>
                              <w:rPr>
                                <w:rFonts w:ascii="Consolas"/>
                                <w:color w:val="CE9178"/>
                                <w:spacing w:val="-2"/>
                                <w:sz w:val="16"/>
                              </w:rPr>
                              <w:t>&lt;/td&gt;</w:t>
                            </w:r>
                          </w:p>
                          <w:p w14:paraId="37C3AA50" w14:textId="77777777" w:rsidR="009D0F0E" w:rsidRDefault="00000000">
                            <w:pPr>
                              <w:spacing w:before="40"/>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remark</w:t>
                            </w:r>
                            <w:r>
                              <w:rPr>
                                <w:rFonts w:ascii="Consolas"/>
                                <w:color w:val="559CD5"/>
                                <w:spacing w:val="-2"/>
                                <w:sz w:val="16"/>
                              </w:rPr>
                              <w:t>}</w:t>
                            </w:r>
                            <w:r>
                              <w:rPr>
                                <w:rFonts w:ascii="Consolas"/>
                                <w:color w:val="CE9178"/>
                                <w:spacing w:val="-2"/>
                                <w:sz w:val="16"/>
                              </w:rPr>
                              <w:t>&lt;/td&gt;</w:t>
                            </w:r>
                          </w:p>
                          <w:p w14:paraId="68699B13"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class="evidence"&gt;&lt;pre&gt;</w:t>
                            </w:r>
                            <w:r>
                              <w:rPr>
                                <w:rFonts w:ascii="Consolas"/>
                                <w:color w:val="559CD5"/>
                                <w:spacing w:val="-2"/>
                                <w:sz w:val="16"/>
                              </w:rPr>
                              <w:t>{</w:t>
                            </w:r>
                            <w:r>
                              <w:rPr>
                                <w:rFonts w:ascii="Consolas"/>
                                <w:color w:val="9CDCFD"/>
                                <w:spacing w:val="-2"/>
                                <w:sz w:val="16"/>
                              </w:rPr>
                              <w:t>evidence</w:t>
                            </w:r>
                            <w:r>
                              <w:rPr>
                                <w:rFonts w:ascii="Consolas"/>
                                <w:color w:val="559CD5"/>
                                <w:spacing w:val="-2"/>
                                <w:sz w:val="16"/>
                              </w:rPr>
                              <w:t>}</w:t>
                            </w:r>
                            <w:r>
                              <w:rPr>
                                <w:rFonts w:ascii="Consolas"/>
                                <w:color w:val="CE9178"/>
                                <w:spacing w:val="-2"/>
                                <w:sz w:val="16"/>
                              </w:rPr>
                              <w:t>&lt;/pre&gt;&lt;/td&gt;</w:t>
                            </w:r>
                          </w:p>
                          <w:p w14:paraId="366F03D7"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recommendation</w:t>
                            </w:r>
                            <w:r>
                              <w:rPr>
                                <w:rFonts w:ascii="Consolas"/>
                                <w:color w:val="559CD5"/>
                                <w:spacing w:val="-2"/>
                                <w:sz w:val="16"/>
                              </w:rPr>
                              <w:t>}</w:t>
                            </w:r>
                            <w:r>
                              <w:rPr>
                                <w:rFonts w:ascii="Consolas"/>
                                <w:color w:val="CE9178"/>
                                <w:spacing w:val="-2"/>
                                <w:sz w:val="16"/>
                              </w:rPr>
                              <w:t>&lt;/td&gt;</w:t>
                            </w:r>
                          </w:p>
                          <w:p w14:paraId="5BF32413" w14:textId="77777777" w:rsidR="009D0F0E" w:rsidRDefault="00000000">
                            <w:pPr>
                              <w:spacing w:before="8" w:line="220" w:lineRule="atLeast"/>
                              <w:ind w:left="703" w:right="7153"/>
                              <w:rPr>
                                <w:rFonts w:ascii="Consolas"/>
                                <w:color w:val="CE9178"/>
                                <w:spacing w:val="-4"/>
                                <w:sz w:val="16"/>
                              </w:rPr>
                            </w:pPr>
                            <w:r>
                              <w:rPr>
                                <w:rFonts w:ascii="Consolas"/>
                                <w:color w:val="CE9178"/>
                                <w:spacing w:val="-2"/>
                                <w:sz w:val="16"/>
                              </w:rPr>
                              <w:t xml:space="preserve">&lt;/tr&gt; </w:t>
                            </w:r>
                            <w:r>
                              <w:rPr>
                                <w:rFonts w:ascii="Consolas"/>
                                <w:color w:val="CE9178"/>
                                <w:spacing w:val="-4"/>
                                <w:sz w:val="16"/>
                              </w:rPr>
                              <w:t>"""</w:t>
                            </w:r>
                          </w:p>
                          <w:p w14:paraId="19BBC5FF" w14:textId="77777777" w:rsidR="009D0F0E" w:rsidRDefault="009D0F0E">
                            <w:pPr>
                              <w:spacing w:before="8" w:line="220" w:lineRule="atLeast"/>
                              <w:ind w:left="703" w:right="7153"/>
                              <w:rPr>
                                <w:rFonts w:ascii="Consolas"/>
                                <w:color w:val="CE9178"/>
                                <w:spacing w:val="-4"/>
                                <w:sz w:val="16"/>
                              </w:rPr>
                            </w:pPr>
                          </w:p>
                          <w:p w14:paraId="53A779FD" w14:textId="77777777" w:rsidR="009D0F0E" w:rsidRDefault="009D0F0E">
                            <w:pPr>
                              <w:spacing w:before="8" w:line="220" w:lineRule="atLeast"/>
                              <w:ind w:left="703" w:right="7153"/>
                              <w:rPr>
                                <w:rFonts w:ascii="Consolas"/>
                                <w:color w:val="CE9178"/>
                                <w:spacing w:val="-4"/>
                                <w:sz w:val="16"/>
                              </w:rPr>
                            </w:pPr>
                          </w:p>
                        </w:txbxContent>
                      </wps:txbx>
                      <wps:bodyPr wrap="square" lIns="0" tIns="0" rIns="0" bIns="0" rtlCol="0">
                        <a:noAutofit/>
                      </wps:bodyPr>
                    </wps:wsp>
                  </a:graphicData>
                </a:graphic>
              </wp:inline>
            </w:drawing>
          </mc:Choice>
          <mc:Fallback>
            <w:pict>
              <v:shape w14:anchorId="29AF8A2A" id="Textbox 10" o:spid="_x0000_s1029" type="#_x0000_t202" style="width:439.85pt;height:58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" fillcolor="#1f1f1f" stroked="f">
                <v:textbox inset="0,0,0,0">
                  <w:txbxContent>
                    <w:p w14:paraId="6771D646" w14:textId="77777777" w:rsidR="009D0F0E" w:rsidRDefault="00000000">
                      <w:pPr>
                        <w:spacing w:before="38" w:line="292" w:lineRule="auto"/>
                        <w:ind w:left="350" w:right="3526" w:hanging="351"/>
                        <w:rPr>
                          <w:rFonts w:ascii="Consolas"/>
                          <w:color w:val="000000"/>
                          <w:sz w:val="16"/>
                        </w:rPr>
                      </w:pPr>
                      <w:r>
                        <w:rPr>
                          <w:rFonts w:ascii="Consolas"/>
                          <w:color w:val="559CD5"/>
                          <w:sz w:val="16"/>
                        </w:rPr>
                        <w:t>def</w:t>
                      </w:r>
                      <w:r>
                        <w:rPr>
                          <w:rFonts w:ascii="Consolas"/>
                          <w:color w:val="559CD5"/>
                          <w:spacing w:val="-14"/>
                          <w:sz w:val="16"/>
                        </w:rPr>
                        <w:t xml:space="preserve"> </w:t>
                      </w:r>
                      <w:r>
                        <w:rPr>
                          <w:rFonts w:ascii="Consolas"/>
                          <w:color w:val="DCDCAA"/>
                          <w:sz w:val="16"/>
                        </w:rPr>
                        <w:t>evidence_all_lines</w:t>
                      </w:r>
                      <w:r>
                        <w:rPr>
                          <w:rFonts w:ascii="Consolas"/>
                          <w:color w:val="CCCCCC"/>
                          <w:sz w:val="16"/>
                        </w:rPr>
                        <w:t>(</w:t>
                      </w:r>
                      <w:r>
                        <w:rPr>
                          <w:rFonts w:ascii="Consolas"/>
                          <w:color w:val="9CDCFD"/>
                          <w:sz w:val="16"/>
                        </w:rPr>
                        <w:t>text</w:t>
                      </w:r>
                      <w:r>
                        <w:rPr>
                          <w:rFonts w:ascii="Consolas"/>
                          <w:color w:val="CCCCCC"/>
                          <w:sz w:val="16"/>
                        </w:rPr>
                        <w:t>,</w:t>
                      </w:r>
                      <w:r>
                        <w:rPr>
                          <w:rFonts w:ascii="Consolas"/>
                          <w:color w:val="CCCCCC"/>
                          <w:spacing w:val="-12"/>
                          <w:sz w:val="16"/>
                        </w:rPr>
                        <w:t xml:space="preserve"> </w:t>
                      </w:r>
                      <w:r>
                        <w:rPr>
                          <w:rFonts w:ascii="Consolas"/>
                          <w:color w:val="9CDCFD"/>
                          <w:sz w:val="16"/>
                        </w:rPr>
                        <w:t>pattern</w:t>
                      </w:r>
                      <w:r>
                        <w:rPr>
                          <w:rFonts w:ascii="Consolas"/>
                          <w:color w:val="CCCCCC"/>
                          <w:sz w:val="16"/>
                        </w:rPr>
                        <w:t>,</w:t>
                      </w:r>
                      <w:r>
                        <w:rPr>
                          <w:rFonts w:ascii="Consolas"/>
                          <w:color w:val="CCCCCC"/>
                          <w:spacing w:val="-12"/>
                          <w:sz w:val="16"/>
                        </w:rPr>
                        <w:t xml:space="preserve"> </w:t>
                      </w:r>
                      <w:r>
                        <w:rPr>
                          <w:rFonts w:ascii="Consolas"/>
                          <w:color w:val="9CDCFD"/>
                          <w:sz w:val="16"/>
                        </w:rPr>
                        <w:t>max_lines</w:t>
                      </w:r>
                      <w:r>
                        <w:rPr>
                          <w:rFonts w:ascii="Consolas"/>
                          <w:color w:val="D3D3D3"/>
                          <w:sz w:val="16"/>
                        </w:rPr>
                        <w:t>=</w:t>
                      </w:r>
                      <w:r>
                        <w:rPr>
                          <w:rFonts w:ascii="Consolas"/>
                          <w:color w:val="B5CEA8"/>
                          <w:sz w:val="16"/>
                        </w:rPr>
                        <w:t>200</w:t>
                      </w:r>
                      <w:r>
                        <w:rPr>
                          <w:rFonts w:ascii="Consolas"/>
                          <w:color w:val="CCCCCC"/>
                          <w:sz w:val="16"/>
                        </w:rPr>
                        <w:t xml:space="preserve">): </w:t>
                      </w:r>
                      <w:r>
                        <w:rPr>
                          <w:rFonts w:ascii="Consolas"/>
                          <w:color w:val="9CDCFD"/>
                          <w:sz w:val="16"/>
                        </w:rPr>
                        <w:t xml:space="preserve">ev </w:t>
                      </w:r>
                      <w:r>
                        <w:rPr>
                          <w:rFonts w:ascii="Consolas"/>
                          <w:color w:val="D3D3D3"/>
                          <w:sz w:val="16"/>
                        </w:rPr>
                        <w:t xml:space="preserve">= </w:t>
                      </w:r>
                      <w:r>
                        <w:rPr>
                          <w:rFonts w:ascii="Consolas"/>
                          <w:color w:val="CCCCCC"/>
                          <w:sz w:val="16"/>
                        </w:rPr>
                        <w:t>[]</w:t>
                      </w:r>
                    </w:p>
                    <w:p w14:paraId="15363AE3" w14:textId="77777777" w:rsidR="009D0F0E" w:rsidRDefault="00000000">
                      <w:pPr>
                        <w:spacing w:line="186" w:lineRule="exact"/>
                        <w:ind w:left="350"/>
                        <w:rPr>
                          <w:rFonts w:ascii="Consolas"/>
                          <w:color w:val="000000"/>
                          <w:sz w:val="16"/>
                        </w:rPr>
                      </w:pPr>
                      <w:r>
                        <w:rPr>
                          <w:rFonts w:ascii="Consolas"/>
                          <w:color w:val="C585C0"/>
                          <w:sz w:val="16"/>
                        </w:rPr>
                        <w:t>for</w:t>
                      </w:r>
                      <w:r>
                        <w:rPr>
                          <w:rFonts w:ascii="Consolas"/>
                          <w:color w:val="C585C0"/>
                          <w:spacing w:val="-5"/>
                          <w:sz w:val="16"/>
                        </w:rPr>
                        <w:t xml:space="preserve"> </w:t>
                      </w:r>
                      <w:r>
                        <w:rPr>
                          <w:rFonts w:ascii="Consolas"/>
                          <w:color w:val="9CDCFD"/>
                          <w:sz w:val="16"/>
                        </w:rPr>
                        <w:t>line</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pacing w:val="-2"/>
                          <w:sz w:val="16"/>
                        </w:rPr>
                        <w:t>text</w:t>
                      </w:r>
                      <w:r>
                        <w:rPr>
                          <w:rFonts w:ascii="Consolas"/>
                          <w:color w:val="CCCCCC"/>
                          <w:spacing w:val="-2"/>
                          <w:sz w:val="16"/>
                        </w:rPr>
                        <w:t>.splitlines():</w:t>
                      </w:r>
                    </w:p>
                    <w:p w14:paraId="5C7DC8D1" w14:textId="77777777" w:rsidR="009D0F0E" w:rsidRDefault="00000000">
                      <w:pPr>
                        <w:spacing w:before="41" w:line="292" w:lineRule="auto"/>
                        <w:ind w:left="1056" w:right="4054" w:hanging="353"/>
                        <w:rPr>
                          <w:rFonts w:ascii="Consolas"/>
                          <w:color w:val="000000"/>
                          <w:sz w:val="16"/>
                        </w:rPr>
                      </w:pPr>
                      <w:r>
                        <w:rPr>
                          <w:rFonts w:ascii="Consolas"/>
                          <w:color w:val="C585C0"/>
                          <w:sz w:val="16"/>
                        </w:rPr>
                        <w:t>if</w:t>
                      </w:r>
                      <w:r>
                        <w:rPr>
                          <w:rFonts w:ascii="Consolas"/>
                          <w:color w:val="C585C0"/>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9CDCFD"/>
                          <w:sz w:val="16"/>
                        </w:rPr>
                        <w:t>pattern</w:t>
                      </w:r>
                      <w:r>
                        <w:rPr>
                          <w:rFonts w:ascii="Consolas"/>
                          <w:color w:val="CCCCCC"/>
                          <w:sz w:val="16"/>
                        </w:rPr>
                        <w:t>,</w:t>
                      </w:r>
                      <w:r>
                        <w:rPr>
                          <w:rFonts w:ascii="Consolas"/>
                          <w:color w:val="CCCCCC"/>
                          <w:spacing w:val="-11"/>
                          <w:sz w:val="16"/>
                        </w:rPr>
                        <w:t xml:space="preserve"> </w:t>
                      </w:r>
                      <w:r>
                        <w:rPr>
                          <w:rFonts w:ascii="Consolas"/>
                          <w:color w:val="9CDCFD"/>
                          <w:sz w:val="16"/>
                        </w:rPr>
                        <w:t>line</w:t>
                      </w:r>
                      <w:r>
                        <w:rPr>
                          <w:rFonts w:ascii="Consolas"/>
                          <w:color w:val="CCCCCC"/>
                          <w:sz w:val="16"/>
                        </w:rPr>
                        <w:t>,</w:t>
                      </w:r>
                      <w:r>
                        <w:rPr>
                          <w:rFonts w:ascii="Consolas"/>
                          <w:color w:val="CCCCCC"/>
                          <w:spacing w:val="-13"/>
                          <w:sz w:val="16"/>
                        </w:rPr>
                        <w:t xml:space="preserve"> </w:t>
                      </w:r>
                      <w:r>
                        <w:rPr>
                          <w:rFonts w:ascii="Consolas"/>
                          <w:color w:val="4EC8AF"/>
                          <w:sz w:val="16"/>
                        </w:rPr>
                        <w:t>re</w:t>
                      </w:r>
                      <w:r>
                        <w:rPr>
                          <w:rFonts w:ascii="Consolas"/>
                          <w:color w:val="CCCCCC"/>
                          <w:sz w:val="16"/>
                        </w:rPr>
                        <w:t>.</w:t>
                      </w:r>
                      <w:r>
                        <w:rPr>
                          <w:rFonts w:ascii="Consolas"/>
                          <w:color w:val="9CDCFD"/>
                          <w:sz w:val="16"/>
                        </w:rPr>
                        <w:t>I</w:t>
                      </w:r>
                      <w:r>
                        <w:rPr>
                          <w:rFonts w:ascii="Consolas"/>
                          <w:color w:val="CCCCCC"/>
                          <w:sz w:val="16"/>
                        </w:rPr>
                        <w:t xml:space="preserve">): </w:t>
                      </w:r>
                      <w:r>
                        <w:rPr>
                          <w:rFonts w:ascii="Consolas"/>
                          <w:color w:val="9CDCFD"/>
                          <w:spacing w:val="-2"/>
                          <w:sz w:val="16"/>
                        </w:rPr>
                        <w:t>ev</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9CDCFD"/>
                          <w:spacing w:val="-2"/>
                          <w:sz w:val="16"/>
                        </w:rPr>
                        <w:t>line</w:t>
                      </w:r>
                      <w:r>
                        <w:rPr>
                          <w:rFonts w:ascii="Consolas"/>
                          <w:color w:val="CCCCCC"/>
                          <w:spacing w:val="-2"/>
                          <w:sz w:val="16"/>
                        </w:rPr>
                        <w:t>.rstrip())</w:t>
                      </w:r>
                    </w:p>
                    <w:p w14:paraId="608DD629" w14:textId="77777777" w:rsidR="009D0F0E" w:rsidRDefault="00000000">
                      <w:pPr>
                        <w:spacing w:line="186" w:lineRule="exact"/>
                        <w:ind w:left="350"/>
                        <w:rPr>
                          <w:rFonts w:ascii="Consolas"/>
                          <w:color w:val="000000"/>
                          <w:sz w:val="16"/>
                        </w:rPr>
                      </w:pPr>
                      <w:r>
                        <w:rPr>
                          <w:rFonts w:ascii="Consolas"/>
                          <w:color w:val="C585C0"/>
                          <w:sz w:val="16"/>
                        </w:rPr>
                        <w:t>if</w:t>
                      </w:r>
                      <w:r>
                        <w:rPr>
                          <w:rFonts w:ascii="Consolas"/>
                          <w:color w:val="C585C0"/>
                          <w:spacing w:val="-2"/>
                          <w:sz w:val="16"/>
                        </w:rPr>
                        <w:t xml:space="preserve"> </w:t>
                      </w:r>
                      <w:r>
                        <w:rPr>
                          <w:rFonts w:ascii="Consolas"/>
                          <w:color w:val="559CD5"/>
                          <w:sz w:val="16"/>
                        </w:rPr>
                        <w:t>not</w:t>
                      </w:r>
                      <w:r>
                        <w:rPr>
                          <w:rFonts w:ascii="Consolas"/>
                          <w:color w:val="559CD5"/>
                          <w:spacing w:val="-2"/>
                          <w:sz w:val="16"/>
                        </w:rPr>
                        <w:t xml:space="preserve"> </w:t>
                      </w:r>
                      <w:r>
                        <w:rPr>
                          <w:rFonts w:ascii="Consolas"/>
                          <w:color w:val="9CDCFD"/>
                          <w:spacing w:val="-5"/>
                          <w:sz w:val="16"/>
                        </w:rPr>
                        <w:t>ev</w:t>
                      </w:r>
                      <w:r>
                        <w:rPr>
                          <w:rFonts w:ascii="Consolas"/>
                          <w:color w:val="CCCCCC"/>
                          <w:spacing w:val="-5"/>
                          <w:sz w:val="16"/>
                        </w:rPr>
                        <w:t>:</w:t>
                      </w:r>
                    </w:p>
                    <w:p w14:paraId="3C5DD3BD" w14:textId="77777777" w:rsidR="009D0F0E" w:rsidRDefault="00000000">
                      <w:pPr>
                        <w:spacing w:before="41"/>
                        <w:ind w:left="703"/>
                        <w:rPr>
                          <w:rFonts w:ascii="Consolas"/>
                          <w:color w:val="000000"/>
                          <w:sz w:val="16"/>
                        </w:rPr>
                      </w:pPr>
                      <w:r>
                        <w:rPr>
                          <w:rFonts w:ascii="Consolas"/>
                          <w:color w:val="C585C0"/>
                          <w:sz w:val="16"/>
                        </w:rPr>
                        <w:t>return</w:t>
                      </w:r>
                      <w:r>
                        <w:rPr>
                          <w:rFonts w:ascii="Consolas"/>
                          <w:color w:val="C585C0"/>
                          <w:spacing w:val="-8"/>
                          <w:sz w:val="16"/>
                        </w:rPr>
                        <w:t xml:space="preserve"> </w:t>
                      </w:r>
                      <w:r>
                        <w:rPr>
                          <w:rFonts w:ascii="Consolas"/>
                          <w:color w:val="CE9178"/>
                          <w:sz w:val="16"/>
                        </w:rPr>
                        <w:t>"-</w:t>
                      </w:r>
                      <w:r>
                        <w:rPr>
                          <w:rFonts w:ascii="Consolas"/>
                          <w:color w:val="CE9178"/>
                          <w:spacing w:val="-10"/>
                          <w:sz w:val="16"/>
                        </w:rPr>
                        <w:t>"</w:t>
                      </w:r>
                    </w:p>
                    <w:p w14:paraId="7690C243" w14:textId="77777777" w:rsidR="009D0F0E" w:rsidRDefault="00000000">
                      <w:pPr>
                        <w:spacing w:before="40"/>
                        <w:ind w:left="350"/>
                        <w:rPr>
                          <w:rFonts w:ascii="Consolas"/>
                          <w:color w:val="000000"/>
                          <w:sz w:val="16"/>
                        </w:rPr>
                      </w:pPr>
                      <w:r>
                        <w:rPr>
                          <w:rFonts w:ascii="Consolas"/>
                          <w:color w:val="C585C0"/>
                          <w:sz w:val="16"/>
                        </w:rPr>
                        <w:t>return</w:t>
                      </w:r>
                      <w:r>
                        <w:rPr>
                          <w:rFonts w:ascii="Consolas"/>
                          <w:color w:val="C585C0"/>
                          <w:spacing w:val="-5"/>
                          <w:sz w:val="16"/>
                        </w:rPr>
                        <w:t xml:space="preserve"> </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r>
                        <w:rPr>
                          <w:rFonts w:ascii="Consolas"/>
                          <w:color w:val="DCDCAA"/>
                          <w:spacing w:val="-2"/>
                          <w:sz w:val="16"/>
                        </w:rPr>
                        <w:t>join</w:t>
                      </w:r>
                      <w:r>
                        <w:rPr>
                          <w:rFonts w:ascii="Consolas"/>
                          <w:color w:val="CCCCCC"/>
                          <w:spacing w:val="-2"/>
                          <w:sz w:val="16"/>
                        </w:rPr>
                        <w:t>(</w:t>
                      </w:r>
                      <w:r>
                        <w:rPr>
                          <w:rFonts w:ascii="Consolas"/>
                          <w:color w:val="9CDCFD"/>
                          <w:spacing w:val="-2"/>
                          <w:sz w:val="16"/>
                        </w:rPr>
                        <w:t>ev</w:t>
                      </w:r>
                      <w:r>
                        <w:rPr>
                          <w:rFonts w:ascii="Consolas"/>
                          <w:color w:val="CCCCCC"/>
                          <w:spacing w:val="-2"/>
                          <w:sz w:val="16"/>
                        </w:rPr>
                        <w:t>[:</w:t>
                      </w:r>
                      <w:r>
                        <w:rPr>
                          <w:rFonts w:ascii="Consolas"/>
                          <w:color w:val="9CDCFD"/>
                          <w:spacing w:val="-2"/>
                          <w:sz w:val="16"/>
                        </w:rPr>
                        <w:t>max_lines</w:t>
                      </w:r>
                      <w:r>
                        <w:rPr>
                          <w:rFonts w:ascii="Consolas"/>
                          <w:color w:val="CCCCCC"/>
                          <w:spacing w:val="-2"/>
                          <w:sz w:val="16"/>
                        </w:rPr>
                        <w:t>])</w:t>
                      </w:r>
                    </w:p>
                    <w:p w14:paraId="2A7984EB" w14:textId="77777777" w:rsidR="009D0F0E" w:rsidRDefault="00000000">
                      <w:pPr>
                        <w:spacing w:before="41"/>
                        <w:rPr>
                          <w:rFonts w:ascii="Consolas"/>
                          <w:color w:val="000000"/>
                          <w:sz w:val="16"/>
                        </w:rPr>
                      </w:pPr>
                      <w:r>
                        <w:rPr>
                          <w:rFonts w:ascii="Consolas"/>
                          <w:color w:val="559CD5"/>
                          <w:sz w:val="16"/>
                        </w:rPr>
                        <w:t>def</w:t>
                      </w:r>
                      <w:r>
                        <w:rPr>
                          <w:rFonts w:ascii="Consolas"/>
                          <w:color w:val="559CD5"/>
                          <w:spacing w:val="-10"/>
                          <w:sz w:val="16"/>
                        </w:rPr>
                        <w:t xml:space="preserve"> </w:t>
                      </w:r>
                      <w:r>
                        <w:rPr>
                          <w:rFonts w:ascii="Consolas"/>
                          <w:color w:val="DCDCAA"/>
                          <w:sz w:val="16"/>
                        </w:rPr>
                        <w:t>extract_banner</w:t>
                      </w:r>
                      <w:r>
                        <w:rPr>
                          <w:rFonts w:ascii="Consolas"/>
                          <w:color w:val="CCCCCC"/>
                          <w:sz w:val="16"/>
                        </w:rPr>
                        <w:t>(</w:t>
                      </w:r>
                      <w:r>
                        <w:rPr>
                          <w:rFonts w:ascii="Consolas"/>
                          <w:color w:val="9CDCFD"/>
                          <w:sz w:val="16"/>
                        </w:rPr>
                        <w:t>cfg_text</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CCCCCC"/>
                          <w:sz w:val="16"/>
                        </w:rPr>
                        <w:t>,</w:t>
                      </w:r>
                      <w:r>
                        <w:rPr>
                          <w:rFonts w:ascii="Consolas"/>
                          <w:color w:val="CCCCCC"/>
                          <w:spacing w:val="-8"/>
                          <w:sz w:val="16"/>
                        </w:rPr>
                        <w:t xml:space="preserve"> </w:t>
                      </w:r>
                      <w:r>
                        <w:rPr>
                          <w:rFonts w:ascii="Consolas"/>
                          <w:color w:val="9CDCFD"/>
                          <w:sz w:val="16"/>
                        </w:rPr>
                        <w:t>banner_type</w:t>
                      </w:r>
                      <w:r>
                        <w:rPr>
                          <w:rFonts w:ascii="Consolas"/>
                          <w:color w:val="CCCCCC"/>
                          <w:sz w:val="16"/>
                        </w:rPr>
                        <w:t>:</w:t>
                      </w:r>
                      <w:r>
                        <w:rPr>
                          <w:rFonts w:ascii="Consolas"/>
                          <w:color w:val="CCCCCC"/>
                          <w:spacing w:val="-8"/>
                          <w:sz w:val="16"/>
                        </w:rPr>
                        <w:t xml:space="preserve"> </w:t>
                      </w:r>
                      <w:r>
                        <w:rPr>
                          <w:rFonts w:ascii="Consolas"/>
                          <w:color w:val="4EC8AF"/>
                          <w:sz w:val="16"/>
                        </w:rPr>
                        <w:t>str</w:t>
                      </w:r>
                      <w:r>
                        <w:rPr>
                          <w:rFonts w:ascii="Consolas"/>
                          <w:color w:val="4EC8AF"/>
                          <w:spacing w:val="-8"/>
                          <w:sz w:val="16"/>
                        </w:rPr>
                        <w:t xml:space="preserve"> </w:t>
                      </w:r>
                      <w:r>
                        <w:rPr>
                          <w:rFonts w:ascii="Consolas"/>
                          <w:color w:val="D3D3D3"/>
                          <w:sz w:val="16"/>
                        </w:rPr>
                        <w:t>=</w:t>
                      </w:r>
                      <w:r>
                        <w:rPr>
                          <w:rFonts w:ascii="Consolas"/>
                          <w:color w:val="D3D3D3"/>
                          <w:spacing w:val="-8"/>
                          <w:sz w:val="16"/>
                        </w:rPr>
                        <w:t xml:space="preserve"> </w:t>
                      </w:r>
                      <w:r>
                        <w:rPr>
                          <w:rFonts w:ascii="Consolas"/>
                          <w:color w:val="CE9178"/>
                          <w:spacing w:val="-2"/>
                          <w:sz w:val="16"/>
                        </w:rPr>
                        <w:t>"login"</w:t>
                      </w:r>
                      <w:r>
                        <w:rPr>
                          <w:rFonts w:ascii="Consolas"/>
                          <w:color w:val="CCCCCC"/>
                          <w:spacing w:val="-2"/>
                          <w:sz w:val="16"/>
                        </w:rPr>
                        <w:t>):</w:t>
                      </w:r>
                    </w:p>
                    <w:p w14:paraId="12ECF986" w14:textId="77777777" w:rsidR="009D0F0E" w:rsidRDefault="00000000">
                      <w:pPr>
                        <w:spacing w:before="41" w:line="292" w:lineRule="auto"/>
                        <w:ind w:left="350" w:right="1153"/>
                        <w:rPr>
                          <w:rFonts w:ascii="Consolas"/>
                          <w:color w:val="000000"/>
                          <w:sz w:val="16"/>
                        </w:rPr>
                      </w:pPr>
                      <w:r>
                        <w:rPr>
                          <w:rFonts w:ascii="Consolas"/>
                          <w:color w:val="9CDCFD"/>
                          <w:sz w:val="16"/>
                        </w:rPr>
                        <w:t>start</w:t>
                      </w:r>
                      <w:r>
                        <w:rPr>
                          <w:rFonts w:ascii="Consolas"/>
                          <w:color w:val="9CDCFD"/>
                          <w:spacing w:val="-14"/>
                          <w:sz w:val="16"/>
                        </w:rPr>
                        <w:t xml:space="preserve"> </w:t>
                      </w:r>
                      <w:r>
                        <w:rPr>
                          <w:rFonts w:ascii="Consolas"/>
                          <w:color w:val="D3D3D3"/>
                          <w:sz w:val="16"/>
                        </w:rPr>
                        <w:t>=</w:t>
                      </w:r>
                      <w:r>
                        <w:rPr>
                          <w:rFonts w:ascii="Consolas"/>
                          <w:color w:val="D3D3D3"/>
                          <w:spacing w:val="-11"/>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rf</w:t>
                      </w:r>
                      <w:r>
                        <w:rPr>
                          <w:rFonts w:ascii="Consolas"/>
                          <w:color w:val="CE9178"/>
                          <w:sz w:val="16"/>
                        </w:rPr>
                        <w:t>"(?im)^\s*banner\s+</w:t>
                      </w:r>
                      <w:r>
                        <w:rPr>
                          <w:rFonts w:ascii="Consolas"/>
                          <w:color w:val="559CD5"/>
                          <w:sz w:val="16"/>
                        </w:rPr>
                        <w:t>{</w:t>
                      </w:r>
                      <w:r>
                        <w:rPr>
                          <w:rFonts w:ascii="Consolas"/>
                          <w:color w:val="9CDCFD"/>
                          <w:sz w:val="16"/>
                        </w:rPr>
                        <w:t>banner_type</w:t>
                      </w:r>
                      <w:r>
                        <w:rPr>
                          <w:rFonts w:ascii="Consolas"/>
                          <w:color w:val="559CD5"/>
                          <w:sz w:val="16"/>
                        </w:rPr>
                        <w:t>}</w:t>
                      </w:r>
                      <w:r>
                        <w:rPr>
                          <w:rFonts w:ascii="Consolas"/>
                          <w:color w:val="CE9178"/>
                          <w:sz w:val="16"/>
                        </w:rPr>
                        <w:t>\s+(\S+)\s*$"</w:t>
                      </w:r>
                      <w:r>
                        <w:rPr>
                          <w:rFonts w:ascii="Consolas"/>
                          <w:color w:val="CCCCCC"/>
                          <w:sz w:val="16"/>
                        </w:rPr>
                        <w:t>,</w:t>
                      </w:r>
                      <w:r>
                        <w:rPr>
                          <w:rFonts w:ascii="Consolas"/>
                          <w:color w:val="CCCCCC"/>
                          <w:spacing w:val="-14"/>
                          <w:sz w:val="16"/>
                        </w:rPr>
                        <w:t xml:space="preserve"> </w:t>
                      </w:r>
                      <w:r>
                        <w:rPr>
                          <w:rFonts w:ascii="Consolas"/>
                          <w:color w:val="9CDCFD"/>
                          <w:sz w:val="16"/>
                        </w:rPr>
                        <w:t>cfg_text</w:t>
                      </w:r>
                      <w:r>
                        <w:rPr>
                          <w:rFonts w:ascii="Consolas"/>
                          <w:color w:val="CCCCCC"/>
                          <w:sz w:val="16"/>
                        </w:rPr>
                        <w:t xml:space="preserve">) </w:t>
                      </w:r>
                      <w:r>
                        <w:rPr>
                          <w:rFonts w:ascii="Consolas"/>
                          <w:color w:val="C585C0"/>
                          <w:sz w:val="16"/>
                        </w:rPr>
                        <w:t xml:space="preserve">if </w:t>
                      </w:r>
                      <w:r>
                        <w:rPr>
                          <w:rFonts w:ascii="Consolas"/>
                          <w:color w:val="559CD5"/>
                          <w:sz w:val="16"/>
                        </w:rPr>
                        <w:t xml:space="preserve">not </w:t>
                      </w:r>
                      <w:r>
                        <w:rPr>
                          <w:rFonts w:ascii="Consolas"/>
                          <w:color w:val="9CDCFD"/>
                          <w:sz w:val="16"/>
                        </w:rPr>
                        <w:t>start</w:t>
                      </w:r>
                      <w:r>
                        <w:rPr>
                          <w:rFonts w:ascii="Consolas"/>
                          <w:color w:val="CCCCCC"/>
                          <w:sz w:val="16"/>
                        </w:rPr>
                        <w:t>:</w:t>
                      </w:r>
                    </w:p>
                    <w:p w14:paraId="282D4E77" w14:textId="77777777" w:rsidR="009D0F0E" w:rsidRDefault="00000000">
                      <w:pPr>
                        <w:spacing w:line="186" w:lineRule="exact"/>
                        <w:ind w:left="703"/>
                        <w:rPr>
                          <w:rFonts w:ascii="Consolas"/>
                          <w:color w:val="000000"/>
                          <w:sz w:val="16"/>
                        </w:rPr>
                      </w:pPr>
                      <w:r>
                        <w:rPr>
                          <w:rFonts w:ascii="Consolas"/>
                          <w:color w:val="C585C0"/>
                          <w:sz w:val="16"/>
                        </w:rPr>
                        <w:t>return</w:t>
                      </w:r>
                      <w:r>
                        <w:rPr>
                          <w:rFonts w:ascii="Consolas"/>
                          <w:color w:val="C585C0"/>
                          <w:spacing w:val="-7"/>
                          <w:sz w:val="16"/>
                        </w:rPr>
                        <w:t xml:space="preserve"> </w:t>
                      </w:r>
                      <w:r>
                        <w:rPr>
                          <w:rFonts w:ascii="Consolas"/>
                          <w:color w:val="559CD5"/>
                          <w:spacing w:val="-4"/>
                          <w:sz w:val="16"/>
                        </w:rPr>
                        <w:t>None</w:t>
                      </w:r>
                    </w:p>
                    <w:p w14:paraId="6D27FB54" w14:textId="77777777" w:rsidR="009D0F0E" w:rsidRDefault="00000000">
                      <w:pPr>
                        <w:spacing w:before="40" w:line="292" w:lineRule="auto"/>
                        <w:ind w:left="350" w:right="4518"/>
                        <w:rPr>
                          <w:rFonts w:ascii="Consolas"/>
                          <w:color w:val="000000"/>
                          <w:sz w:val="16"/>
                        </w:rPr>
                      </w:pPr>
                      <w:r>
                        <w:rPr>
                          <w:rFonts w:ascii="Consolas"/>
                          <w:color w:val="9CDCFD"/>
                          <w:sz w:val="16"/>
                        </w:rPr>
                        <w:t>start_delim</w:t>
                      </w:r>
                      <w:r>
                        <w:rPr>
                          <w:rFonts w:ascii="Consolas"/>
                          <w:color w:val="9CDCFD"/>
                          <w:spacing w:val="-20"/>
                          <w:sz w:val="16"/>
                        </w:rPr>
                        <w:t xml:space="preserve"> </w:t>
                      </w:r>
                      <w:r>
                        <w:rPr>
                          <w:rFonts w:ascii="Consolas"/>
                          <w:color w:val="D3D3D3"/>
                          <w:sz w:val="16"/>
                        </w:rPr>
                        <w:t>=</w:t>
                      </w:r>
                      <w:r>
                        <w:rPr>
                          <w:rFonts w:ascii="Consolas"/>
                          <w:color w:val="D3D3D3"/>
                          <w:spacing w:val="-17"/>
                          <w:sz w:val="16"/>
                        </w:rPr>
                        <w:t xml:space="preserve"> </w:t>
                      </w:r>
                      <w:r>
                        <w:rPr>
                          <w:rFonts w:ascii="Consolas"/>
                          <w:color w:val="9CDCFD"/>
                          <w:sz w:val="16"/>
                        </w:rPr>
                        <w:t>start</w:t>
                      </w:r>
                      <w:r>
                        <w:rPr>
                          <w:rFonts w:ascii="Consolas"/>
                          <w:color w:val="CCCCCC"/>
                          <w:sz w:val="16"/>
                        </w:rPr>
                        <w:t>.</w:t>
                      </w:r>
                      <w:r>
                        <w:rPr>
                          <w:rFonts w:ascii="Consolas"/>
                          <w:color w:val="DCDCAA"/>
                          <w:sz w:val="16"/>
                        </w:rPr>
                        <w:t>group</w:t>
                      </w:r>
                      <w:r>
                        <w:rPr>
                          <w:rFonts w:ascii="Consolas"/>
                          <w:color w:val="CCCCCC"/>
                          <w:sz w:val="16"/>
                        </w:rPr>
                        <w:t>(</w:t>
                      </w:r>
                      <w:r>
                        <w:rPr>
                          <w:rFonts w:ascii="Consolas"/>
                          <w:color w:val="B5CEA8"/>
                          <w:sz w:val="16"/>
                        </w:rPr>
                        <w:t>1</w:t>
                      </w:r>
                      <w:r>
                        <w:rPr>
                          <w:rFonts w:ascii="Consolas"/>
                          <w:color w:val="CCCCCC"/>
                          <w:sz w:val="16"/>
                        </w:rPr>
                        <w:t>).</w:t>
                      </w:r>
                      <w:r>
                        <w:rPr>
                          <w:rFonts w:ascii="Consolas"/>
                          <w:color w:val="DCDCAA"/>
                          <w:sz w:val="16"/>
                        </w:rPr>
                        <w:t>strip</w:t>
                      </w:r>
                      <w:r>
                        <w:rPr>
                          <w:rFonts w:ascii="Consolas"/>
                          <w:color w:val="CCCCCC"/>
                          <w:sz w:val="16"/>
                        </w:rPr>
                        <w:t xml:space="preserve">() </w:t>
                      </w:r>
                      <w:r>
                        <w:rPr>
                          <w:rFonts w:ascii="Consolas"/>
                          <w:color w:val="9CDCFD"/>
                          <w:sz w:val="16"/>
                        </w:rPr>
                        <w:t xml:space="preserve">after </w:t>
                      </w:r>
                      <w:r>
                        <w:rPr>
                          <w:rFonts w:ascii="Consolas"/>
                          <w:color w:val="D3D3D3"/>
                          <w:sz w:val="16"/>
                        </w:rPr>
                        <w:t xml:space="preserve">= </w:t>
                      </w:r>
                      <w:r>
                        <w:rPr>
                          <w:rFonts w:ascii="Consolas"/>
                          <w:color w:val="9CDCFD"/>
                          <w:sz w:val="16"/>
                        </w:rPr>
                        <w:t>cfg_text</w:t>
                      </w:r>
                      <w:r>
                        <w:rPr>
                          <w:rFonts w:ascii="Consolas"/>
                          <w:color w:val="CCCCCC"/>
                          <w:sz w:val="16"/>
                        </w:rPr>
                        <w:t>[</w:t>
                      </w:r>
                      <w:r>
                        <w:rPr>
                          <w:rFonts w:ascii="Consolas"/>
                          <w:color w:val="9CDCFD"/>
                          <w:sz w:val="16"/>
                        </w:rPr>
                        <w:t>start</w:t>
                      </w:r>
                      <w:r>
                        <w:rPr>
                          <w:rFonts w:ascii="Consolas"/>
                          <w:color w:val="CCCCCC"/>
                          <w:sz w:val="16"/>
                        </w:rPr>
                        <w:t>.</w:t>
                      </w:r>
                      <w:r>
                        <w:rPr>
                          <w:rFonts w:ascii="Consolas"/>
                          <w:color w:val="DCDCAA"/>
                          <w:sz w:val="16"/>
                        </w:rPr>
                        <w:t>end</w:t>
                      </w:r>
                      <w:r>
                        <w:rPr>
                          <w:rFonts w:ascii="Consolas"/>
                          <w:color w:val="CCCCCC"/>
                          <w:sz w:val="16"/>
                        </w:rPr>
                        <w:t xml:space="preserve">():] </w:t>
                      </w:r>
                      <w:r>
                        <w:rPr>
                          <w:rFonts w:ascii="Consolas"/>
                          <w:color w:val="9CDCFD"/>
                          <w:sz w:val="16"/>
                        </w:rPr>
                        <w:t xml:space="preserve">possible_end_delims </w:t>
                      </w:r>
                      <w:r>
                        <w:rPr>
                          <w:rFonts w:ascii="Consolas"/>
                          <w:color w:val="D3D3D3"/>
                          <w:sz w:val="16"/>
                        </w:rPr>
                        <w:t xml:space="preserve">= </w:t>
                      </w:r>
                      <w:r>
                        <w:rPr>
                          <w:rFonts w:ascii="Consolas"/>
                          <w:color w:val="CCCCCC"/>
                          <w:sz w:val="16"/>
                        </w:rPr>
                        <w:t>[</w:t>
                      </w:r>
                      <w:r>
                        <w:rPr>
                          <w:rFonts w:ascii="Consolas"/>
                          <w:color w:val="9CDCFD"/>
                          <w:sz w:val="16"/>
                        </w:rPr>
                        <w:t>start_delim</w:t>
                      </w:r>
                      <w:r>
                        <w:rPr>
                          <w:rFonts w:ascii="Consolas"/>
                          <w:color w:val="CCCCCC"/>
                          <w:sz w:val="16"/>
                        </w:rPr>
                        <w:t>]</w:t>
                      </w:r>
                    </w:p>
                    <w:p w14:paraId="31E1A606" w14:textId="77777777" w:rsidR="009D0F0E" w:rsidRDefault="00000000">
                      <w:pPr>
                        <w:spacing w:line="292" w:lineRule="auto"/>
                        <w:ind w:left="703" w:right="2168" w:hanging="353"/>
                        <w:rPr>
                          <w:rFonts w:ascii="Consolas"/>
                          <w:color w:val="000000"/>
                          <w:sz w:val="16"/>
                        </w:rPr>
                      </w:pPr>
                      <w:r>
                        <w:rPr>
                          <w:rFonts w:ascii="Consolas"/>
                          <w:color w:val="C585C0"/>
                          <w:sz w:val="16"/>
                        </w:rPr>
                        <w:t>if</w:t>
                      </w:r>
                      <w:r>
                        <w:rPr>
                          <w:rFonts w:ascii="Consolas"/>
                          <w:color w:val="C585C0"/>
                          <w:spacing w:val="-8"/>
                          <w:sz w:val="16"/>
                        </w:rPr>
                        <w:t xml:space="preserve"> </w:t>
                      </w:r>
                      <w:r>
                        <w:rPr>
                          <w:rFonts w:ascii="Consolas"/>
                          <w:color w:val="9CDCFD"/>
                          <w:sz w:val="16"/>
                        </w:rPr>
                        <w:t>start_delim</w:t>
                      </w:r>
                      <w:r>
                        <w:rPr>
                          <w:rFonts w:ascii="Consolas"/>
                          <w:color w:val="CCCCCC"/>
                          <w:sz w:val="16"/>
                        </w:rPr>
                        <w:t>.</w:t>
                      </w:r>
                      <w:r>
                        <w:rPr>
                          <w:rFonts w:ascii="Consolas"/>
                          <w:color w:val="DCDCAA"/>
                          <w:sz w:val="16"/>
                        </w:rPr>
                        <w:t>startswith</w:t>
                      </w:r>
                      <w:r>
                        <w:rPr>
                          <w:rFonts w:ascii="Consolas"/>
                          <w:color w:val="CCCCCC"/>
                          <w:sz w:val="16"/>
                        </w:rPr>
                        <w:t>(</w:t>
                      </w:r>
                      <w:r>
                        <w:rPr>
                          <w:rFonts w:ascii="Consolas"/>
                          <w:color w:val="CE9178"/>
                          <w:sz w:val="16"/>
                        </w:rPr>
                        <w:t>"^"</w:t>
                      </w:r>
                      <w:r>
                        <w:rPr>
                          <w:rFonts w:ascii="Consolas"/>
                          <w:color w:val="CCCCCC"/>
                          <w:sz w:val="16"/>
                        </w:rPr>
                        <w:t>)</w:t>
                      </w:r>
                      <w:r>
                        <w:rPr>
                          <w:rFonts w:ascii="Consolas"/>
                          <w:color w:val="CCCCCC"/>
                          <w:spacing w:val="-8"/>
                          <w:sz w:val="16"/>
                        </w:rPr>
                        <w:t xml:space="preserve"> </w:t>
                      </w:r>
                      <w:r>
                        <w:rPr>
                          <w:rFonts w:ascii="Consolas"/>
                          <w:color w:val="559CD5"/>
                          <w:sz w:val="16"/>
                        </w:rPr>
                        <w:t>and</w:t>
                      </w:r>
                      <w:r>
                        <w:rPr>
                          <w:rFonts w:ascii="Consolas"/>
                          <w:color w:val="559CD5"/>
                          <w:spacing w:val="-8"/>
                          <w:sz w:val="16"/>
                        </w:rPr>
                        <w:t xml:space="preserve"> </w:t>
                      </w:r>
                      <w:r>
                        <w:rPr>
                          <w:rFonts w:ascii="Consolas"/>
                          <w:color w:val="DCDCAA"/>
                          <w:sz w:val="16"/>
                        </w:rPr>
                        <w:t>len</w:t>
                      </w:r>
                      <w:r>
                        <w:rPr>
                          <w:rFonts w:ascii="Consolas"/>
                          <w:color w:val="CCCCCC"/>
                          <w:sz w:val="16"/>
                        </w:rPr>
                        <w:t>(</w:t>
                      </w:r>
                      <w:r>
                        <w:rPr>
                          <w:rFonts w:ascii="Consolas"/>
                          <w:color w:val="9CDCFD"/>
                          <w:sz w:val="16"/>
                        </w:rPr>
                        <w:t>start_delim</w:t>
                      </w:r>
                      <w:r>
                        <w:rPr>
                          <w:rFonts w:ascii="Consolas"/>
                          <w:color w:val="CCCCCC"/>
                          <w:sz w:val="16"/>
                        </w:rPr>
                        <w:t>)</w:t>
                      </w:r>
                      <w:r>
                        <w:rPr>
                          <w:rFonts w:ascii="Consolas"/>
                          <w:color w:val="CCCCCC"/>
                          <w:spacing w:val="-8"/>
                          <w:sz w:val="16"/>
                        </w:rPr>
                        <w:t xml:space="preserve"> </w:t>
                      </w:r>
                      <w:r>
                        <w:rPr>
                          <w:rFonts w:ascii="Consolas"/>
                          <w:color w:val="D3D3D3"/>
                          <w:sz w:val="16"/>
                        </w:rPr>
                        <w:t>&gt;</w:t>
                      </w:r>
                      <w:r>
                        <w:rPr>
                          <w:rFonts w:ascii="Consolas"/>
                          <w:color w:val="D3D3D3"/>
                          <w:spacing w:val="-6"/>
                          <w:sz w:val="16"/>
                        </w:rPr>
                        <w:t xml:space="preserve"> </w:t>
                      </w:r>
                      <w:r>
                        <w:rPr>
                          <w:rFonts w:ascii="Consolas"/>
                          <w:color w:val="B5CEA8"/>
                          <w:sz w:val="16"/>
                        </w:rPr>
                        <w:t>2</w:t>
                      </w:r>
                      <w:r>
                        <w:rPr>
                          <w:rFonts w:ascii="Consolas"/>
                          <w:color w:val="CCCCCC"/>
                          <w:sz w:val="16"/>
                        </w:rPr>
                        <w:t xml:space="preserve">: </w:t>
                      </w:r>
                      <w:r>
                        <w:rPr>
                          <w:rFonts w:ascii="Consolas"/>
                          <w:color w:val="9CDCFD"/>
                          <w:spacing w:val="-2"/>
                          <w:sz w:val="16"/>
                        </w:rPr>
                        <w:t>possible_end_delims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"^C"</w:t>
                      </w:r>
                      <w:r>
                        <w:rPr>
                          <w:rFonts w:ascii="Consolas"/>
                          <w:color w:val="CCCCCC"/>
                          <w:spacing w:val="-2"/>
                          <w:sz w:val="16"/>
                        </w:rPr>
                        <w:t>)</w:t>
                      </w:r>
                    </w:p>
                    <w:p w14:paraId="38AB0C39" w14:textId="77777777" w:rsidR="009D0F0E" w:rsidRDefault="00000000">
                      <w:pPr>
                        <w:spacing w:line="292" w:lineRule="auto"/>
                        <w:ind w:left="350" w:right="4873"/>
                        <w:rPr>
                          <w:rFonts w:ascii="Consolas"/>
                          <w:color w:val="000000"/>
                          <w:sz w:val="16"/>
                        </w:rPr>
                      </w:pPr>
                      <w:r>
                        <w:rPr>
                          <w:rFonts w:ascii="Consolas"/>
                          <w:color w:val="9CDCFD"/>
                          <w:spacing w:val="-2"/>
                          <w:sz w:val="16"/>
                        </w:rPr>
                        <w:t>possible_end_delims</w:t>
                      </w:r>
                      <w:r>
                        <w:rPr>
                          <w:rFonts w:ascii="Consolas"/>
                          <w:color w:val="CCCCCC"/>
                          <w:spacing w:val="-2"/>
                          <w:sz w:val="16"/>
                        </w:rPr>
                        <w:t>.</w:t>
                      </w:r>
                      <w:r>
                        <w:rPr>
                          <w:rFonts w:ascii="Consolas"/>
                          <w:color w:val="DCDCAA"/>
                          <w:spacing w:val="-2"/>
                          <w:sz w:val="16"/>
                        </w:rPr>
                        <w:t>append</w:t>
                      </w:r>
                      <w:r>
                        <w:rPr>
                          <w:rFonts w:ascii="Consolas"/>
                          <w:color w:val="CCCCCC"/>
                          <w:spacing w:val="-2"/>
                          <w:sz w:val="16"/>
                        </w:rPr>
                        <w:t>(</w:t>
                      </w:r>
                      <w:r>
                        <w:rPr>
                          <w:rFonts w:ascii="Consolas"/>
                          <w:color w:val="CE9178"/>
                          <w:spacing w:val="-2"/>
                          <w:sz w:val="16"/>
                        </w:rPr>
                        <w:t>"^C"</w:t>
                      </w:r>
                      <w:r>
                        <w:rPr>
                          <w:rFonts w:ascii="Consolas"/>
                          <w:color w:val="CCCCCC"/>
                          <w:spacing w:val="-2"/>
                          <w:sz w:val="16"/>
                        </w:rPr>
                        <w:t xml:space="preserve">) </w:t>
                      </w:r>
                      <w:r>
                        <w:rPr>
                          <w:rFonts w:ascii="Consolas"/>
                          <w:color w:val="9CDCFD"/>
                          <w:sz w:val="16"/>
                        </w:rPr>
                        <w:t xml:space="preserve">seen </w:t>
                      </w:r>
                      <w:r>
                        <w:rPr>
                          <w:rFonts w:ascii="Consolas"/>
                          <w:color w:val="D3D3D3"/>
                          <w:sz w:val="16"/>
                        </w:rPr>
                        <w:t xml:space="preserve">= </w:t>
                      </w:r>
                      <w:r>
                        <w:rPr>
                          <w:rFonts w:ascii="Consolas"/>
                          <w:color w:val="4EC8AF"/>
                          <w:sz w:val="16"/>
                        </w:rPr>
                        <w:t>set</w:t>
                      </w:r>
                      <w:r>
                        <w:rPr>
                          <w:rFonts w:ascii="Consolas"/>
                          <w:color w:val="CCCCCC"/>
                          <w:sz w:val="16"/>
                        </w:rPr>
                        <w:t>()</w:t>
                      </w:r>
                    </w:p>
                    <w:p w14:paraId="1500AA98" w14:textId="77777777" w:rsidR="009D0F0E" w:rsidRDefault="00000000">
                      <w:pPr>
                        <w:spacing w:line="292" w:lineRule="auto"/>
                        <w:ind w:left="350" w:right="7"/>
                        <w:rPr>
                          <w:rFonts w:ascii="Consolas"/>
                          <w:color w:val="000000"/>
                          <w:sz w:val="16"/>
                        </w:rPr>
                      </w:pPr>
                      <w:r>
                        <w:rPr>
                          <w:rFonts w:ascii="Consolas"/>
                          <w:color w:val="9CDCFD"/>
                          <w:sz w:val="16"/>
                        </w:rPr>
                        <w:t xml:space="preserve">possible_end_delims </w:t>
                      </w:r>
                      <w:r>
                        <w:rPr>
                          <w:rFonts w:ascii="Consolas"/>
                          <w:color w:val="D3D3D3"/>
                          <w:sz w:val="16"/>
                        </w:rPr>
                        <w:t>=</w:t>
                      </w:r>
                      <w:r>
                        <w:rPr>
                          <w:rFonts w:ascii="Consolas"/>
                          <w:color w:val="D3D3D3"/>
                          <w:spacing w:val="-3"/>
                          <w:sz w:val="16"/>
                        </w:rPr>
                        <w:t xml:space="preserve"> </w:t>
                      </w:r>
                      <w:r>
                        <w:rPr>
                          <w:rFonts w:ascii="Consolas"/>
                          <w:color w:val="CCCCCC"/>
                          <w:sz w:val="16"/>
                        </w:rPr>
                        <w:t>[</w:t>
                      </w:r>
                      <w:r>
                        <w:rPr>
                          <w:rFonts w:ascii="Consolas"/>
                          <w:color w:val="9CDCFD"/>
                          <w:sz w:val="16"/>
                        </w:rPr>
                        <w:t>d</w:t>
                      </w:r>
                      <w:r>
                        <w:rPr>
                          <w:rFonts w:ascii="Consolas"/>
                          <w:color w:val="9CDCFD"/>
                          <w:spacing w:val="-3"/>
                          <w:sz w:val="16"/>
                        </w:rPr>
                        <w:t xml:space="preserve"> </w:t>
                      </w:r>
                      <w:r>
                        <w:rPr>
                          <w:rFonts w:ascii="Consolas"/>
                          <w:color w:val="C585C0"/>
                          <w:sz w:val="16"/>
                        </w:rPr>
                        <w:t>for</w:t>
                      </w:r>
                      <w:r>
                        <w:rPr>
                          <w:rFonts w:ascii="Consolas"/>
                          <w:color w:val="C585C0"/>
                          <w:spacing w:val="-5"/>
                          <w:sz w:val="16"/>
                        </w:rPr>
                        <w:t xml:space="preserve"> </w:t>
                      </w:r>
                      <w:r>
                        <w:rPr>
                          <w:rFonts w:ascii="Consolas"/>
                          <w:color w:val="9CDCFD"/>
                          <w:sz w:val="16"/>
                        </w:rPr>
                        <w:t>d</w:t>
                      </w:r>
                      <w:r>
                        <w:rPr>
                          <w:rFonts w:ascii="Consolas"/>
                          <w:color w:val="9CDCFD"/>
                          <w:spacing w:val="-3"/>
                          <w:sz w:val="16"/>
                        </w:rPr>
                        <w:t xml:space="preserve"> </w:t>
                      </w:r>
                      <w:r>
                        <w:rPr>
                          <w:rFonts w:ascii="Consolas"/>
                          <w:color w:val="C585C0"/>
                          <w:sz w:val="16"/>
                        </w:rPr>
                        <w:t>in</w:t>
                      </w:r>
                      <w:r>
                        <w:rPr>
                          <w:rFonts w:ascii="Consolas"/>
                          <w:color w:val="C585C0"/>
                          <w:spacing w:val="-3"/>
                          <w:sz w:val="16"/>
                        </w:rPr>
                        <w:t xml:space="preserve"> </w:t>
                      </w:r>
                      <w:r>
                        <w:rPr>
                          <w:rFonts w:ascii="Consolas"/>
                          <w:color w:val="9CDCFD"/>
                          <w:sz w:val="16"/>
                        </w:rPr>
                        <w:t xml:space="preserve">possible_end_delims </w:t>
                      </w:r>
                      <w:r>
                        <w:rPr>
                          <w:rFonts w:ascii="Consolas"/>
                          <w:color w:val="C585C0"/>
                          <w:sz w:val="16"/>
                        </w:rPr>
                        <w:t>if</w:t>
                      </w:r>
                      <w:r>
                        <w:rPr>
                          <w:rFonts w:ascii="Consolas"/>
                          <w:color w:val="C585C0"/>
                          <w:spacing w:val="-3"/>
                          <w:sz w:val="16"/>
                        </w:rPr>
                        <w:t xml:space="preserve"> </w:t>
                      </w:r>
                      <w:r>
                        <w:rPr>
                          <w:rFonts w:ascii="Consolas"/>
                          <w:color w:val="559CD5"/>
                          <w:sz w:val="16"/>
                        </w:rPr>
                        <w:t>not</w:t>
                      </w:r>
                      <w:r>
                        <w:rPr>
                          <w:rFonts w:ascii="Consolas"/>
                          <w:color w:val="559CD5"/>
                          <w:spacing w:val="-5"/>
                          <w:sz w:val="16"/>
                        </w:rPr>
                        <w:t xml:space="preserve"> </w:t>
                      </w:r>
                      <w:r>
                        <w:rPr>
                          <w:rFonts w:ascii="Consolas"/>
                          <w:color w:val="CCCCCC"/>
                          <w:sz w:val="16"/>
                        </w:rPr>
                        <w:t>(</w:t>
                      </w:r>
                      <w:r>
                        <w:rPr>
                          <w:rFonts w:ascii="Consolas"/>
                          <w:color w:val="9CDCFD"/>
                          <w:sz w:val="16"/>
                        </w:rPr>
                        <w:t>d</w:t>
                      </w:r>
                      <w:r>
                        <w:rPr>
                          <w:rFonts w:ascii="Consolas"/>
                          <w:color w:val="9CDCFD"/>
                          <w:spacing w:val="-3"/>
                          <w:sz w:val="16"/>
                        </w:rPr>
                        <w:t xml:space="preserve"> </w:t>
                      </w:r>
                      <w:r>
                        <w:rPr>
                          <w:rFonts w:ascii="Consolas"/>
                          <w:color w:val="559CD5"/>
                          <w:sz w:val="16"/>
                        </w:rPr>
                        <w:t>in</w:t>
                      </w:r>
                      <w:r>
                        <w:rPr>
                          <w:rFonts w:ascii="Consolas"/>
                          <w:color w:val="559CD5"/>
                          <w:spacing w:val="-3"/>
                          <w:sz w:val="16"/>
                        </w:rPr>
                        <w:t xml:space="preserve"> </w:t>
                      </w:r>
                      <w:r>
                        <w:rPr>
                          <w:rFonts w:ascii="Consolas"/>
                          <w:color w:val="9CDCFD"/>
                          <w:sz w:val="16"/>
                        </w:rPr>
                        <w:t>seen</w:t>
                      </w:r>
                      <w:r>
                        <w:rPr>
                          <w:rFonts w:ascii="Consolas"/>
                          <w:color w:val="9CDCFD"/>
                          <w:spacing w:val="-3"/>
                          <w:sz w:val="16"/>
                        </w:rPr>
                        <w:t xml:space="preserve"> </w:t>
                      </w:r>
                      <w:r>
                        <w:rPr>
                          <w:rFonts w:ascii="Consolas"/>
                          <w:color w:val="559CD5"/>
                          <w:sz w:val="16"/>
                        </w:rPr>
                        <w:t>or</w:t>
                      </w:r>
                      <w:r>
                        <w:rPr>
                          <w:rFonts w:ascii="Consolas"/>
                          <w:color w:val="559CD5"/>
                          <w:spacing w:val="-3"/>
                          <w:sz w:val="16"/>
                        </w:rPr>
                        <w:t xml:space="preserve"> </w:t>
                      </w:r>
                      <w:r>
                        <w:rPr>
                          <w:rFonts w:ascii="Consolas"/>
                          <w:color w:val="9CDCFD"/>
                          <w:sz w:val="16"/>
                        </w:rPr>
                        <w:t>seen</w:t>
                      </w:r>
                      <w:r>
                        <w:rPr>
                          <w:rFonts w:ascii="Consolas"/>
                          <w:color w:val="CCCCCC"/>
                          <w:sz w:val="16"/>
                        </w:rPr>
                        <w:t>.</w:t>
                      </w:r>
                      <w:r>
                        <w:rPr>
                          <w:rFonts w:ascii="Consolas"/>
                          <w:color w:val="DCDCAA"/>
                          <w:sz w:val="16"/>
                        </w:rPr>
                        <w:t>add</w:t>
                      </w:r>
                      <w:r>
                        <w:rPr>
                          <w:rFonts w:ascii="Consolas"/>
                          <w:color w:val="CCCCCC"/>
                          <w:sz w:val="16"/>
                        </w:rPr>
                        <w:t>(</w:t>
                      </w:r>
                      <w:r>
                        <w:rPr>
                          <w:rFonts w:ascii="Consolas"/>
                          <w:color w:val="9CDCFD"/>
                          <w:sz w:val="16"/>
                        </w:rPr>
                        <w:t>d</w:t>
                      </w:r>
                      <w:r>
                        <w:rPr>
                          <w:rFonts w:ascii="Consolas"/>
                          <w:color w:val="CCCCCC"/>
                          <w:sz w:val="16"/>
                        </w:rPr>
                        <w:t xml:space="preserve">))] </w:t>
                      </w:r>
                      <w:r>
                        <w:rPr>
                          <w:rFonts w:ascii="Consolas"/>
                          <w:color w:val="C585C0"/>
                          <w:sz w:val="16"/>
                        </w:rPr>
                        <w:t xml:space="preserve">for </w:t>
                      </w:r>
                      <w:r>
                        <w:rPr>
                          <w:rFonts w:ascii="Consolas"/>
                          <w:color w:val="9CDCFD"/>
                          <w:sz w:val="16"/>
                        </w:rPr>
                        <w:t xml:space="preserve">d </w:t>
                      </w:r>
                      <w:r>
                        <w:rPr>
                          <w:rFonts w:ascii="Consolas"/>
                          <w:color w:val="C585C0"/>
                          <w:sz w:val="16"/>
                        </w:rPr>
                        <w:t xml:space="preserve">in </w:t>
                      </w:r>
                      <w:r>
                        <w:rPr>
                          <w:rFonts w:ascii="Consolas"/>
                          <w:color w:val="9CDCFD"/>
                          <w:sz w:val="16"/>
                        </w:rPr>
                        <w:t>possible_end_delims</w:t>
                      </w:r>
                      <w:r>
                        <w:rPr>
                          <w:rFonts w:ascii="Consolas"/>
                          <w:color w:val="CCCCCC"/>
                          <w:sz w:val="16"/>
                        </w:rPr>
                        <w:t>:</w:t>
                      </w:r>
                    </w:p>
                    <w:p w14:paraId="559D526C" w14:textId="77777777" w:rsidR="009D0F0E" w:rsidRDefault="00000000">
                      <w:pPr>
                        <w:spacing w:line="292" w:lineRule="auto"/>
                        <w:ind w:left="703" w:right="2471"/>
                        <w:rPr>
                          <w:rFonts w:ascii="Consolas"/>
                          <w:color w:val="000000"/>
                          <w:sz w:val="16"/>
                        </w:rPr>
                      </w:pPr>
                      <w:r>
                        <w:rPr>
                          <w:rFonts w:ascii="Consolas"/>
                          <w:color w:val="9CDCFD"/>
                          <w:sz w:val="16"/>
                        </w:rPr>
                        <w:t>m_end</w:t>
                      </w:r>
                      <w:r>
                        <w:rPr>
                          <w:rFonts w:ascii="Consolas"/>
                          <w:color w:val="9CDCFD"/>
                          <w:spacing w:val="-13"/>
                          <w:sz w:val="16"/>
                        </w:rPr>
                        <w:t xml:space="preserve"> </w:t>
                      </w:r>
                      <w:r>
                        <w:rPr>
                          <w:rFonts w:ascii="Consolas"/>
                          <w:color w:val="D3D3D3"/>
                          <w:sz w:val="16"/>
                        </w:rPr>
                        <w:t>=</w:t>
                      </w:r>
                      <w:r>
                        <w:rPr>
                          <w:rFonts w:ascii="Consolas"/>
                          <w:color w:val="D3D3D3"/>
                          <w:spacing w:val="-13"/>
                          <w:sz w:val="16"/>
                        </w:rPr>
                        <w:t xml:space="preserve"> </w:t>
                      </w:r>
                      <w:r>
                        <w:rPr>
                          <w:rFonts w:ascii="Consolas"/>
                          <w:color w:val="4EC8AF"/>
                          <w:sz w:val="16"/>
                        </w:rPr>
                        <w:t>re</w:t>
                      </w:r>
                      <w:r>
                        <w:rPr>
                          <w:rFonts w:ascii="Consolas"/>
                          <w:color w:val="CCCCCC"/>
                          <w:sz w:val="16"/>
                        </w:rPr>
                        <w:t>.</w:t>
                      </w:r>
                      <w:r>
                        <w:rPr>
                          <w:rFonts w:ascii="Consolas"/>
                          <w:color w:val="DCDCAA"/>
                          <w:sz w:val="16"/>
                        </w:rPr>
                        <w:t>search</w:t>
                      </w:r>
                      <w:r>
                        <w:rPr>
                          <w:rFonts w:ascii="Consolas"/>
                          <w:color w:val="CCCCCC"/>
                          <w:sz w:val="16"/>
                        </w:rPr>
                        <w:t>(</w:t>
                      </w:r>
                      <w:r>
                        <w:rPr>
                          <w:rFonts w:ascii="Consolas"/>
                          <w:color w:val="559CD5"/>
                          <w:sz w:val="16"/>
                        </w:rPr>
                        <w:t>rf</w:t>
                      </w:r>
                      <w:r>
                        <w:rPr>
                          <w:rFonts w:ascii="Consolas"/>
                          <w:color w:val="CE9178"/>
                          <w:sz w:val="16"/>
                        </w:rPr>
                        <w:t>"(?im)^\s*</w:t>
                      </w:r>
                      <w:r>
                        <w:rPr>
                          <w:rFonts w:ascii="Consolas"/>
                          <w:color w:val="559CD5"/>
                          <w:sz w:val="16"/>
                        </w:rPr>
                        <w:t>{</w:t>
                      </w:r>
                      <w:r>
                        <w:rPr>
                          <w:rFonts w:ascii="Consolas"/>
                          <w:color w:val="4EC8AF"/>
                          <w:sz w:val="16"/>
                        </w:rPr>
                        <w:t>re</w:t>
                      </w:r>
                      <w:r>
                        <w:rPr>
                          <w:rFonts w:ascii="Consolas"/>
                          <w:color w:val="CCCCCC"/>
                          <w:sz w:val="16"/>
                        </w:rPr>
                        <w:t>.</w:t>
                      </w:r>
                      <w:r>
                        <w:rPr>
                          <w:rFonts w:ascii="Consolas"/>
                          <w:color w:val="DCDCAA"/>
                          <w:sz w:val="16"/>
                        </w:rPr>
                        <w:t>escape</w:t>
                      </w:r>
                      <w:r>
                        <w:rPr>
                          <w:rFonts w:ascii="Consolas"/>
                          <w:color w:val="CCCCCC"/>
                          <w:sz w:val="16"/>
                        </w:rPr>
                        <w:t>(</w:t>
                      </w:r>
                      <w:r>
                        <w:rPr>
                          <w:rFonts w:ascii="Consolas"/>
                          <w:color w:val="9CDCFD"/>
                          <w:sz w:val="16"/>
                        </w:rPr>
                        <w:t>d</w:t>
                      </w:r>
                      <w:r>
                        <w:rPr>
                          <w:rFonts w:ascii="Consolas"/>
                          <w:color w:val="CCCCCC"/>
                          <w:sz w:val="16"/>
                        </w:rPr>
                        <w:t>)</w:t>
                      </w:r>
                      <w:r>
                        <w:rPr>
                          <w:rFonts w:ascii="Consolas"/>
                          <w:color w:val="559CD5"/>
                          <w:sz w:val="16"/>
                        </w:rPr>
                        <w:t>}</w:t>
                      </w:r>
                      <w:r>
                        <w:rPr>
                          <w:rFonts w:ascii="Consolas"/>
                          <w:color w:val="CE9178"/>
                          <w:sz w:val="16"/>
                        </w:rPr>
                        <w:t>\s*$"</w:t>
                      </w:r>
                      <w:r>
                        <w:rPr>
                          <w:rFonts w:ascii="Consolas"/>
                          <w:color w:val="CCCCCC"/>
                          <w:sz w:val="16"/>
                        </w:rPr>
                        <w:t>,</w:t>
                      </w:r>
                      <w:r>
                        <w:rPr>
                          <w:rFonts w:ascii="Consolas"/>
                          <w:color w:val="CCCCCC"/>
                          <w:spacing w:val="-13"/>
                          <w:sz w:val="16"/>
                        </w:rPr>
                        <w:t xml:space="preserve"> </w:t>
                      </w:r>
                      <w:r>
                        <w:rPr>
                          <w:rFonts w:ascii="Consolas"/>
                          <w:color w:val="9CDCFD"/>
                          <w:sz w:val="16"/>
                        </w:rPr>
                        <w:t>after</w:t>
                      </w:r>
                      <w:r>
                        <w:rPr>
                          <w:rFonts w:ascii="Consolas"/>
                          <w:color w:val="CCCCCC"/>
                          <w:sz w:val="16"/>
                        </w:rPr>
                        <w:t xml:space="preserve">) </w:t>
                      </w:r>
                      <w:r>
                        <w:rPr>
                          <w:rFonts w:ascii="Consolas"/>
                          <w:color w:val="C585C0"/>
                          <w:sz w:val="16"/>
                        </w:rPr>
                        <w:t xml:space="preserve">if </w:t>
                      </w:r>
                      <w:r>
                        <w:rPr>
                          <w:rFonts w:ascii="Consolas"/>
                          <w:color w:val="9CDCFD"/>
                          <w:sz w:val="16"/>
                        </w:rPr>
                        <w:t>m_end</w:t>
                      </w:r>
                      <w:r>
                        <w:rPr>
                          <w:rFonts w:ascii="Consolas"/>
                          <w:color w:val="CCCCCC"/>
                          <w:sz w:val="16"/>
                        </w:rPr>
                        <w:t>:</w:t>
                      </w:r>
                    </w:p>
                    <w:p w14:paraId="0F6FE4D6" w14:textId="77777777" w:rsidR="009D0F0E" w:rsidRDefault="00000000">
                      <w:pPr>
                        <w:spacing w:line="186" w:lineRule="exact"/>
                        <w:ind w:left="1056"/>
                        <w:rPr>
                          <w:rFonts w:ascii="Consolas"/>
                          <w:color w:val="000000"/>
                          <w:sz w:val="16"/>
                        </w:rPr>
                      </w:pPr>
                      <w:r>
                        <w:rPr>
                          <w:rFonts w:ascii="Consolas"/>
                          <w:color w:val="9CDCFD"/>
                          <w:sz w:val="16"/>
                        </w:rPr>
                        <w:t>content</w:t>
                      </w:r>
                      <w:r>
                        <w:rPr>
                          <w:rFonts w:ascii="Consolas"/>
                          <w:color w:val="9CDCFD"/>
                          <w:spacing w:val="-5"/>
                          <w:sz w:val="16"/>
                        </w:rPr>
                        <w:t xml:space="preserve"> </w:t>
                      </w:r>
                      <w:r>
                        <w:rPr>
                          <w:rFonts w:ascii="Consolas"/>
                          <w:color w:val="D3D3D3"/>
                          <w:sz w:val="16"/>
                        </w:rPr>
                        <w:t>=</w:t>
                      </w:r>
                      <w:r>
                        <w:rPr>
                          <w:rFonts w:ascii="Consolas"/>
                          <w:color w:val="D3D3D3"/>
                          <w:spacing w:val="-5"/>
                          <w:sz w:val="16"/>
                        </w:rPr>
                        <w:t xml:space="preserve"> </w:t>
                      </w:r>
                      <w:r>
                        <w:rPr>
                          <w:rFonts w:ascii="Consolas"/>
                          <w:color w:val="9CDCFD"/>
                          <w:spacing w:val="-2"/>
                          <w:sz w:val="16"/>
                        </w:rPr>
                        <w:t>after</w:t>
                      </w:r>
                      <w:r>
                        <w:rPr>
                          <w:rFonts w:ascii="Consolas"/>
                          <w:color w:val="CCCCCC"/>
                          <w:spacing w:val="-2"/>
                          <w:sz w:val="16"/>
                        </w:rPr>
                        <w:t>[:</w:t>
                      </w:r>
                      <w:r>
                        <w:rPr>
                          <w:rFonts w:ascii="Consolas"/>
                          <w:color w:val="9CDCFD"/>
                          <w:spacing w:val="-2"/>
                          <w:sz w:val="16"/>
                        </w:rPr>
                        <w:t>m_end</w:t>
                      </w:r>
                      <w:r>
                        <w:rPr>
                          <w:rFonts w:ascii="Consolas"/>
                          <w:color w:val="CCCCCC"/>
                          <w:spacing w:val="-2"/>
                          <w:sz w:val="16"/>
                        </w:rPr>
                        <w:t>.</w:t>
                      </w:r>
                      <w:r>
                        <w:rPr>
                          <w:rFonts w:ascii="Consolas"/>
                          <w:color w:val="DCDCAA"/>
                          <w:spacing w:val="-2"/>
                          <w:sz w:val="16"/>
                        </w:rPr>
                        <w:t>start</w:t>
                      </w:r>
                      <w:r>
                        <w:rPr>
                          <w:rFonts w:ascii="Consolas"/>
                          <w:color w:val="CCCCCC"/>
                          <w:spacing w:val="-2"/>
                          <w:sz w:val="16"/>
                        </w:rPr>
                        <w:t>()].</w:t>
                      </w:r>
                      <w:r>
                        <w:rPr>
                          <w:rFonts w:ascii="Consolas"/>
                          <w:color w:val="DCDCAA"/>
                          <w:spacing w:val="-2"/>
                          <w:sz w:val="16"/>
                        </w:rPr>
                        <w:t>strip</w:t>
                      </w:r>
                      <w:r>
                        <w:rPr>
                          <w:rFonts w:ascii="Consolas"/>
                          <w:color w:val="CCCCCC"/>
                          <w:spacing w:val="-2"/>
                          <w:sz w:val="16"/>
                        </w:rPr>
                        <w:t>(</w:t>
                      </w:r>
                      <w:r>
                        <w:rPr>
                          <w:rFonts w:ascii="Consolas"/>
                          <w:color w:val="CE9178"/>
                          <w:spacing w:val="-2"/>
                          <w:sz w:val="16"/>
                        </w:rPr>
                        <w:t>"</w:t>
                      </w:r>
                      <w:r>
                        <w:rPr>
                          <w:rFonts w:ascii="Consolas"/>
                          <w:color w:val="D6B97C"/>
                          <w:spacing w:val="-2"/>
                          <w:sz w:val="16"/>
                        </w:rPr>
                        <w:t>\n</w:t>
                      </w:r>
                      <w:r>
                        <w:rPr>
                          <w:rFonts w:ascii="Consolas"/>
                          <w:color w:val="CE9178"/>
                          <w:spacing w:val="-2"/>
                          <w:sz w:val="16"/>
                        </w:rPr>
                        <w:t>"</w:t>
                      </w:r>
                      <w:r>
                        <w:rPr>
                          <w:rFonts w:ascii="Consolas"/>
                          <w:color w:val="CCCCCC"/>
                          <w:spacing w:val="-2"/>
                          <w:sz w:val="16"/>
                        </w:rPr>
                        <w:t>)</w:t>
                      </w:r>
                    </w:p>
                    <w:p w14:paraId="52AA92EC" w14:textId="77777777" w:rsidR="009D0F0E" w:rsidRDefault="00000000">
                      <w:pPr>
                        <w:spacing w:before="36" w:line="292" w:lineRule="auto"/>
                        <w:ind w:left="350" w:right="1943" w:firstLine="705"/>
                        <w:rPr>
                          <w:rFonts w:ascii="Consolas"/>
                          <w:color w:val="000000"/>
                          <w:sz w:val="16"/>
                        </w:rPr>
                      </w:pPr>
                      <w:r>
                        <w:rPr>
                          <w:rFonts w:ascii="Consolas"/>
                          <w:color w:val="C585C0"/>
                          <w:sz w:val="16"/>
                        </w:rPr>
                        <w:t>return</w:t>
                      </w:r>
                      <w:r>
                        <w:rPr>
                          <w:rFonts w:ascii="Consolas"/>
                          <w:color w:val="C585C0"/>
                          <w:spacing w:val="-13"/>
                          <w:sz w:val="16"/>
                        </w:rPr>
                        <w:t xml:space="preserve"> </w:t>
                      </w:r>
                      <w:r>
                        <w:rPr>
                          <w:rFonts w:ascii="Consolas"/>
                          <w:color w:val="559CD5"/>
                          <w:sz w:val="16"/>
                        </w:rPr>
                        <w:t>f</w:t>
                      </w:r>
                      <w:r>
                        <w:rPr>
                          <w:rFonts w:ascii="Consolas"/>
                          <w:color w:val="CE9178"/>
                          <w:sz w:val="16"/>
                        </w:rPr>
                        <w:t>"banner</w:t>
                      </w:r>
                      <w:r>
                        <w:rPr>
                          <w:rFonts w:ascii="Consolas"/>
                          <w:color w:val="CE9178"/>
                          <w:spacing w:val="-13"/>
                          <w:sz w:val="16"/>
                        </w:rPr>
                        <w:t xml:space="preserve"> </w:t>
                      </w:r>
                      <w:r>
                        <w:rPr>
                          <w:rFonts w:ascii="Consolas"/>
                          <w:color w:val="559CD5"/>
                          <w:sz w:val="16"/>
                        </w:rPr>
                        <w:t>{</w:t>
                      </w:r>
                      <w:r>
                        <w:rPr>
                          <w:rFonts w:ascii="Consolas"/>
                          <w:color w:val="9CDCFD"/>
                          <w:sz w:val="16"/>
                        </w:rPr>
                        <w:t>banner_type</w:t>
                      </w:r>
                      <w:r>
                        <w:rPr>
                          <w:rFonts w:ascii="Consolas"/>
                          <w:color w:val="559CD5"/>
                          <w:sz w:val="16"/>
                        </w:rPr>
                        <w:t>}</w:t>
                      </w:r>
                      <w:r>
                        <w:rPr>
                          <w:rFonts w:ascii="Consolas"/>
                          <w:color w:val="559CD5"/>
                          <w:spacing w:val="-13"/>
                          <w:sz w:val="16"/>
                        </w:rPr>
                        <w:t xml:space="preserve"> </w:t>
                      </w:r>
                      <w:r>
                        <w:rPr>
                          <w:rFonts w:ascii="Consolas"/>
                          <w:color w:val="559CD5"/>
                          <w:sz w:val="16"/>
                        </w:rPr>
                        <w:t>{</w:t>
                      </w:r>
                      <w:r>
                        <w:rPr>
                          <w:rFonts w:ascii="Consolas"/>
                          <w:color w:val="9CDCFD"/>
                          <w:sz w:val="16"/>
                        </w:rPr>
                        <w:t>start_delim</w:t>
                      </w:r>
                      <w:r>
                        <w:rPr>
                          <w:rFonts w:ascii="Consolas"/>
                          <w:color w:val="559CD5"/>
                          <w:sz w:val="16"/>
                        </w:rPr>
                        <w:t>}</w:t>
                      </w:r>
                      <w:r>
                        <w:rPr>
                          <w:rFonts w:ascii="Consolas"/>
                          <w:color w:val="D6B97C"/>
                          <w:sz w:val="16"/>
                        </w:rPr>
                        <w:t>\n</w:t>
                      </w:r>
                      <w:r>
                        <w:rPr>
                          <w:rFonts w:ascii="Consolas"/>
                          <w:color w:val="559CD5"/>
                          <w:sz w:val="16"/>
                        </w:rPr>
                        <w:t>{</w:t>
                      </w:r>
                      <w:r>
                        <w:rPr>
                          <w:rFonts w:ascii="Consolas"/>
                          <w:color w:val="9CDCFD"/>
                          <w:sz w:val="16"/>
                        </w:rPr>
                        <w:t>content</w:t>
                      </w:r>
                      <w:r>
                        <w:rPr>
                          <w:rFonts w:ascii="Consolas"/>
                          <w:color w:val="559CD5"/>
                          <w:sz w:val="16"/>
                        </w:rPr>
                        <w:t>}</w:t>
                      </w:r>
                      <w:r>
                        <w:rPr>
                          <w:rFonts w:ascii="Consolas"/>
                          <w:color w:val="D6B97C"/>
                          <w:sz w:val="16"/>
                        </w:rPr>
                        <w:t>\n</w:t>
                      </w:r>
                      <w:r>
                        <w:rPr>
                          <w:rFonts w:ascii="Consolas"/>
                          <w:color w:val="559CD5"/>
                          <w:sz w:val="16"/>
                        </w:rPr>
                        <w:t>{</w:t>
                      </w:r>
                      <w:r>
                        <w:rPr>
                          <w:rFonts w:ascii="Consolas"/>
                          <w:color w:val="9CDCFD"/>
                          <w:sz w:val="16"/>
                        </w:rPr>
                        <w:t>d</w:t>
                      </w:r>
                      <w:r>
                        <w:rPr>
                          <w:rFonts w:ascii="Consolas"/>
                          <w:color w:val="559CD5"/>
                          <w:sz w:val="16"/>
                        </w:rPr>
                        <w:t>}</w:t>
                      </w:r>
                      <w:r>
                        <w:rPr>
                          <w:rFonts w:ascii="Consolas"/>
                          <w:color w:val="CE9178"/>
                          <w:sz w:val="16"/>
                        </w:rPr>
                        <w:t xml:space="preserve">" </w:t>
                      </w:r>
                      <w:r>
                        <w:rPr>
                          <w:rFonts w:ascii="Consolas"/>
                          <w:color w:val="C585C0"/>
                          <w:sz w:val="16"/>
                        </w:rPr>
                        <w:t xml:space="preserve">return </w:t>
                      </w:r>
                      <w:r>
                        <w:rPr>
                          <w:rFonts w:ascii="Consolas"/>
                          <w:color w:val="559CD5"/>
                          <w:sz w:val="16"/>
                        </w:rPr>
                        <w:t>None</w:t>
                      </w:r>
                    </w:p>
                    <w:p w14:paraId="74D355E0" w14:textId="77777777" w:rsidR="009D0F0E" w:rsidRDefault="00000000">
                      <w:pPr>
                        <w:spacing w:line="186" w:lineRule="exact"/>
                        <w:ind w:left="703"/>
                        <w:rPr>
                          <w:rFonts w:ascii="Consolas"/>
                          <w:color w:val="000000"/>
                          <w:sz w:val="16"/>
                        </w:rPr>
                      </w:pPr>
                      <w:r>
                        <w:rPr>
                          <w:rFonts w:ascii="Consolas"/>
                          <w:color w:val="C585C0"/>
                          <w:sz w:val="16"/>
                        </w:rPr>
                        <w:t>elif</w:t>
                      </w:r>
                      <w:r>
                        <w:rPr>
                          <w:rFonts w:ascii="Consolas"/>
                          <w:color w:val="C585C0"/>
                          <w:spacing w:val="-4"/>
                          <w:sz w:val="16"/>
                        </w:rPr>
                        <w:t xml:space="preserve"> </w:t>
                      </w:r>
                      <w:r>
                        <w:rPr>
                          <w:rFonts w:ascii="Consolas"/>
                          <w:color w:val="9CDCFD"/>
                          <w:sz w:val="16"/>
                        </w:rPr>
                        <w:t>risk</w:t>
                      </w:r>
                      <w:r>
                        <w:rPr>
                          <w:rFonts w:ascii="Consolas"/>
                          <w:color w:val="9CDCFD"/>
                          <w:spacing w:val="-2"/>
                          <w:sz w:val="16"/>
                        </w:rPr>
                        <w:t xml:space="preserve"> </w:t>
                      </w:r>
                      <w:r>
                        <w:rPr>
                          <w:rFonts w:ascii="Consolas"/>
                          <w:color w:val="D3D3D3"/>
                          <w:sz w:val="16"/>
                        </w:rPr>
                        <w:t>==</w:t>
                      </w:r>
                      <w:r>
                        <w:rPr>
                          <w:rFonts w:ascii="Consolas"/>
                          <w:color w:val="D3D3D3"/>
                          <w:spacing w:val="-3"/>
                          <w:sz w:val="16"/>
                        </w:rPr>
                        <w:t xml:space="preserve"> </w:t>
                      </w:r>
                      <w:r>
                        <w:rPr>
                          <w:rFonts w:ascii="Consolas"/>
                          <w:color w:val="CE9178"/>
                          <w:spacing w:val="-2"/>
                          <w:sz w:val="16"/>
                        </w:rPr>
                        <w:t>"medium"</w:t>
                      </w:r>
                      <w:r>
                        <w:rPr>
                          <w:rFonts w:ascii="Consolas"/>
                          <w:color w:val="CCCCCC"/>
                          <w:spacing w:val="-2"/>
                          <w:sz w:val="16"/>
                        </w:rPr>
                        <w:t>:</w:t>
                      </w:r>
                    </w:p>
                    <w:p w14:paraId="6A927306" w14:textId="77777777" w:rsidR="009D0F0E" w:rsidRDefault="00000000">
                      <w:pPr>
                        <w:spacing w:before="41" w:line="292" w:lineRule="auto"/>
                        <w:ind w:left="703" w:right="1943" w:firstLine="352"/>
                        <w:rPr>
                          <w:rFonts w:ascii="Consolas"/>
                          <w:color w:val="000000"/>
                          <w:sz w:val="16"/>
                        </w:rPr>
                      </w:pPr>
                      <w:r>
                        <w:rPr>
                          <w:rFonts w:ascii="Consolas"/>
                          <w:color w:val="9CDCFD"/>
                          <w:sz w:val="16"/>
                        </w:rPr>
                        <w:t>risk_badge</w:t>
                      </w:r>
                      <w:r>
                        <w:rPr>
                          <w:rFonts w:ascii="Consolas"/>
                          <w:color w:val="9CDCFD"/>
                          <w:spacing w:val="-10"/>
                          <w:sz w:val="16"/>
                        </w:rPr>
                        <w:t xml:space="preserve"> </w:t>
                      </w:r>
                      <w:r>
                        <w:rPr>
                          <w:rFonts w:ascii="Consolas"/>
                          <w:color w:val="D3D3D3"/>
                          <w:sz w:val="16"/>
                        </w:rPr>
                        <w:t>=</w:t>
                      </w:r>
                      <w:r>
                        <w:rPr>
                          <w:rFonts w:ascii="Consolas"/>
                          <w:color w:val="D3D3D3"/>
                          <w:spacing w:val="-10"/>
                          <w:sz w:val="16"/>
                        </w:rPr>
                        <w:t xml:space="preserve"> </w:t>
                      </w:r>
                      <w:r>
                        <w:rPr>
                          <w:rFonts w:ascii="Consolas"/>
                          <w:color w:val="CE9178"/>
                          <w:sz w:val="16"/>
                        </w:rPr>
                        <w:t>'&lt;span</w:t>
                      </w:r>
                      <w:r>
                        <w:rPr>
                          <w:rFonts w:ascii="Consolas"/>
                          <w:color w:val="CE9178"/>
                          <w:spacing w:val="-10"/>
                          <w:sz w:val="16"/>
                        </w:rPr>
                        <w:t xml:space="preserve"> </w:t>
                      </w:r>
                      <w:r>
                        <w:rPr>
                          <w:rFonts w:ascii="Consolas"/>
                          <w:color w:val="CE9178"/>
                          <w:sz w:val="16"/>
                        </w:rPr>
                        <w:t>class="pill</w:t>
                      </w:r>
                      <w:r>
                        <w:rPr>
                          <w:rFonts w:ascii="Consolas"/>
                          <w:color w:val="CE9178"/>
                          <w:spacing w:val="-11"/>
                          <w:sz w:val="16"/>
                        </w:rPr>
                        <w:t xml:space="preserve"> </w:t>
                      </w:r>
                      <w:r>
                        <w:rPr>
                          <w:rFonts w:ascii="Consolas"/>
                          <w:color w:val="CE9178"/>
                          <w:sz w:val="16"/>
                        </w:rPr>
                        <w:t xml:space="preserve">pill-yellow"&gt;Medium&lt;/span&gt;' </w:t>
                      </w:r>
                      <w:r>
                        <w:rPr>
                          <w:rFonts w:ascii="Consolas"/>
                          <w:color w:val="C585C0"/>
                          <w:spacing w:val="-2"/>
                          <w:sz w:val="16"/>
                        </w:rPr>
                        <w:t>else</w:t>
                      </w:r>
                      <w:r>
                        <w:rPr>
                          <w:rFonts w:ascii="Consolas"/>
                          <w:color w:val="CCCCCC"/>
                          <w:spacing w:val="-2"/>
                          <w:sz w:val="16"/>
                        </w:rPr>
                        <w:t>:</w:t>
                      </w:r>
                    </w:p>
                    <w:p w14:paraId="0F53A8BD" w14:textId="77777777" w:rsidR="009D0F0E" w:rsidRDefault="00000000">
                      <w:pPr>
                        <w:spacing w:line="292" w:lineRule="auto"/>
                        <w:ind w:left="703" w:right="1854" w:firstLine="352"/>
                        <w:rPr>
                          <w:rFonts w:ascii="Consolas"/>
                          <w:color w:val="000000"/>
                          <w:sz w:val="16"/>
                        </w:rPr>
                      </w:pPr>
                      <w:r>
                        <w:rPr>
                          <w:rFonts w:ascii="Consolas"/>
                          <w:color w:val="9CDCFD"/>
                          <w:sz w:val="16"/>
                        </w:rPr>
                        <w:t>risk_badge</w:t>
                      </w:r>
                      <w:r>
                        <w:rPr>
                          <w:rFonts w:ascii="Consolas"/>
                          <w:color w:val="9CDCFD"/>
                          <w:spacing w:val="-9"/>
                          <w:sz w:val="16"/>
                        </w:rPr>
                        <w:t xml:space="preserve"> </w:t>
                      </w:r>
                      <w:r>
                        <w:rPr>
                          <w:rFonts w:ascii="Consolas"/>
                          <w:color w:val="D3D3D3"/>
                          <w:sz w:val="16"/>
                        </w:rPr>
                        <w:t>=</w:t>
                      </w:r>
                      <w:r>
                        <w:rPr>
                          <w:rFonts w:ascii="Consolas"/>
                          <w:color w:val="D3D3D3"/>
                          <w:spacing w:val="-9"/>
                          <w:sz w:val="16"/>
                        </w:rPr>
                        <w:t xml:space="preserve"> </w:t>
                      </w:r>
                      <w:r>
                        <w:rPr>
                          <w:rFonts w:ascii="Consolas"/>
                          <w:color w:val="CE9178"/>
                          <w:sz w:val="16"/>
                        </w:rPr>
                        <w:t>'&lt;span</w:t>
                      </w:r>
                      <w:r>
                        <w:rPr>
                          <w:rFonts w:ascii="Consolas"/>
                          <w:color w:val="CE9178"/>
                          <w:spacing w:val="-9"/>
                          <w:sz w:val="16"/>
                        </w:rPr>
                        <w:t xml:space="preserve"> </w:t>
                      </w:r>
                      <w:r>
                        <w:rPr>
                          <w:rFonts w:ascii="Consolas"/>
                          <w:color w:val="CE9178"/>
                          <w:sz w:val="16"/>
                        </w:rPr>
                        <w:t>class="pill</w:t>
                      </w:r>
                      <w:r>
                        <w:rPr>
                          <w:rFonts w:ascii="Consolas"/>
                          <w:color w:val="CE9178"/>
                          <w:spacing w:val="-11"/>
                          <w:sz w:val="16"/>
                        </w:rPr>
                        <w:t xml:space="preserve"> </w:t>
                      </w:r>
                      <w:r>
                        <w:rPr>
                          <w:rFonts w:ascii="Consolas"/>
                          <w:color w:val="CE9178"/>
                          <w:sz w:val="16"/>
                        </w:rPr>
                        <w:t xml:space="preserve">pill-blue"&gt;Low&lt;/span&gt;' </w:t>
                      </w:r>
                      <w:r>
                        <w:rPr>
                          <w:rFonts w:ascii="Consolas"/>
                          <w:color w:val="9CDCFD"/>
                          <w:sz w:val="16"/>
                        </w:rPr>
                        <w:t xml:space="preserve">evidence </w:t>
                      </w:r>
                      <w:r>
                        <w:rPr>
                          <w:rFonts w:ascii="Consolas"/>
                          <w:color w:val="D3D3D3"/>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"Evidence"</w:t>
                      </w:r>
                      <w:r>
                        <w:rPr>
                          <w:rFonts w:ascii="Consolas"/>
                          <w:color w:val="CCCCCC"/>
                          <w:sz w:val="16"/>
                        </w:rPr>
                        <w:t xml:space="preserve">, </w:t>
                      </w:r>
                      <w:r>
                        <w:rPr>
                          <w:rFonts w:ascii="Consolas"/>
                          <w:color w:val="CE9178"/>
                          <w:sz w:val="16"/>
                        </w:rPr>
                        <w:t>""</w:t>
                      </w:r>
                      <w:r>
                        <w:rPr>
                          <w:rFonts w:ascii="Consolas"/>
                          <w:color w:val="CCCCCC"/>
                          <w:sz w:val="16"/>
                        </w:rPr>
                        <w:t>)).</w:t>
                      </w:r>
                      <w:r>
                        <w:rPr>
                          <w:rFonts w:ascii="Consolas"/>
                          <w:color w:val="DCDCAA"/>
                          <w:sz w:val="16"/>
                        </w:rPr>
                        <w:t>strip</w:t>
                      </w:r>
                      <w:r>
                        <w:rPr>
                          <w:rFonts w:ascii="Consolas"/>
                          <w:color w:val="CCCCCC"/>
                          <w:sz w:val="16"/>
                        </w:rPr>
                        <w:t>()</w:t>
                      </w:r>
                    </w:p>
                    <w:p w14:paraId="177D224B" w14:textId="77777777" w:rsidR="009D0F0E" w:rsidRDefault="00000000">
                      <w:pPr>
                        <w:spacing w:line="292" w:lineRule="auto"/>
                        <w:ind w:left="1056" w:right="2168"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evidence</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5"/>
                          <w:sz w:val="16"/>
                        </w:rPr>
                        <w:t xml:space="preserve"> </w:t>
                      </w:r>
                      <w:r>
                        <w:rPr>
                          <w:rFonts w:ascii="Consolas" w:hAnsi="Consolas"/>
                          <w:color w:val="9CDCFD"/>
                          <w:sz w:val="16"/>
                        </w:rPr>
                        <w:t>evidence</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5"/>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evidence </w:t>
                      </w:r>
                      <w:r>
                        <w:rPr>
                          <w:rFonts w:ascii="Consolas" w:hAnsi="Consolas"/>
                          <w:color w:val="D3D3D3"/>
                          <w:sz w:val="16"/>
                        </w:rPr>
                        <w:t xml:space="preserve">= </w:t>
                      </w:r>
                      <w:r>
                        <w:rPr>
                          <w:rFonts w:ascii="Consolas" w:hAnsi="Consolas"/>
                          <w:color w:val="CE9178"/>
                          <w:sz w:val="16"/>
                        </w:rPr>
                        <w:t>"—"</w:t>
                      </w:r>
                    </w:p>
                    <w:p w14:paraId="36996399" w14:textId="77777777" w:rsidR="009D0F0E" w:rsidRDefault="00000000">
                      <w:pPr>
                        <w:spacing w:line="186" w:lineRule="exact"/>
                        <w:ind w:left="703"/>
                        <w:rPr>
                          <w:rFonts w:ascii="Consolas"/>
                          <w:color w:val="000000"/>
                          <w:sz w:val="16"/>
                        </w:rPr>
                      </w:pPr>
                      <w:r>
                        <w:rPr>
                          <w:rFonts w:ascii="Consolas"/>
                          <w:color w:val="9CDCFD"/>
                          <w:sz w:val="16"/>
                        </w:rPr>
                        <w:t>remark</w:t>
                      </w:r>
                      <w:r>
                        <w:rPr>
                          <w:rFonts w:ascii="Consolas"/>
                          <w:color w:val="9CDCFD"/>
                          <w:spacing w:val="-10"/>
                          <w:sz w:val="16"/>
                        </w:rPr>
                        <w:t xml:space="preserve"> </w:t>
                      </w:r>
                      <w:r>
                        <w:rPr>
                          <w:rFonts w:ascii="Consolas"/>
                          <w:color w:val="D3D3D3"/>
                          <w:sz w:val="16"/>
                        </w:rPr>
                        <w:t>=</w:t>
                      </w:r>
                      <w:r>
                        <w:rPr>
                          <w:rFonts w:ascii="Consolas"/>
                          <w:color w:val="D3D3D3"/>
                          <w:spacing w:val="-10"/>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"Remark"</w:t>
                      </w:r>
                      <w:r>
                        <w:rPr>
                          <w:rFonts w:ascii="Consolas"/>
                          <w:color w:val="CCCCCC"/>
                          <w:sz w:val="16"/>
                        </w:rPr>
                        <w:t>,</w:t>
                      </w:r>
                      <w:r>
                        <w:rPr>
                          <w:rFonts w:ascii="Consolas"/>
                          <w:color w:val="CCCCCC"/>
                          <w:spacing w:val="-6"/>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58EC1F2" w14:textId="77777777" w:rsidR="009D0F0E" w:rsidRDefault="00000000">
                      <w:pPr>
                        <w:spacing w:before="38" w:line="292" w:lineRule="auto"/>
                        <w:ind w:left="1056" w:right="2912"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remark</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5"/>
                          <w:sz w:val="16"/>
                        </w:rPr>
                        <w:t xml:space="preserve"> </w:t>
                      </w:r>
                      <w:r>
                        <w:rPr>
                          <w:rFonts w:ascii="Consolas" w:hAnsi="Consolas"/>
                          <w:color w:val="9CDCFD"/>
                          <w:sz w:val="16"/>
                        </w:rPr>
                        <w:t>remark</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5"/>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remark </w:t>
                      </w:r>
                      <w:r>
                        <w:rPr>
                          <w:rFonts w:ascii="Consolas" w:hAnsi="Consolas"/>
                          <w:color w:val="D3D3D3"/>
                          <w:sz w:val="16"/>
                        </w:rPr>
                        <w:t xml:space="preserve">= </w:t>
                      </w:r>
                      <w:r>
                        <w:rPr>
                          <w:rFonts w:ascii="Consolas" w:hAnsi="Consolas"/>
                          <w:color w:val="CE9178"/>
                          <w:sz w:val="16"/>
                        </w:rPr>
                        <w:t>"—"</w:t>
                      </w:r>
                    </w:p>
                    <w:p w14:paraId="40B320D4" w14:textId="77777777" w:rsidR="009D0F0E" w:rsidRDefault="00000000">
                      <w:pPr>
                        <w:spacing w:line="186" w:lineRule="exact"/>
                        <w:ind w:left="703"/>
                        <w:rPr>
                          <w:rFonts w:ascii="Consolas"/>
                          <w:color w:val="000000"/>
                          <w:sz w:val="16"/>
                        </w:rPr>
                      </w:pPr>
                      <w:r>
                        <w:rPr>
                          <w:rFonts w:ascii="Consolas"/>
                          <w:color w:val="9CDCFD"/>
                          <w:sz w:val="16"/>
                        </w:rPr>
                        <w:t>recommendation</w:t>
                      </w:r>
                      <w:r>
                        <w:rPr>
                          <w:rFonts w:ascii="Consolas"/>
                          <w:color w:val="9CDCFD"/>
                          <w:spacing w:val="-15"/>
                          <w:sz w:val="16"/>
                        </w:rPr>
                        <w:t xml:space="preserve"> </w:t>
                      </w:r>
                      <w:r>
                        <w:rPr>
                          <w:rFonts w:ascii="Consolas"/>
                          <w:color w:val="D3D3D3"/>
                          <w:sz w:val="16"/>
                        </w:rPr>
                        <w:t>=</w:t>
                      </w:r>
                      <w:r>
                        <w:rPr>
                          <w:rFonts w:ascii="Consolas"/>
                          <w:color w:val="D3D3D3"/>
                          <w:spacing w:val="-15"/>
                          <w:sz w:val="16"/>
                        </w:rPr>
                        <w:t xml:space="preserve"> </w:t>
                      </w:r>
                      <w:r>
                        <w:rPr>
                          <w:rFonts w:ascii="Consolas"/>
                          <w:color w:val="4EC8AF"/>
                          <w:sz w:val="16"/>
                        </w:rPr>
                        <w:t>str</w:t>
                      </w:r>
                      <w:r>
                        <w:rPr>
                          <w:rFonts w:ascii="Consolas"/>
                          <w:color w:val="CCCCCC"/>
                          <w:sz w:val="16"/>
                        </w:rPr>
                        <w:t>(</w:t>
                      </w:r>
                      <w:r>
                        <w:rPr>
                          <w:rFonts w:ascii="Consolas"/>
                          <w:color w:val="9CDCFD"/>
                          <w:sz w:val="16"/>
                        </w:rPr>
                        <w:t>r</w:t>
                      </w:r>
                      <w:r>
                        <w:rPr>
                          <w:rFonts w:ascii="Consolas"/>
                          <w:color w:val="CCCCCC"/>
                          <w:sz w:val="16"/>
                        </w:rPr>
                        <w:t>.get(</w:t>
                      </w:r>
                      <w:r>
                        <w:rPr>
                          <w:rFonts w:ascii="Consolas"/>
                          <w:color w:val="CE9178"/>
                          <w:sz w:val="16"/>
                        </w:rPr>
                        <w:t>"Recommendation"</w:t>
                      </w:r>
                      <w:r>
                        <w:rPr>
                          <w:rFonts w:ascii="Consolas"/>
                          <w:color w:val="CCCCCC"/>
                          <w:sz w:val="16"/>
                        </w:rPr>
                        <w:t>,</w:t>
                      </w:r>
                      <w:r>
                        <w:rPr>
                          <w:rFonts w:ascii="Consolas"/>
                          <w:color w:val="CCCCCC"/>
                          <w:spacing w:val="-14"/>
                          <w:sz w:val="16"/>
                        </w:rPr>
                        <w:t xml:space="preserve"> </w:t>
                      </w:r>
                      <w:r>
                        <w:rPr>
                          <w:rFonts w:ascii="Consolas"/>
                          <w:color w:val="CE9178"/>
                          <w:spacing w:val="-2"/>
                          <w:sz w:val="16"/>
                        </w:rPr>
                        <w:t>""</w:t>
                      </w:r>
                      <w:r>
                        <w:rPr>
                          <w:rFonts w:ascii="Consolas"/>
                          <w:color w:val="CCCCCC"/>
                          <w:spacing w:val="-2"/>
                          <w:sz w:val="16"/>
                        </w:rPr>
                        <w:t>)).</w:t>
                      </w:r>
                      <w:r>
                        <w:rPr>
                          <w:rFonts w:ascii="Consolas"/>
                          <w:color w:val="DCDCAA"/>
                          <w:spacing w:val="-2"/>
                          <w:sz w:val="16"/>
                        </w:rPr>
                        <w:t>strip</w:t>
                      </w:r>
                      <w:r>
                        <w:rPr>
                          <w:rFonts w:ascii="Consolas"/>
                          <w:color w:val="CCCCCC"/>
                          <w:spacing w:val="-2"/>
                          <w:sz w:val="16"/>
                        </w:rPr>
                        <w:t>()</w:t>
                      </w:r>
                    </w:p>
                    <w:p w14:paraId="32FF3C88" w14:textId="77777777" w:rsidR="009D0F0E" w:rsidRDefault="00000000">
                      <w:pPr>
                        <w:spacing w:before="41" w:line="292" w:lineRule="auto"/>
                        <w:ind w:left="1056" w:right="447" w:hanging="353"/>
                        <w:rPr>
                          <w:rFonts w:ascii="Consolas" w:hAnsi="Consolas"/>
                          <w:color w:val="000000"/>
                          <w:sz w:val="16"/>
                        </w:rPr>
                      </w:pPr>
                      <w:r>
                        <w:rPr>
                          <w:rFonts w:ascii="Consolas" w:hAnsi="Consolas"/>
                          <w:color w:val="C585C0"/>
                          <w:sz w:val="16"/>
                        </w:rPr>
                        <w:t>if</w:t>
                      </w:r>
                      <w:r>
                        <w:rPr>
                          <w:rFonts w:ascii="Consolas" w:hAnsi="Consolas"/>
                          <w:color w:val="C585C0"/>
                          <w:spacing w:val="-5"/>
                          <w:sz w:val="16"/>
                        </w:rPr>
                        <w:t xml:space="preserve"> </w:t>
                      </w:r>
                      <w:r>
                        <w:rPr>
                          <w:rFonts w:ascii="Consolas" w:hAnsi="Consolas"/>
                          <w:color w:val="9CDCFD"/>
                          <w:sz w:val="16"/>
                        </w:rPr>
                        <w:t>recommendation</w:t>
                      </w:r>
                      <w:r>
                        <w:rPr>
                          <w:rFonts w:ascii="Consolas" w:hAnsi="Consolas"/>
                          <w:color w:val="9CDCFD"/>
                          <w:spacing w:val="-5"/>
                          <w:sz w:val="16"/>
                        </w:rPr>
                        <w:t xml:space="preserve"> </w:t>
                      </w:r>
                      <w:r>
                        <w:rPr>
                          <w:rFonts w:ascii="Consolas" w:hAnsi="Consolas"/>
                          <w:color w:val="D3D3D3"/>
                          <w:sz w:val="16"/>
                        </w:rPr>
                        <w:t>==</w:t>
                      </w:r>
                      <w:r>
                        <w:rPr>
                          <w:rFonts w:ascii="Consolas" w:hAnsi="Consolas"/>
                          <w:color w:val="D3D3D3"/>
                          <w:spacing w:val="-5"/>
                          <w:sz w:val="16"/>
                        </w:rPr>
                        <w:t xml:space="preserve"> </w:t>
                      </w:r>
                      <w:r>
                        <w:rPr>
                          <w:rFonts w:ascii="Consolas" w:hAnsi="Consolas"/>
                          <w:color w:val="CE9178"/>
                          <w:sz w:val="16"/>
                        </w:rPr>
                        <w:t>""</w:t>
                      </w:r>
                      <w:r>
                        <w:rPr>
                          <w:rFonts w:ascii="Consolas" w:hAnsi="Consolas"/>
                          <w:color w:val="CE9178"/>
                          <w:spacing w:val="-5"/>
                          <w:sz w:val="16"/>
                        </w:rPr>
                        <w:t xml:space="preserve"> </w:t>
                      </w:r>
                      <w:r>
                        <w:rPr>
                          <w:rFonts w:ascii="Consolas" w:hAnsi="Consolas"/>
                          <w:color w:val="559CD5"/>
                          <w:sz w:val="16"/>
                        </w:rPr>
                        <w:t>or</w:t>
                      </w:r>
                      <w:r>
                        <w:rPr>
                          <w:rFonts w:ascii="Consolas" w:hAnsi="Consolas"/>
                          <w:color w:val="559CD5"/>
                          <w:spacing w:val="-7"/>
                          <w:sz w:val="16"/>
                        </w:rPr>
                        <w:t xml:space="preserve"> </w:t>
                      </w:r>
                      <w:r>
                        <w:rPr>
                          <w:rFonts w:ascii="Consolas" w:hAnsi="Consolas"/>
                          <w:color w:val="9CDCFD"/>
                          <w:sz w:val="16"/>
                        </w:rPr>
                        <w:t>recommendation</w:t>
                      </w:r>
                      <w:r>
                        <w:rPr>
                          <w:rFonts w:ascii="Consolas" w:hAnsi="Consolas"/>
                          <w:color w:val="CCCCCC"/>
                          <w:sz w:val="16"/>
                        </w:rPr>
                        <w:t>.</w:t>
                      </w:r>
                      <w:r>
                        <w:rPr>
                          <w:rFonts w:ascii="Consolas" w:hAnsi="Consolas"/>
                          <w:color w:val="DCDCAA"/>
                          <w:sz w:val="16"/>
                        </w:rPr>
                        <w:t>lower</w:t>
                      </w:r>
                      <w:r>
                        <w:rPr>
                          <w:rFonts w:ascii="Consolas" w:hAnsi="Consolas"/>
                          <w:color w:val="CCCCCC"/>
                          <w:sz w:val="16"/>
                        </w:rPr>
                        <w:t>()</w:t>
                      </w:r>
                      <w:r>
                        <w:rPr>
                          <w:rFonts w:ascii="Consolas" w:hAnsi="Consolas"/>
                          <w:color w:val="CCCCCC"/>
                          <w:spacing w:val="-5"/>
                          <w:sz w:val="16"/>
                        </w:rPr>
                        <w:t xml:space="preserve"> </w:t>
                      </w:r>
                      <w:r>
                        <w:rPr>
                          <w:rFonts w:ascii="Consolas" w:hAnsi="Consolas"/>
                          <w:color w:val="559CD5"/>
                          <w:sz w:val="16"/>
                        </w:rPr>
                        <w:t>in</w:t>
                      </w:r>
                      <w:r>
                        <w:rPr>
                          <w:rFonts w:ascii="Consolas" w:hAnsi="Consolas"/>
                          <w:color w:val="559CD5"/>
                          <w:spacing w:val="-5"/>
                          <w:sz w:val="16"/>
                        </w:rPr>
                        <w:t xml:space="preserve"> </w:t>
                      </w:r>
                      <w:r>
                        <w:rPr>
                          <w:rFonts w:ascii="Consolas" w:hAnsi="Consolas"/>
                          <w:color w:val="CCCCCC"/>
                          <w:sz w:val="16"/>
                        </w:rPr>
                        <w:t>[</w:t>
                      </w:r>
                      <w:r>
                        <w:rPr>
                          <w:rFonts w:ascii="Consolas" w:hAnsi="Consolas"/>
                          <w:color w:val="CE9178"/>
                          <w:sz w:val="16"/>
                        </w:rPr>
                        <w:t>"nan"</w:t>
                      </w:r>
                      <w:r>
                        <w:rPr>
                          <w:rFonts w:ascii="Consolas" w:hAnsi="Consolas"/>
                          <w:color w:val="CCCCCC"/>
                          <w:sz w:val="16"/>
                        </w:rPr>
                        <w:t>,</w:t>
                      </w:r>
                      <w:r>
                        <w:rPr>
                          <w:rFonts w:ascii="Consolas" w:hAnsi="Consolas"/>
                          <w:color w:val="CCCCCC"/>
                          <w:spacing w:val="-2"/>
                          <w:sz w:val="16"/>
                        </w:rPr>
                        <w:t xml:space="preserve"> </w:t>
                      </w:r>
                      <w:r>
                        <w:rPr>
                          <w:rFonts w:ascii="Consolas" w:hAnsi="Consolas"/>
                          <w:color w:val="CE9178"/>
                          <w:sz w:val="16"/>
                        </w:rPr>
                        <w:t>"none"</w:t>
                      </w:r>
                      <w:r>
                        <w:rPr>
                          <w:rFonts w:ascii="Consolas" w:hAnsi="Consolas"/>
                          <w:color w:val="CCCCCC"/>
                          <w:sz w:val="16"/>
                        </w:rPr>
                        <w:t xml:space="preserve">]: </w:t>
                      </w:r>
                      <w:r>
                        <w:rPr>
                          <w:rFonts w:ascii="Consolas" w:hAnsi="Consolas"/>
                          <w:color w:val="9CDCFD"/>
                          <w:sz w:val="16"/>
                        </w:rPr>
                        <w:t xml:space="preserve">recommendation </w:t>
                      </w:r>
                      <w:r>
                        <w:rPr>
                          <w:rFonts w:ascii="Consolas" w:hAnsi="Consolas"/>
                          <w:color w:val="D3D3D3"/>
                          <w:sz w:val="16"/>
                        </w:rPr>
                        <w:t xml:space="preserve">= </w:t>
                      </w:r>
                      <w:r>
                        <w:rPr>
                          <w:rFonts w:ascii="Consolas" w:hAnsi="Consolas"/>
                          <w:color w:val="CE9178"/>
                          <w:sz w:val="16"/>
                        </w:rPr>
                        <w:t>"—"</w:t>
                      </w:r>
                    </w:p>
                    <w:p w14:paraId="04C20D3E" w14:textId="77777777" w:rsidR="009D0F0E" w:rsidRDefault="00000000">
                      <w:pPr>
                        <w:spacing w:line="186" w:lineRule="exact"/>
                        <w:ind w:left="703"/>
                        <w:rPr>
                          <w:rFonts w:ascii="Consolas"/>
                          <w:color w:val="000000"/>
                          <w:sz w:val="16"/>
                        </w:rPr>
                      </w:pPr>
                      <w:r>
                        <w:rPr>
                          <w:rFonts w:ascii="Consolas"/>
                          <w:color w:val="9CDCFD"/>
                          <w:sz w:val="16"/>
                        </w:rPr>
                        <w:t>rows</w:t>
                      </w:r>
                      <w:r>
                        <w:rPr>
                          <w:rFonts w:ascii="Consolas"/>
                          <w:color w:val="9CDCFD"/>
                          <w:spacing w:val="-4"/>
                          <w:sz w:val="16"/>
                        </w:rPr>
                        <w:t xml:space="preserve"> </w:t>
                      </w:r>
                      <w:r>
                        <w:rPr>
                          <w:rFonts w:ascii="Consolas"/>
                          <w:color w:val="D3D3D3"/>
                          <w:sz w:val="16"/>
                        </w:rPr>
                        <w:t>+=</w:t>
                      </w:r>
                      <w:r>
                        <w:rPr>
                          <w:rFonts w:ascii="Consolas"/>
                          <w:color w:val="D3D3D3"/>
                          <w:spacing w:val="-3"/>
                          <w:sz w:val="16"/>
                        </w:rPr>
                        <w:t xml:space="preserve"> </w:t>
                      </w:r>
                      <w:r>
                        <w:rPr>
                          <w:rFonts w:ascii="Consolas"/>
                          <w:color w:val="559CD5"/>
                          <w:spacing w:val="-4"/>
                          <w:sz w:val="16"/>
                        </w:rPr>
                        <w:t>f</w:t>
                      </w:r>
                      <w:r>
                        <w:rPr>
                          <w:rFonts w:ascii="Consolas"/>
                          <w:color w:val="CE9178"/>
                          <w:spacing w:val="-4"/>
                          <w:sz w:val="16"/>
                        </w:rPr>
                        <w:t>"""</w:t>
                      </w:r>
                    </w:p>
                    <w:p w14:paraId="2382C337" w14:textId="77777777" w:rsidR="009D0F0E" w:rsidRDefault="00000000">
                      <w:pPr>
                        <w:spacing w:before="40"/>
                        <w:ind w:left="703"/>
                        <w:rPr>
                          <w:rFonts w:ascii="Consolas"/>
                          <w:color w:val="000000"/>
                          <w:sz w:val="16"/>
                        </w:rPr>
                      </w:pPr>
                      <w:r>
                        <w:rPr>
                          <w:rFonts w:ascii="Consolas"/>
                          <w:color w:val="CE9178"/>
                          <w:sz w:val="16"/>
                        </w:rPr>
                        <w:t>&lt;tr</w:t>
                      </w:r>
                      <w:r>
                        <w:rPr>
                          <w:rFonts w:ascii="Consolas"/>
                          <w:color w:val="CE9178"/>
                          <w:spacing w:val="-8"/>
                          <w:sz w:val="16"/>
                        </w:rPr>
                        <w:t xml:space="preserve"> </w:t>
                      </w:r>
                      <w:r>
                        <w:rPr>
                          <w:rFonts w:ascii="Consolas"/>
                          <w:color w:val="CE9178"/>
                          <w:sz w:val="16"/>
                        </w:rPr>
                        <w:t>data-</w:t>
                      </w:r>
                      <w:r>
                        <w:rPr>
                          <w:rFonts w:ascii="Consolas"/>
                          <w:color w:val="CE9178"/>
                          <w:spacing w:val="-2"/>
                          <w:sz w:val="16"/>
                        </w:rPr>
                        <w:t>status="</w:t>
                      </w:r>
                      <w:r>
                        <w:rPr>
                          <w:rFonts w:ascii="Consolas"/>
                          <w:color w:val="559CD5"/>
                          <w:spacing w:val="-2"/>
                          <w:sz w:val="16"/>
                        </w:rPr>
                        <w:t>{</w:t>
                      </w:r>
                      <w:r>
                        <w:rPr>
                          <w:rFonts w:ascii="Consolas"/>
                          <w:color w:val="9CDCFD"/>
                          <w:spacing w:val="-2"/>
                          <w:sz w:val="16"/>
                        </w:rPr>
                        <w:t>status</w:t>
                      </w:r>
                      <w:r>
                        <w:rPr>
                          <w:rFonts w:ascii="Consolas"/>
                          <w:color w:val="559CD5"/>
                          <w:spacing w:val="-2"/>
                          <w:sz w:val="16"/>
                        </w:rPr>
                        <w:t>}</w:t>
                      </w:r>
                      <w:r>
                        <w:rPr>
                          <w:rFonts w:ascii="Consolas"/>
                          <w:color w:val="CE9178"/>
                          <w:spacing w:val="-2"/>
                          <w:sz w:val="16"/>
                        </w:rPr>
                        <w:t>"&gt;</w:t>
                      </w:r>
                    </w:p>
                    <w:p w14:paraId="6A87D797"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class="mono"&gt;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'ID'</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7866A80C"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'Section'</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1549DFA7" w14:textId="77777777" w:rsidR="009D0F0E" w:rsidRDefault="00000000">
                      <w:pPr>
                        <w:spacing w:before="40"/>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class="title"&gt;</w:t>
                      </w:r>
                      <w:r>
                        <w:rPr>
                          <w:rFonts w:ascii="Consolas"/>
                          <w:color w:val="559CD5"/>
                          <w:spacing w:val="-2"/>
                          <w:sz w:val="16"/>
                        </w:rPr>
                        <w:t>{</w:t>
                      </w:r>
                      <w:r>
                        <w:rPr>
                          <w:rFonts w:ascii="Consolas"/>
                          <w:color w:val="9CDCFD"/>
                          <w:spacing w:val="-2"/>
                          <w:sz w:val="16"/>
                        </w:rPr>
                        <w:t>r</w:t>
                      </w:r>
                      <w:r>
                        <w:rPr>
                          <w:rFonts w:ascii="Consolas"/>
                          <w:color w:val="CCCCCC"/>
                          <w:spacing w:val="-2"/>
                          <w:sz w:val="16"/>
                        </w:rPr>
                        <w:t>[</w:t>
                      </w:r>
                      <w:r>
                        <w:rPr>
                          <w:rFonts w:ascii="Consolas"/>
                          <w:color w:val="CE9178"/>
                          <w:spacing w:val="-2"/>
                          <w:sz w:val="16"/>
                        </w:rPr>
                        <w:t>'Title'</w:t>
                      </w:r>
                      <w:r>
                        <w:rPr>
                          <w:rFonts w:ascii="Consolas"/>
                          <w:color w:val="CCCCCC"/>
                          <w:spacing w:val="-2"/>
                          <w:sz w:val="16"/>
                        </w:rPr>
                        <w:t>]</w:t>
                      </w:r>
                      <w:r>
                        <w:rPr>
                          <w:rFonts w:ascii="Consolas"/>
                          <w:color w:val="559CD5"/>
                          <w:spacing w:val="-2"/>
                          <w:sz w:val="16"/>
                        </w:rPr>
                        <w:t>}</w:t>
                      </w:r>
                      <w:r>
                        <w:rPr>
                          <w:rFonts w:ascii="Consolas"/>
                          <w:color w:val="CE9178"/>
                          <w:spacing w:val="-2"/>
                          <w:sz w:val="16"/>
                        </w:rPr>
                        <w:t>&lt;/td&gt;</w:t>
                      </w:r>
                    </w:p>
                    <w:p w14:paraId="4E15D6EB" w14:textId="77777777" w:rsidR="009D0F0E" w:rsidRDefault="00000000">
                      <w:pPr>
                        <w:spacing w:before="41"/>
                        <w:ind w:left="1056"/>
                        <w:rPr>
                          <w:rFonts w:ascii="Consolas"/>
                          <w:color w:val="000000"/>
                          <w:sz w:val="16"/>
                        </w:rPr>
                      </w:pPr>
                      <w:r>
                        <w:rPr>
                          <w:rFonts w:ascii="Consolas"/>
                          <w:color w:val="CE9178"/>
                          <w:spacing w:val="-2"/>
                          <w:sz w:val="16"/>
                        </w:rPr>
                        <w:t>&lt;td&gt;</w:t>
                      </w:r>
                      <w:r>
                        <w:rPr>
                          <w:rFonts w:ascii="Consolas"/>
                          <w:color w:val="559CD5"/>
                          <w:spacing w:val="-2"/>
                          <w:sz w:val="16"/>
                        </w:rPr>
                        <w:t>{</w:t>
                      </w:r>
                      <w:r>
                        <w:rPr>
                          <w:rFonts w:ascii="Consolas"/>
                          <w:color w:val="9CDCFD"/>
                          <w:spacing w:val="-2"/>
                          <w:sz w:val="16"/>
                        </w:rPr>
                        <w:t>status_badge</w:t>
                      </w:r>
                      <w:r>
                        <w:rPr>
                          <w:rFonts w:ascii="Consolas"/>
                          <w:color w:val="559CD5"/>
                          <w:spacing w:val="-2"/>
                          <w:sz w:val="16"/>
                        </w:rPr>
                        <w:t>}</w:t>
                      </w:r>
                      <w:r>
                        <w:rPr>
                          <w:rFonts w:ascii="Consolas"/>
                          <w:color w:val="CE9178"/>
                          <w:spacing w:val="-2"/>
                          <w:sz w:val="16"/>
                        </w:rPr>
                        <w:t>&lt;/td&gt;</w:t>
                      </w:r>
                    </w:p>
                    <w:p w14:paraId="36E2D9A0" w14:textId="77777777" w:rsidR="009D0F0E" w:rsidRDefault="00000000">
                      <w:pPr>
                        <w:spacing w:before="41"/>
                        <w:ind w:left="1056"/>
                        <w:rPr>
                          <w:rFonts w:ascii="Consolas"/>
                          <w:color w:val="000000"/>
                          <w:sz w:val="16"/>
                        </w:rPr>
                      </w:pPr>
                      <w:r>
                        <w:rPr>
                          <w:rFonts w:ascii="Consolas"/>
                          <w:color w:val="CE9178"/>
                          <w:spacing w:val="-2"/>
                          <w:sz w:val="16"/>
                        </w:rPr>
                        <w:t>&lt;td&gt;</w:t>
                      </w:r>
                      <w:r>
                        <w:rPr>
                          <w:rFonts w:ascii="Consolas"/>
                          <w:color w:val="559CD5"/>
                          <w:spacing w:val="-2"/>
                          <w:sz w:val="16"/>
                        </w:rPr>
                        <w:t>{</w:t>
                      </w:r>
                      <w:r>
                        <w:rPr>
                          <w:rFonts w:ascii="Consolas"/>
                          <w:color w:val="9CDCFD"/>
                          <w:spacing w:val="-2"/>
                          <w:sz w:val="16"/>
                        </w:rPr>
                        <w:t>risk_badge</w:t>
                      </w:r>
                      <w:r>
                        <w:rPr>
                          <w:rFonts w:ascii="Consolas"/>
                          <w:color w:val="559CD5"/>
                          <w:spacing w:val="-2"/>
                          <w:sz w:val="16"/>
                        </w:rPr>
                        <w:t>}</w:t>
                      </w:r>
                      <w:r>
                        <w:rPr>
                          <w:rFonts w:ascii="Consolas"/>
                          <w:color w:val="CE9178"/>
                          <w:spacing w:val="-2"/>
                          <w:sz w:val="16"/>
                        </w:rPr>
                        <w:t>&lt;/td&gt;</w:t>
                      </w:r>
                    </w:p>
                    <w:p w14:paraId="37C3AA50" w14:textId="77777777" w:rsidR="009D0F0E" w:rsidRDefault="00000000">
                      <w:pPr>
                        <w:spacing w:before="40"/>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remark</w:t>
                      </w:r>
                      <w:r>
                        <w:rPr>
                          <w:rFonts w:ascii="Consolas"/>
                          <w:color w:val="559CD5"/>
                          <w:spacing w:val="-2"/>
                          <w:sz w:val="16"/>
                        </w:rPr>
                        <w:t>}</w:t>
                      </w:r>
                      <w:r>
                        <w:rPr>
                          <w:rFonts w:ascii="Consolas"/>
                          <w:color w:val="CE9178"/>
                          <w:spacing w:val="-2"/>
                          <w:sz w:val="16"/>
                        </w:rPr>
                        <w:t>&lt;/td&gt;</w:t>
                      </w:r>
                    </w:p>
                    <w:p w14:paraId="68699B13"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class="evidence"&gt;&lt;pre&gt;</w:t>
                      </w:r>
                      <w:r>
                        <w:rPr>
                          <w:rFonts w:ascii="Consolas"/>
                          <w:color w:val="559CD5"/>
                          <w:spacing w:val="-2"/>
                          <w:sz w:val="16"/>
                        </w:rPr>
                        <w:t>{</w:t>
                      </w:r>
                      <w:r>
                        <w:rPr>
                          <w:rFonts w:ascii="Consolas"/>
                          <w:color w:val="9CDCFD"/>
                          <w:spacing w:val="-2"/>
                          <w:sz w:val="16"/>
                        </w:rPr>
                        <w:t>evidence</w:t>
                      </w:r>
                      <w:r>
                        <w:rPr>
                          <w:rFonts w:ascii="Consolas"/>
                          <w:color w:val="559CD5"/>
                          <w:spacing w:val="-2"/>
                          <w:sz w:val="16"/>
                        </w:rPr>
                        <w:t>}</w:t>
                      </w:r>
                      <w:r>
                        <w:rPr>
                          <w:rFonts w:ascii="Consolas"/>
                          <w:color w:val="CE9178"/>
                          <w:spacing w:val="-2"/>
                          <w:sz w:val="16"/>
                        </w:rPr>
                        <w:t>&lt;/pre&gt;&lt;/td&gt;</w:t>
                      </w:r>
                    </w:p>
                    <w:p w14:paraId="366F03D7" w14:textId="77777777" w:rsidR="009D0F0E" w:rsidRDefault="00000000">
                      <w:pPr>
                        <w:spacing w:before="41"/>
                        <w:ind w:left="1056"/>
                        <w:rPr>
                          <w:rFonts w:ascii="Consolas"/>
                          <w:color w:val="000000"/>
                          <w:sz w:val="16"/>
                        </w:rPr>
                      </w:pPr>
                      <w:r>
                        <w:rPr>
                          <w:rFonts w:ascii="Consolas"/>
                          <w:color w:val="CE9178"/>
                          <w:sz w:val="16"/>
                        </w:rPr>
                        <w:t>&lt;td</w:t>
                      </w:r>
                      <w:r>
                        <w:rPr>
                          <w:rFonts w:ascii="Consolas"/>
                          <w:color w:val="CE9178"/>
                          <w:spacing w:val="-5"/>
                          <w:sz w:val="16"/>
                        </w:rPr>
                        <w:t xml:space="preserve"> </w:t>
                      </w:r>
                      <w:r>
                        <w:rPr>
                          <w:rFonts w:ascii="Consolas"/>
                          <w:color w:val="CE9178"/>
                          <w:spacing w:val="-2"/>
                          <w:sz w:val="16"/>
                        </w:rPr>
                        <w:t>class="muted"&gt;</w:t>
                      </w:r>
                      <w:r>
                        <w:rPr>
                          <w:rFonts w:ascii="Consolas"/>
                          <w:color w:val="559CD5"/>
                          <w:spacing w:val="-2"/>
                          <w:sz w:val="16"/>
                        </w:rPr>
                        <w:t>{</w:t>
                      </w:r>
                      <w:r>
                        <w:rPr>
                          <w:rFonts w:ascii="Consolas"/>
                          <w:color w:val="9CDCFD"/>
                          <w:spacing w:val="-2"/>
                          <w:sz w:val="16"/>
                        </w:rPr>
                        <w:t>recommendation</w:t>
                      </w:r>
                      <w:r>
                        <w:rPr>
                          <w:rFonts w:ascii="Consolas"/>
                          <w:color w:val="559CD5"/>
                          <w:spacing w:val="-2"/>
                          <w:sz w:val="16"/>
                        </w:rPr>
                        <w:t>}</w:t>
                      </w:r>
                      <w:r>
                        <w:rPr>
                          <w:rFonts w:ascii="Consolas"/>
                          <w:color w:val="CE9178"/>
                          <w:spacing w:val="-2"/>
                          <w:sz w:val="16"/>
                        </w:rPr>
                        <w:t>&lt;/td&gt;</w:t>
                      </w:r>
                    </w:p>
                    <w:p w14:paraId="5BF32413" w14:textId="77777777" w:rsidR="009D0F0E" w:rsidRDefault="00000000">
                      <w:pPr>
                        <w:spacing w:before="8" w:line="220" w:lineRule="atLeast"/>
                        <w:ind w:left="703" w:right="7153"/>
                        <w:rPr>
                          <w:rFonts w:ascii="Consolas"/>
                          <w:color w:val="CE9178"/>
                          <w:spacing w:val="-4"/>
                          <w:sz w:val="16"/>
                        </w:rPr>
                      </w:pPr>
                      <w:r>
                        <w:rPr>
                          <w:rFonts w:ascii="Consolas"/>
                          <w:color w:val="CE9178"/>
                          <w:spacing w:val="-2"/>
                          <w:sz w:val="16"/>
                        </w:rPr>
                        <w:t xml:space="preserve">&lt;/tr&gt; </w:t>
                      </w:r>
                      <w:r>
                        <w:rPr>
                          <w:rFonts w:ascii="Consolas"/>
                          <w:color w:val="CE9178"/>
                          <w:spacing w:val="-4"/>
                          <w:sz w:val="16"/>
                        </w:rPr>
                        <w:t>"""</w:t>
                      </w:r>
                    </w:p>
                    <w:p w14:paraId="19BBC5FF" w14:textId="77777777" w:rsidR="009D0F0E" w:rsidRDefault="009D0F0E">
                      <w:pPr>
                        <w:spacing w:before="8" w:line="220" w:lineRule="atLeast"/>
                        <w:ind w:left="703" w:right="7153"/>
                        <w:rPr>
                          <w:rFonts w:ascii="Consolas"/>
                          <w:color w:val="CE9178"/>
                          <w:spacing w:val="-4"/>
                          <w:sz w:val="16"/>
                        </w:rPr>
                      </w:pPr>
                    </w:p>
                    <w:p w14:paraId="53A779FD" w14:textId="77777777" w:rsidR="009D0F0E" w:rsidRDefault="009D0F0E">
                      <w:pPr>
                        <w:spacing w:before="8" w:line="220" w:lineRule="atLeast"/>
                        <w:ind w:left="703" w:right="7153"/>
                        <w:rPr>
                          <w:rFonts w:ascii="Consolas"/>
                          <w:color w:val="CE9178"/>
                          <w:spacing w:val="-4"/>
                          <w:sz w:val="16"/>
                        </w:rPr>
                      </w:pPr>
                    </w:p>
                  </w:txbxContent>
                </v:textbox>
                <w10:anchorlock/>
              </v:shape>
            </w:pict>
          </mc:Fallback>
        </mc:AlternateContent>
      </w:r>
    </w:p>
    <w:p w14:paraId="7969807F" w14:textId="77777777" w:rsidR="009D0F0E" w:rsidRDefault="009D0F0E">
      <w:pPr>
        <w:pStyle w:val="BodyText"/>
        <w:rPr>
          <w:rFonts w:ascii="Consolas"/>
          <w:sz w:val="20"/>
        </w:rPr>
      </w:pPr>
    </w:p>
    <w:p w14:paraId="5F7378C1" w14:textId="77777777" w:rsidR="009D0F0E" w:rsidRDefault="009D0F0E">
      <w:pPr>
        <w:pStyle w:val="BodyText"/>
        <w:jc w:val="both"/>
        <w:rPr>
          <w:rFonts w:ascii="Cambria" w:hAnsi="Cambria" w:cs="Cambria"/>
          <w:i/>
          <w:iCs/>
          <w:sz w:val="20"/>
        </w:rPr>
      </w:pPr>
    </w:p>
    <w:p w14:paraId="6BEC5E40" w14:textId="77777777" w:rsidR="009D0F0E" w:rsidRDefault="009D0F0E">
      <w:pPr>
        <w:pStyle w:val="BodyText"/>
        <w:jc w:val="center"/>
        <w:rPr>
          <w:rFonts w:ascii="Cambria" w:hAnsi="Cambria" w:cs="Cambria"/>
          <w:i/>
          <w:iCs/>
          <w:sz w:val="20"/>
        </w:rPr>
      </w:pPr>
    </w:p>
    <w:p w14:paraId="65E8AACB" w14:textId="77777777" w:rsidR="009D0F0E" w:rsidRDefault="00000000">
      <w:pPr>
        <w:pStyle w:val="BodyText"/>
        <w:jc w:val="center"/>
        <w:rPr>
          <w:rFonts w:ascii="Cambria" w:hAnsi="Cambria" w:cs="Cambria"/>
          <w:i/>
          <w:iCs/>
          <w:sz w:val="20"/>
        </w:rPr>
        <w:sectPr w:rsidR="009D0F0E">
          <w:pgSz w:w="11910" w:h="16840"/>
          <w:pgMar w:top="1417" w:right="1077" w:bottom="1389" w:left="1106" w:header="0" w:footer="699" w:gutter="0"/>
          <w:pgBorders>
            <w:top w:val="single" w:sz="4" w:space="1" w:color="auto"/>
            <w:left w:val="single" w:sz="4" w:space="4" w:color="auto"/>
            <w:bottom w:val="single" w:sz="4" w:space="1" w:color="auto"/>
            <w:right w:val="single" w:sz="4" w:space="4" w:color="auto"/>
          </w:pgBorders>
          <w:cols w:space="720"/>
        </w:sectPr>
      </w:pPr>
      <w:proofErr w:type="spellStart"/>
      <w:r>
        <w:rPr>
          <w:rFonts w:ascii="Cambria" w:hAnsi="Cambria" w:cs="Cambria"/>
          <w:i/>
          <w:iCs/>
          <w:sz w:val="20"/>
        </w:rPr>
        <w:t>Fig.No</w:t>
      </w:r>
      <w:proofErr w:type="spellEnd"/>
      <w:r>
        <w:rPr>
          <w:rFonts w:ascii="Cambria" w:hAnsi="Cambria" w:cs="Cambria"/>
          <w:i/>
          <w:iCs/>
          <w:sz w:val="20"/>
        </w:rPr>
        <w:t xml:space="preserve"> 8</w:t>
      </w:r>
    </w:p>
    <w:p w14:paraId="29ED1D2B" w14:textId="77777777" w:rsidR="009D0F0E" w:rsidRDefault="00000000">
      <w:pPr>
        <w:spacing w:before="60"/>
        <w:ind w:left="240"/>
        <w:rPr>
          <w:b/>
          <w:sz w:val="28"/>
        </w:rPr>
      </w:pPr>
      <w:r>
        <w:rPr>
          <w:b/>
          <w:sz w:val="28"/>
        </w:rPr>
        <w:lastRenderedPageBreak/>
        <w:t>Out</w:t>
      </w:r>
      <w:r>
        <w:rPr>
          <w:b/>
          <w:spacing w:val="-7"/>
          <w:sz w:val="28"/>
        </w:rPr>
        <w:t xml:space="preserve"> </w:t>
      </w:r>
      <w:r>
        <w:rPr>
          <w:b/>
          <w:spacing w:val="-4"/>
          <w:sz w:val="28"/>
        </w:rPr>
        <w:t>Put:</w:t>
      </w:r>
    </w:p>
    <w:p w14:paraId="0884B1EC" w14:textId="77777777" w:rsidR="009D0F0E" w:rsidRDefault="009D0F0E">
      <w:pPr>
        <w:pStyle w:val="BodyText"/>
        <w:spacing w:before="26"/>
        <w:rPr>
          <w:b/>
          <w:sz w:val="20"/>
        </w:rPr>
      </w:pPr>
    </w:p>
    <w:p w14:paraId="65AA6028" w14:textId="77777777" w:rsidR="009D0F0E" w:rsidRDefault="00000000">
      <w:pPr>
        <w:pStyle w:val="BodyText"/>
        <w:rPr>
          <w:b/>
          <w:sz w:val="20"/>
        </w:rPr>
      </w:pPr>
      <w:r>
        <w:rPr>
          <w:b/>
          <w:noProof/>
          <w:sz w:val="20"/>
        </w:rPr>
        <w:drawing>
          <wp:anchor distT="0" distB="0" distL="0" distR="0" simplePos="0" relativeHeight="251664384" behindDoc="1" locked="0" layoutInCell="1" allowOverlap="1" wp14:anchorId="0DA95043" wp14:editId="3378E4E5">
            <wp:simplePos x="0" y="0"/>
            <wp:positionH relativeFrom="page">
              <wp:posOffset>982980</wp:posOffset>
            </wp:positionH>
            <wp:positionV relativeFrom="paragraph">
              <wp:posOffset>15240</wp:posOffset>
            </wp:positionV>
            <wp:extent cx="5517515" cy="6823710"/>
            <wp:effectExtent l="0" t="0" r="14605" b="381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5517515" cy="6823519"/>
                    </a:xfrm>
                    <a:prstGeom prst="rect">
                      <a:avLst/>
                    </a:prstGeom>
                  </pic:spPr>
                </pic:pic>
              </a:graphicData>
            </a:graphic>
          </wp:anchor>
        </w:drawing>
      </w:r>
    </w:p>
    <w:p w14:paraId="5437CBED" w14:textId="77777777" w:rsidR="009D0F0E" w:rsidRDefault="00000000">
      <w:pPr>
        <w:pStyle w:val="BodyText"/>
        <w:jc w:val="center"/>
        <w:rPr>
          <w:rFonts w:ascii="Cambria" w:hAnsi="Cambria" w:cs="Cambria"/>
          <w:b/>
          <w:i/>
          <w:iCs/>
          <w:sz w:val="20"/>
        </w:rPr>
        <w:sectPr w:rsidR="009D0F0E">
          <w:pgSz w:w="11910" w:h="16840"/>
          <w:pgMar w:top="1440" w:right="1123" w:bottom="1440" w:left="1123" w:header="0" w:footer="699" w:gutter="0"/>
          <w:pgBorders>
            <w:top w:val="single" w:sz="4" w:space="1" w:color="auto"/>
            <w:left w:val="single" w:sz="4" w:space="4" w:color="auto"/>
            <w:bottom w:val="single" w:sz="4" w:space="1" w:color="auto"/>
            <w:right w:val="single" w:sz="4" w:space="4" w:color="auto"/>
          </w:pgBorders>
          <w:cols w:space="720"/>
        </w:sectPr>
      </w:pPr>
      <w:proofErr w:type="spellStart"/>
      <w:r>
        <w:rPr>
          <w:rFonts w:ascii="Cambria" w:hAnsi="Cambria" w:cs="Cambria"/>
          <w:b/>
          <w:i/>
          <w:iCs/>
          <w:sz w:val="20"/>
        </w:rPr>
        <w:t>Fig.No</w:t>
      </w:r>
      <w:proofErr w:type="spellEnd"/>
      <w:r>
        <w:rPr>
          <w:rFonts w:ascii="Cambria" w:hAnsi="Cambria" w:cs="Cambria"/>
          <w:b/>
          <w:i/>
          <w:iCs/>
          <w:sz w:val="20"/>
        </w:rPr>
        <w:t xml:space="preserve"> 9</w:t>
      </w:r>
    </w:p>
    <w:p w14:paraId="7B97246D" w14:textId="77777777" w:rsidR="009D0F0E" w:rsidRDefault="00000000">
      <w:pPr>
        <w:pStyle w:val="Heading1"/>
        <w:ind w:right="329"/>
      </w:pPr>
      <w:r>
        <w:rPr>
          <w:spacing w:val="-2"/>
        </w:rPr>
        <w:lastRenderedPageBreak/>
        <w:t>REFERENCES</w:t>
      </w:r>
    </w:p>
    <w:p w14:paraId="705D67ED" w14:textId="77777777" w:rsidR="009D0F0E" w:rsidRDefault="009D0F0E">
      <w:pPr>
        <w:pStyle w:val="BodyText"/>
        <w:rPr>
          <w:b/>
          <w:sz w:val="32"/>
        </w:rPr>
      </w:pPr>
    </w:p>
    <w:p w14:paraId="4A68D287" w14:textId="77777777" w:rsidR="009D0F0E" w:rsidRDefault="009D0F0E">
      <w:pPr>
        <w:pStyle w:val="BodyText"/>
        <w:spacing w:before="189"/>
        <w:rPr>
          <w:b/>
          <w:sz w:val="32"/>
        </w:rPr>
      </w:pPr>
    </w:p>
    <w:p w14:paraId="32616062" w14:textId="77777777" w:rsidR="009D0F0E" w:rsidRDefault="00000000">
      <w:pPr>
        <w:pStyle w:val="Heading4"/>
        <w:numPr>
          <w:ilvl w:val="0"/>
          <w:numId w:val="5"/>
        </w:numPr>
        <w:tabs>
          <w:tab w:val="left" w:pos="480"/>
        </w:tabs>
        <w:spacing w:before="1"/>
        <w:ind w:left="480"/>
      </w:pPr>
      <w:r>
        <w:t>Center</w:t>
      </w:r>
      <w:r>
        <w:rPr>
          <w:spacing w:val="-4"/>
        </w:rPr>
        <w:t xml:space="preserve"> </w:t>
      </w:r>
      <w:r>
        <w:t>for</w:t>
      </w:r>
      <w:r>
        <w:rPr>
          <w:spacing w:val="-4"/>
        </w:rPr>
        <w:t xml:space="preserve"> </w:t>
      </w:r>
      <w:r>
        <w:t>Internet</w:t>
      </w:r>
      <w:r>
        <w:rPr>
          <w:spacing w:val="-2"/>
        </w:rPr>
        <w:t xml:space="preserve"> </w:t>
      </w:r>
      <w:r>
        <w:t>Security</w:t>
      </w:r>
      <w:r>
        <w:rPr>
          <w:spacing w:val="-2"/>
        </w:rPr>
        <w:t xml:space="preserve"> (CIS)</w:t>
      </w:r>
    </w:p>
    <w:p w14:paraId="5CBB532F" w14:textId="77777777" w:rsidR="009D0F0E" w:rsidRDefault="009D0F0E">
      <w:pPr>
        <w:pStyle w:val="BodyText"/>
        <w:spacing w:before="4"/>
        <w:rPr>
          <w:b/>
        </w:rPr>
      </w:pPr>
    </w:p>
    <w:p w14:paraId="19732C23" w14:textId="77777777" w:rsidR="009D0F0E" w:rsidRDefault="00000000">
      <w:pPr>
        <w:pStyle w:val="BodyText"/>
        <w:ind w:left="240"/>
      </w:pPr>
      <w:r>
        <w:t>CIS</w:t>
      </w:r>
      <w:r>
        <w:rPr>
          <w:spacing w:val="-3"/>
        </w:rPr>
        <w:t xml:space="preserve"> </w:t>
      </w:r>
      <w:r>
        <w:t>Benchmarks</w:t>
      </w:r>
      <w:r>
        <w:rPr>
          <w:spacing w:val="-1"/>
        </w:rPr>
        <w:t xml:space="preserve"> </w:t>
      </w:r>
      <w:r>
        <w:t>–</w:t>
      </w:r>
      <w:r>
        <w:rPr>
          <w:spacing w:val="-2"/>
        </w:rPr>
        <w:t xml:space="preserve"> </w:t>
      </w:r>
      <w:r>
        <w:t>Security</w:t>
      </w:r>
      <w:r>
        <w:rPr>
          <w:spacing w:val="-3"/>
        </w:rPr>
        <w:t xml:space="preserve"> </w:t>
      </w:r>
      <w:r>
        <w:t>configuration</w:t>
      </w:r>
      <w:r>
        <w:rPr>
          <w:spacing w:val="-2"/>
        </w:rPr>
        <w:t xml:space="preserve"> </w:t>
      </w:r>
      <w:r>
        <w:t>guidelines</w:t>
      </w:r>
      <w:r>
        <w:rPr>
          <w:spacing w:val="-2"/>
        </w:rPr>
        <w:t xml:space="preserve"> </w:t>
      </w:r>
      <w:r>
        <w:t>for</w:t>
      </w:r>
      <w:r>
        <w:rPr>
          <w:spacing w:val="-2"/>
        </w:rPr>
        <w:t xml:space="preserve"> </w:t>
      </w:r>
      <w:r>
        <w:t>network</w:t>
      </w:r>
      <w:r>
        <w:rPr>
          <w:spacing w:val="-2"/>
        </w:rPr>
        <w:t xml:space="preserve"> devices.</w:t>
      </w:r>
    </w:p>
    <w:p w14:paraId="7270EA11" w14:textId="77777777" w:rsidR="009D0F0E" w:rsidRDefault="009D0F0E">
      <w:pPr>
        <w:pStyle w:val="BodyText"/>
        <w:spacing w:before="5"/>
      </w:pPr>
    </w:p>
    <w:p w14:paraId="70D08695" w14:textId="77777777" w:rsidR="009D0F0E" w:rsidRDefault="00000000">
      <w:pPr>
        <w:pStyle w:val="BodyText"/>
        <w:numPr>
          <w:ilvl w:val="0"/>
          <w:numId w:val="5"/>
        </w:numPr>
        <w:spacing w:before="4"/>
        <w:ind w:left="480"/>
      </w:pPr>
      <w:r>
        <w:rPr>
          <w:rFonts w:eastAsia="SimSun"/>
          <w:b/>
          <w:bCs/>
        </w:rPr>
        <w:t>Cisco</w:t>
      </w:r>
      <w:r>
        <w:rPr>
          <w:rStyle w:val="Strong"/>
          <w:rFonts w:eastAsia="SimSun"/>
        </w:rPr>
        <w:t xml:space="preserve"> Systems</w:t>
      </w:r>
      <w:r>
        <w:rPr>
          <w:rFonts w:eastAsia="SimSun"/>
        </w:rPr>
        <w:br/>
      </w:r>
      <w:r>
        <w:rPr>
          <w:rStyle w:val="Emphasis"/>
          <w:rFonts w:eastAsia="SimSun"/>
          <w:i w:val="0"/>
          <w:iCs w:val="0"/>
        </w:rPr>
        <w:t>Cisco IOS Security Configuration Guides.</w:t>
      </w:r>
    </w:p>
    <w:p w14:paraId="0AC7FE70" w14:textId="77777777" w:rsidR="009D0F0E" w:rsidRDefault="00000000">
      <w:pPr>
        <w:pStyle w:val="BodyText"/>
        <w:spacing w:before="4"/>
        <w:ind w:left="240" w:firstLineChars="100" w:firstLine="240"/>
      </w:pPr>
      <w:r>
        <w:rPr>
          <w:rFonts w:eastAsia="SimSun"/>
        </w:rPr>
        <w:t>Referenced for understanding router and switch security configurations.</w:t>
      </w:r>
    </w:p>
    <w:p w14:paraId="3578CF5A" w14:textId="77777777" w:rsidR="009D0F0E" w:rsidRDefault="009D0F0E">
      <w:pPr>
        <w:pStyle w:val="BodyText"/>
        <w:spacing w:before="4"/>
        <w:ind w:left="240"/>
      </w:pPr>
    </w:p>
    <w:p w14:paraId="76B7802A" w14:textId="77777777" w:rsidR="009D0F0E" w:rsidRDefault="00000000">
      <w:pPr>
        <w:pStyle w:val="Heading4"/>
        <w:numPr>
          <w:ilvl w:val="0"/>
          <w:numId w:val="5"/>
        </w:numPr>
        <w:tabs>
          <w:tab w:val="left" w:pos="480"/>
        </w:tabs>
        <w:spacing w:before="1"/>
        <w:ind w:left="480"/>
      </w:pPr>
      <w:r>
        <w:t>Cisco</w:t>
      </w:r>
      <w:r>
        <w:rPr>
          <w:spacing w:val="-3"/>
        </w:rPr>
        <w:t xml:space="preserve"> </w:t>
      </w:r>
      <w:r>
        <w:t>Systems</w:t>
      </w:r>
      <w:r>
        <w:rPr>
          <w:spacing w:val="-2"/>
        </w:rPr>
        <w:t xml:space="preserve"> Documentation</w:t>
      </w:r>
    </w:p>
    <w:p w14:paraId="78BCCE9B" w14:textId="77777777" w:rsidR="009D0F0E" w:rsidRDefault="009D0F0E">
      <w:pPr>
        <w:pStyle w:val="BodyText"/>
        <w:spacing w:before="4"/>
        <w:rPr>
          <w:b/>
        </w:rPr>
      </w:pPr>
    </w:p>
    <w:p w14:paraId="7E4EFA2E" w14:textId="77777777" w:rsidR="009D0F0E" w:rsidRDefault="00000000">
      <w:pPr>
        <w:pStyle w:val="BodyText"/>
        <w:ind w:left="240"/>
      </w:pPr>
      <w:r>
        <w:t>Cisco</w:t>
      </w:r>
      <w:r>
        <w:rPr>
          <w:spacing w:val="-6"/>
        </w:rPr>
        <w:t xml:space="preserve"> </w:t>
      </w:r>
      <w:r>
        <w:t>IOS</w:t>
      </w:r>
      <w:r>
        <w:rPr>
          <w:spacing w:val="1"/>
        </w:rPr>
        <w:t xml:space="preserve"> </w:t>
      </w:r>
      <w:r>
        <w:t>Security</w:t>
      </w:r>
      <w:r>
        <w:rPr>
          <w:spacing w:val="-2"/>
        </w:rPr>
        <w:t xml:space="preserve"> </w:t>
      </w:r>
      <w:r>
        <w:t>Configuration</w:t>
      </w:r>
      <w:r>
        <w:rPr>
          <w:spacing w:val="-3"/>
        </w:rPr>
        <w:t xml:space="preserve"> </w:t>
      </w:r>
      <w:r>
        <w:t>and</w:t>
      </w:r>
      <w:r>
        <w:rPr>
          <w:spacing w:val="-2"/>
        </w:rPr>
        <w:t xml:space="preserve"> </w:t>
      </w:r>
      <w:r>
        <w:t xml:space="preserve">Hardening </w:t>
      </w:r>
      <w:r>
        <w:rPr>
          <w:spacing w:val="-2"/>
        </w:rPr>
        <w:t>Guides.</w:t>
      </w:r>
    </w:p>
    <w:p w14:paraId="36E0A9E0" w14:textId="77777777" w:rsidR="009D0F0E" w:rsidRDefault="009D0F0E">
      <w:pPr>
        <w:pStyle w:val="BodyText"/>
        <w:spacing w:before="4"/>
      </w:pPr>
    </w:p>
    <w:p w14:paraId="63E1D741" w14:textId="77777777" w:rsidR="009D0F0E" w:rsidRDefault="00000000">
      <w:pPr>
        <w:pStyle w:val="Heading4"/>
        <w:numPr>
          <w:ilvl w:val="0"/>
          <w:numId w:val="5"/>
        </w:numPr>
        <w:tabs>
          <w:tab w:val="left" w:pos="480"/>
        </w:tabs>
        <w:spacing w:before="1"/>
        <w:ind w:left="480"/>
      </w:pPr>
      <w:r>
        <w:rPr>
          <w:spacing w:val="-2"/>
        </w:rPr>
        <w:t>9tut.com</w:t>
      </w:r>
    </w:p>
    <w:p w14:paraId="6A0BD37E" w14:textId="77777777" w:rsidR="009D0F0E" w:rsidRDefault="009D0F0E">
      <w:pPr>
        <w:pStyle w:val="BodyText"/>
        <w:spacing w:before="2"/>
        <w:rPr>
          <w:b/>
        </w:rPr>
      </w:pPr>
    </w:p>
    <w:p w14:paraId="62BD84C7" w14:textId="77777777" w:rsidR="009D0F0E" w:rsidRDefault="00000000">
      <w:pPr>
        <w:pStyle w:val="BodyText"/>
        <w:ind w:left="240"/>
      </w:pPr>
      <w:r>
        <w:t>CCNA</w:t>
      </w:r>
      <w:r>
        <w:rPr>
          <w:spacing w:val="-8"/>
        </w:rPr>
        <w:t xml:space="preserve"> </w:t>
      </w:r>
      <w:r>
        <w:t>lab typologies</w:t>
      </w:r>
      <w:r>
        <w:rPr>
          <w:spacing w:val="-2"/>
        </w:rPr>
        <w:t xml:space="preserve"> </w:t>
      </w:r>
      <w:r>
        <w:t>and networking</w:t>
      </w:r>
      <w:r>
        <w:rPr>
          <w:spacing w:val="-2"/>
        </w:rPr>
        <w:t xml:space="preserve"> </w:t>
      </w:r>
      <w:r>
        <w:t>reference</w:t>
      </w:r>
      <w:r>
        <w:rPr>
          <w:spacing w:val="-1"/>
        </w:rPr>
        <w:t xml:space="preserve"> </w:t>
      </w:r>
      <w:r>
        <w:rPr>
          <w:spacing w:val="-2"/>
        </w:rPr>
        <w:t>materials.</w:t>
      </w:r>
    </w:p>
    <w:p w14:paraId="1B9BB7BD" w14:textId="77777777" w:rsidR="009D0F0E" w:rsidRDefault="009D0F0E">
      <w:pPr>
        <w:pStyle w:val="BodyText"/>
        <w:spacing w:before="5"/>
      </w:pPr>
    </w:p>
    <w:p w14:paraId="3FE48149" w14:textId="77777777" w:rsidR="009D0F0E" w:rsidRDefault="00000000">
      <w:pPr>
        <w:pStyle w:val="Heading4"/>
        <w:numPr>
          <w:ilvl w:val="0"/>
          <w:numId w:val="5"/>
        </w:numPr>
        <w:tabs>
          <w:tab w:val="left" w:pos="480"/>
        </w:tabs>
        <w:ind w:left="480"/>
      </w:pPr>
      <w:r>
        <w:t>Python</w:t>
      </w:r>
      <w:r>
        <w:rPr>
          <w:spacing w:val="-4"/>
        </w:rPr>
        <w:t xml:space="preserve"> </w:t>
      </w:r>
      <w:r>
        <w:t>Official</w:t>
      </w:r>
      <w:r>
        <w:rPr>
          <w:spacing w:val="-3"/>
        </w:rPr>
        <w:t xml:space="preserve"> </w:t>
      </w:r>
      <w:r>
        <w:rPr>
          <w:spacing w:val="-2"/>
        </w:rPr>
        <w:t>Documentation</w:t>
      </w:r>
    </w:p>
    <w:p w14:paraId="3C40AD21" w14:textId="77777777" w:rsidR="009D0F0E" w:rsidRDefault="009D0F0E">
      <w:pPr>
        <w:pStyle w:val="BodyText"/>
        <w:spacing w:before="4"/>
        <w:rPr>
          <w:b/>
        </w:rPr>
      </w:pPr>
    </w:p>
    <w:p w14:paraId="183E9C23" w14:textId="77777777" w:rsidR="009D0F0E" w:rsidRDefault="00000000">
      <w:pPr>
        <w:pStyle w:val="BodyText"/>
        <w:spacing w:before="1"/>
        <w:ind w:left="240"/>
      </w:pPr>
      <w:r>
        <w:t>Python</w:t>
      </w:r>
      <w:r>
        <w:rPr>
          <w:spacing w:val="-3"/>
        </w:rPr>
        <w:t xml:space="preserve"> </w:t>
      </w:r>
      <w:r>
        <w:t>programming</w:t>
      </w:r>
      <w:r>
        <w:rPr>
          <w:spacing w:val="-2"/>
        </w:rPr>
        <w:t xml:space="preserve"> </w:t>
      </w:r>
      <w:r>
        <w:t>language</w:t>
      </w:r>
      <w:r>
        <w:rPr>
          <w:spacing w:val="-1"/>
        </w:rPr>
        <w:t xml:space="preserve"> </w:t>
      </w:r>
      <w:r>
        <w:t>reference</w:t>
      </w:r>
      <w:r>
        <w:rPr>
          <w:spacing w:val="-1"/>
        </w:rPr>
        <w:t xml:space="preserve"> </w:t>
      </w:r>
      <w:r>
        <w:t>for</w:t>
      </w:r>
      <w:r>
        <w:rPr>
          <w:spacing w:val="-1"/>
        </w:rPr>
        <w:t xml:space="preserve"> </w:t>
      </w:r>
      <w:r>
        <w:t>automation</w:t>
      </w:r>
      <w:r>
        <w:rPr>
          <w:spacing w:val="-2"/>
        </w:rPr>
        <w:t xml:space="preserve"> </w:t>
      </w:r>
      <w:r>
        <w:t>and</w:t>
      </w:r>
      <w:r>
        <w:rPr>
          <w:spacing w:val="-2"/>
        </w:rPr>
        <w:t xml:space="preserve"> scripting.</w:t>
      </w:r>
    </w:p>
    <w:sectPr w:rsidR="009D0F0E">
      <w:pgSz w:w="11910" w:h="16840"/>
      <w:pgMar w:top="1440" w:right="1123" w:bottom="1440" w:left="1123" w:header="0" w:footer="699" w:gutter="0"/>
      <w:pgBorders>
        <w:top w:val="single" w:sz="4" w:space="1" w:color="auto"/>
        <w:left w:val="single" w:sz="4" w:space="4" w:color="auto"/>
        <w:bottom w:val="single" w:sz="4" w:space="1" w:color="auto"/>
        <w:right w:val="single" w:sz="4" w:space="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952AA" w14:textId="77777777" w:rsidR="00B300B3" w:rsidRDefault="00B300B3">
      <w:r>
        <w:separator/>
      </w:r>
    </w:p>
  </w:endnote>
  <w:endnote w:type="continuationSeparator" w:id="0">
    <w:p w14:paraId="55FD592E" w14:textId="77777777" w:rsidR="00B300B3" w:rsidRDefault="00B30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DD30" w14:textId="77777777" w:rsidR="009D0F0E" w:rsidRDefault="009D0F0E">
    <w:pPr>
      <w:pStyle w:val="BodyText"/>
      <w:spacing w:line="14" w:lineRule="auto"/>
      <w:rPr>
        <w:sz w:val="20"/>
      </w:rPr>
    </w:pPr>
  </w:p>
  <w:p w14:paraId="070B612B" w14:textId="77777777" w:rsidR="009D0F0E" w:rsidRDefault="00000000">
    <w:pPr>
      <w:pStyle w:val="BodyText"/>
      <w:spacing w:line="14" w:lineRule="auto"/>
      <w:rPr>
        <w:sz w:val="20"/>
      </w:rPr>
    </w:pPr>
    <w:r>
      <w:rPr>
        <w:noProof/>
        <w:sz w:val="20"/>
      </w:rPr>
      <mc:AlternateContent>
        <mc:Choice Requires="wps">
          <w:drawing>
            <wp:anchor distT="0" distB="0" distL="114300" distR="114300" simplePos="0" relativeHeight="251659264" behindDoc="0" locked="0" layoutInCell="1" allowOverlap="1" wp14:anchorId="434EA5C1" wp14:editId="3B39B155">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0F981F" w14:textId="77777777" w:rsidR="009D0F0E" w:rsidRDefault="009D0F0E">
                          <w:pPr>
                            <w:pStyle w:val="Footer"/>
                          </w:pPr>
                        </w:p>
                        <w:p w14:paraId="154BDDD7" w14:textId="77777777" w:rsidR="009D0F0E"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4EA5C1" id="_x0000_t202" coordsize="21600,21600" o:spt="202" path="m,l,21600r21600,l21600,xe">
              <v:stroke joinstyle="miter"/>
              <v:path gradientshapeok="t" o:connecttype="rect"/>
            </v:shapetype>
            <v:shape id="Text Box 15" o:spid="_x0000_s1030"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740F981F" w14:textId="77777777" w:rsidR="009D0F0E" w:rsidRDefault="009D0F0E">
                    <w:pPr>
                      <w:pStyle w:val="Footer"/>
                    </w:pPr>
                  </w:p>
                  <w:p w14:paraId="154BDDD7" w14:textId="77777777" w:rsidR="009D0F0E"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B059B" w14:textId="77777777" w:rsidR="00B300B3" w:rsidRDefault="00B300B3">
      <w:r>
        <w:separator/>
      </w:r>
    </w:p>
  </w:footnote>
  <w:footnote w:type="continuationSeparator" w:id="0">
    <w:p w14:paraId="76E67C71" w14:textId="77777777" w:rsidR="00B300B3" w:rsidRDefault="00B30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2317"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661" w:hanging="420"/>
        <w:jc w:val="left"/>
      </w:pPr>
      <w:rPr>
        <w:rFonts w:hint="default"/>
        <w:spacing w:val="-2"/>
        <w:w w:val="100"/>
        <w:lang w:val="en-US" w:eastAsia="en-US" w:bidi="ar-SA"/>
      </w:rPr>
    </w:lvl>
    <w:lvl w:ilvl="2">
      <w:numFmt w:val="bullet"/>
      <w:lvlText w:val=""/>
      <w:lvlJc w:val="left"/>
      <w:pPr>
        <w:ind w:left="661" w:hanging="420"/>
      </w:pPr>
      <w:rPr>
        <w:rFonts w:ascii="Wingdings" w:eastAsia="Wingdings" w:hAnsi="Wingdings" w:cs="Wingdings" w:hint="default"/>
        <w:spacing w:val="0"/>
        <w:w w:val="100"/>
        <w:lang w:val="en-US" w:eastAsia="en-US" w:bidi="ar-SA"/>
      </w:rPr>
    </w:lvl>
    <w:lvl w:ilvl="3">
      <w:numFmt w:val="bullet"/>
      <w:lvlText w:val="•"/>
      <w:lvlJc w:val="left"/>
      <w:pPr>
        <w:ind w:left="2320" w:hanging="420"/>
      </w:pPr>
      <w:rPr>
        <w:rFonts w:hint="default"/>
        <w:lang w:val="en-US" w:eastAsia="en-US" w:bidi="ar-SA"/>
      </w:rPr>
    </w:lvl>
    <w:lvl w:ilvl="4">
      <w:numFmt w:val="bullet"/>
      <w:lvlText w:val="•"/>
      <w:lvlJc w:val="left"/>
      <w:pPr>
        <w:ind w:left="3264" w:hanging="420"/>
      </w:pPr>
      <w:rPr>
        <w:rFonts w:hint="default"/>
        <w:lang w:val="en-US" w:eastAsia="en-US" w:bidi="ar-SA"/>
      </w:rPr>
    </w:lvl>
    <w:lvl w:ilvl="5">
      <w:numFmt w:val="bullet"/>
      <w:lvlText w:val="•"/>
      <w:lvlJc w:val="left"/>
      <w:pPr>
        <w:ind w:left="4208" w:hanging="420"/>
      </w:pPr>
      <w:rPr>
        <w:rFonts w:hint="default"/>
        <w:lang w:val="en-US" w:eastAsia="en-US" w:bidi="ar-SA"/>
      </w:rPr>
    </w:lvl>
    <w:lvl w:ilvl="6">
      <w:numFmt w:val="bullet"/>
      <w:lvlText w:val="•"/>
      <w:lvlJc w:val="left"/>
      <w:pPr>
        <w:ind w:left="5152" w:hanging="420"/>
      </w:pPr>
      <w:rPr>
        <w:rFonts w:hint="default"/>
        <w:lang w:val="en-US" w:eastAsia="en-US" w:bidi="ar-SA"/>
      </w:rPr>
    </w:lvl>
    <w:lvl w:ilvl="7">
      <w:numFmt w:val="bullet"/>
      <w:lvlText w:val="•"/>
      <w:lvlJc w:val="left"/>
      <w:pPr>
        <w:ind w:left="6097" w:hanging="420"/>
      </w:pPr>
      <w:rPr>
        <w:rFonts w:hint="default"/>
        <w:lang w:val="en-US" w:eastAsia="en-US" w:bidi="ar-SA"/>
      </w:rPr>
    </w:lvl>
    <w:lvl w:ilvl="8">
      <w:numFmt w:val="bullet"/>
      <w:lvlText w:val="•"/>
      <w:lvlJc w:val="left"/>
      <w:pPr>
        <w:ind w:left="7041" w:hanging="42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665" w:hanging="425"/>
        <w:jc w:val="left"/>
      </w:pPr>
      <w:rPr>
        <w:rFonts w:hint="default"/>
        <w:spacing w:val="0"/>
        <w:w w:val="100"/>
        <w:lang w:val="en-US" w:eastAsia="en-US" w:bidi="ar-SA"/>
      </w:rPr>
    </w:lvl>
    <w:lvl w:ilvl="1">
      <w:numFmt w:val="bullet"/>
      <w:lvlText w:val="•"/>
      <w:lvlJc w:val="left"/>
      <w:pPr>
        <w:ind w:left="1487" w:hanging="425"/>
      </w:pPr>
      <w:rPr>
        <w:rFonts w:hint="default"/>
        <w:lang w:val="en-US" w:eastAsia="en-US" w:bidi="ar-SA"/>
      </w:rPr>
    </w:lvl>
    <w:lvl w:ilvl="2">
      <w:numFmt w:val="bullet"/>
      <w:lvlText w:val="•"/>
      <w:lvlJc w:val="left"/>
      <w:pPr>
        <w:ind w:left="2314" w:hanging="425"/>
      </w:pPr>
      <w:rPr>
        <w:rFonts w:hint="default"/>
        <w:lang w:val="en-US" w:eastAsia="en-US" w:bidi="ar-SA"/>
      </w:rPr>
    </w:lvl>
    <w:lvl w:ilvl="3">
      <w:numFmt w:val="bullet"/>
      <w:lvlText w:val="•"/>
      <w:lvlJc w:val="left"/>
      <w:pPr>
        <w:ind w:left="3141" w:hanging="425"/>
      </w:pPr>
      <w:rPr>
        <w:rFonts w:hint="default"/>
        <w:lang w:val="en-US" w:eastAsia="en-US" w:bidi="ar-SA"/>
      </w:rPr>
    </w:lvl>
    <w:lvl w:ilvl="4">
      <w:numFmt w:val="bullet"/>
      <w:lvlText w:val="•"/>
      <w:lvlJc w:val="left"/>
      <w:pPr>
        <w:ind w:left="3968" w:hanging="425"/>
      </w:pPr>
      <w:rPr>
        <w:rFonts w:hint="default"/>
        <w:lang w:val="en-US" w:eastAsia="en-US" w:bidi="ar-SA"/>
      </w:rPr>
    </w:lvl>
    <w:lvl w:ilvl="5">
      <w:numFmt w:val="bullet"/>
      <w:lvlText w:val="•"/>
      <w:lvlJc w:val="left"/>
      <w:pPr>
        <w:ind w:left="4795" w:hanging="425"/>
      </w:pPr>
      <w:rPr>
        <w:rFonts w:hint="default"/>
        <w:lang w:val="en-US" w:eastAsia="en-US" w:bidi="ar-SA"/>
      </w:rPr>
    </w:lvl>
    <w:lvl w:ilvl="6">
      <w:numFmt w:val="bullet"/>
      <w:lvlText w:val="•"/>
      <w:lvlJc w:val="left"/>
      <w:pPr>
        <w:ind w:left="5622" w:hanging="425"/>
      </w:pPr>
      <w:rPr>
        <w:rFonts w:hint="default"/>
        <w:lang w:val="en-US" w:eastAsia="en-US" w:bidi="ar-SA"/>
      </w:rPr>
    </w:lvl>
    <w:lvl w:ilvl="7">
      <w:numFmt w:val="bullet"/>
      <w:lvlText w:val="•"/>
      <w:lvlJc w:val="left"/>
      <w:pPr>
        <w:ind w:left="6449" w:hanging="425"/>
      </w:pPr>
      <w:rPr>
        <w:rFonts w:hint="default"/>
        <w:lang w:val="en-US" w:eastAsia="en-US" w:bidi="ar-SA"/>
      </w:rPr>
    </w:lvl>
    <w:lvl w:ilvl="8">
      <w:numFmt w:val="bullet"/>
      <w:lvlText w:val="•"/>
      <w:lvlJc w:val="left"/>
      <w:pPr>
        <w:ind w:left="7276" w:hanging="425"/>
      </w:pPr>
      <w:rPr>
        <w:rFonts w:hint="default"/>
        <w:lang w:val="en-US" w:eastAsia="en-US" w:bidi="ar-SA"/>
      </w:rPr>
    </w:lvl>
  </w:abstractNum>
  <w:abstractNum w:abstractNumId="2" w15:restartNumberingAfterBreak="0">
    <w:nsid w:val="25B654F3"/>
    <w:multiLevelType w:val="multilevel"/>
    <w:tmpl w:val="25B654F3"/>
    <w:lvl w:ilvl="0">
      <w:start w:val="1"/>
      <w:numFmt w:val="decimal"/>
      <w:lvlText w:val="%1."/>
      <w:lvlJc w:val="left"/>
      <w:pPr>
        <w:ind w:left="4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25" w:hanging="240"/>
      </w:pPr>
      <w:rPr>
        <w:rFonts w:hint="default"/>
        <w:lang w:val="en-US" w:eastAsia="en-US" w:bidi="ar-SA"/>
      </w:rPr>
    </w:lvl>
    <w:lvl w:ilvl="2">
      <w:numFmt w:val="bullet"/>
      <w:lvlText w:val="•"/>
      <w:lvlJc w:val="left"/>
      <w:pPr>
        <w:ind w:left="2170" w:hanging="240"/>
      </w:pPr>
      <w:rPr>
        <w:rFonts w:hint="default"/>
        <w:lang w:val="en-US" w:eastAsia="en-US" w:bidi="ar-SA"/>
      </w:rPr>
    </w:lvl>
    <w:lvl w:ilvl="3">
      <w:numFmt w:val="bullet"/>
      <w:lvlText w:val="•"/>
      <w:lvlJc w:val="left"/>
      <w:pPr>
        <w:ind w:left="3015" w:hanging="240"/>
      </w:pPr>
      <w:rPr>
        <w:rFonts w:hint="default"/>
        <w:lang w:val="en-US" w:eastAsia="en-US" w:bidi="ar-SA"/>
      </w:rPr>
    </w:lvl>
    <w:lvl w:ilvl="4">
      <w:numFmt w:val="bullet"/>
      <w:lvlText w:val="•"/>
      <w:lvlJc w:val="left"/>
      <w:pPr>
        <w:ind w:left="3860" w:hanging="240"/>
      </w:pPr>
      <w:rPr>
        <w:rFonts w:hint="default"/>
        <w:lang w:val="en-US" w:eastAsia="en-US" w:bidi="ar-SA"/>
      </w:rPr>
    </w:lvl>
    <w:lvl w:ilvl="5">
      <w:numFmt w:val="bullet"/>
      <w:lvlText w:val="•"/>
      <w:lvlJc w:val="left"/>
      <w:pPr>
        <w:ind w:left="4705" w:hanging="240"/>
      </w:pPr>
      <w:rPr>
        <w:rFonts w:hint="default"/>
        <w:lang w:val="en-US" w:eastAsia="en-US" w:bidi="ar-SA"/>
      </w:rPr>
    </w:lvl>
    <w:lvl w:ilvl="6">
      <w:numFmt w:val="bullet"/>
      <w:lvlText w:val="•"/>
      <w:lvlJc w:val="left"/>
      <w:pPr>
        <w:ind w:left="5550" w:hanging="240"/>
      </w:pPr>
      <w:rPr>
        <w:rFonts w:hint="default"/>
        <w:lang w:val="en-US" w:eastAsia="en-US" w:bidi="ar-SA"/>
      </w:rPr>
    </w:lvl>
    <w:lvl w:ilvl="7">
      <w:numFmt w:val="bullet"/>
      <w:lvlText w:val="•"/>
      <w:lvlJc w:val="left"/>
      <w:pPr>
        <w:ind w:left="6395" w:hanging="240"/>
      </w:pPr>
      <w:rPr>
        <w:rFonts w:hint="default"/>
        <w:lang w:val="en-US" w:eastAsia="en-US" w:bidi="ar-SA"/>
      </w:rPr>
    </w:lvl>
    <w:lvl w:ilvl="8">
      <w:numFmt w:val="bullet"/>
      <w:lvlText w:val="•"/>
      <w:lvlJc w:val="left"/>
      <w:pPr>
        <w:ind w:left="7240" w:hanging="240"/>
      </w:pPr>
      <w:rPr>
        <w:rFonts w:hint="default"/>
        <w:lang w:val="en-US" w:eastAsia="en-US" w:bidi="ar-SA"/>
      </w:rPr>
    </w:lvl>
  </w:abstractNum>
  <w:abstractNum w:abstractNumId="3" w15:restartNumberingAfterBreak="0">
    <w:nsid w:val="59ADCABA"/>
    <w:multiLevelType w:val="multilevel"/>
    <w:tmpl w:val="59ADCABA"/>
    <w:lvl w:ilvl="0">
      <w:start w:val="1"/>
      <w:numFmt w:val="upperRoman"/>
      <w:lvlText w:val="%1."/>
      <w:lvlJc w:val="left"/>
      <w:pPr>
        <w:ind w:left="665" w:hanging="425"/>
        <w:jc w:val="left"/>
      </w:pPr>
      <w:rPr>
        <w:rFonts w:ascii="Times New Roman" w:eastAsia="Times New Roman" w:hAnsi="Times New Roman" w:cs="Times New Roman" w:hint="default"/>
        <w:b w:val="0"/>
        <w:bCs w:val="0"/>
        <w:i w:val="0"/>
        <w:iCs w:val="0"/>
        <w:spacing w:val="-4"/>
        <w:w w:val="100"/>
        <w:sz w:val="24"/>
        <w:szCs w:val="24"/>
        <w:lang w:val="en-US" w:eastAsia="en-US" w:bidi="ar-SA"/>
      </w:rPr>
    </w:lvl>
    <w:lvl w:ilvl="1">
      <w:start w:val="1"/>
      <w:numFmt w:val="decimal"/>
      <w:lvlText w:val="%2."/>
      <w:lvlJc w:val="left"/>
      <w:pPr>
        <w:ind w:left="481" w:hanging="24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78" w:hanging="240"/>
      </w:pPr>
      <w:rPr>
        <w:rFonts w:hint="default"/>
        <w:lang w:val="en-US" w:eastAsia="en-US" w:bidi="ar-SA"/>
      </w:rPr>
    </w:lvl>
    <w:lvl w:ilvl="3">
      <w:numFmt w:val="bullet"/>
      <w:lvlText w:val="•"/>
      <w:lvlJc w:val="left"/>
      <w:pPr>
        <w:ind w:left="2497" w:hanging="240"/>
      </w:pPr>
      <w:rPr>
        <w:rFonts w:hint="default"/>
        <w:lang w:val="en-US" w:eastAsia="en-US" w:bidi="ar-SA"/>
      </w:rPr>
    </w:lvl>
    <w:lvl w:ilvl="4">
      <w:numFmt w:val="bullet"/>
      <w:lvlText w:val="•"/>
      <w:lvlJc w:val="left"/>
      <w:pPr>
        <w:ind w:left="3416" w:hanging="240"/>
      </w:pPr>
      <w:rPr>
        <w:rFonts w:hint="default"/>
        <w:lang w:val="en-US" w:eastAsia="en-US" w:bidi="ar-SA"/>
      </w:rPr>
    </w:lvl>
    <w:lvl w:ilvl="5">
      <w:numFmt w:val="bullet"/>
      <w:lvlText w:val="•"/>
      <w:lvlJc w:val="left"/>
      <w:pPr>
        <w:ind w:left="4335" w:hanging="240"/>
      </w:pPr>
      <w:rPr>
        <w:rFonts w:hint="default"/>
        <w:lang w:val="en-US" w:eastAsia="en-US" w:bidi="ar-SA"/>
      </w:rPr>
    </w:lvl>
    <w:lvl w:ilvl="6">
      <w:numFmt w:val="bullet"/>
      <w:lvlText w:val="•"/>
      <w:lvlJc w:val="left"/>
      <w:pPr>
        <w:ind w:left="5254" w:hanging="240"/>
      </w:pPr>
      <w:rPr>
        <w:rFonts w:hint="default"/>
        <w:lang w:val="en-US" w:eastAsia="en-US" w:bidi="ar-SA"/>
      </w:rPr>
    </w:lvl>
    <w:lvl w:ilvl="7">
      <w:numFmt w:val="bullet"/>
      <w:lvlText w:val="•"/>
      <w:lvlJc w:val="left"/>
      <w:pPr>
        <w:ind w:left="6173" w:hanging="240"/>
      </w:pPr>
      <w:rPr>
        <w:rFonts w:hint="default"/>
        <w:lang w:val="en-US" w:eastAsia="en-US" w:bidi="ar-SA"/>
      </w:rPr>
    </w:lvl>
    <w:lvl w:ilvl="8">
      <w:numFmt w:val="bullet"/>
      <w:lvlText w:val="•"/>
      <w:lvlJc w:val="left"/>
      <w:pPr>
        <w:ind w:left="7092" w:hanging="240"/>
      </w:pPr>
      <w:rPr>
        <w:rFonts w:hint="default"/>
        <w:lang w:val="en-US" w:eastAsia="en-US" w:bidi="ar-SA"/>
      </w:rPr>
    </w:lvl>
  </w:abstractNum>
  <w:abstractNum w:abstractNumId="4" w15:restartNumberingAfterBreak="0">
    <w:nsid w:val="72183CF9"/>
    <w:multiLevelType w:val="multilevel"/>
    <w:tmpl w:val="72183CF9"/>
    <w:lvl w:ilvl="0">
      <w:start w:val="1"/>
      <w:numFmt w:val="decimal"/>
      <w:lvlText w:val="%1."/>
      <w:lvlJc w:val="left"/>
      <w:pPr>
        <w:ind w:left="48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325" w:hanging="240"/>
      </w:pPr>
      <w:rPr>
        <w:rFonts w:hint="default"/>
        <w:lang w:val="en-US" w:eastAsia="en-US" w:bidi="ar-SA"/>
      </w:rPr>
    </w:lvl>
    <w:lvl w:ilvl="2">
      <w:numFmt w:val="bullet"/>
      <w:lvlText w:val="•"/>
      <w:lvlJc w:val="left"/>
      <w:pPr>
        <w:ind w:left="2170" w:hanging="240"/>
      </w:pPr>
      <w:rPr>
        <w:rFonts w:hint="default"/>
        <w:lang w:val="en-US" w:eastAsia="en-US" w:bidi="ar-SA"/>
      </w:rPr>
    </w:lvl>
    <w:lvl w:ilvl="3">
      <w:numFmt w:val="bullet"/>
      <w:lvlText w:val="•"/>
      <w:lvlJc w:val="left"/>
      <w:pPr>
        <w:ind w:left="3015" w:hanging="240"/>
      </w:pPr>
      <w:rPr>
        <w:rFonts w:hint="default"/>
        <w:lang w:val="en-US" w:eastAsia="en-US" w:bidi="ar-SA"/>
      </w:rPr>
    </w:lvl>
    <w:lvl w:ilvl="4">
      <w:numFmt w:val="bullet"/>
      <w:lvlText w:val="•"/>
      <w:lvlJc w:val="left"/>
      <w:pPr>
        <w:ind w:left="3860" w:hanging="240"/>
      </w:pPr>
      <w:rPr>
        <w:rFonts w:hint="default"/>
        <w:lang w:val="en-US" w:eastAsia="en-US" w:bidi="ar-SA"/>
      </w:rPr>
    </w:lvl>
    <w:lvl w:ilvl="5">
      <w:numFmt w:val="bullet"/>
      <w:lvlText w:val="•"/>
      <w:lvlJc w:val="left"/>
      <w:pPr>
        <w:ind w:left="4705" w:hanging="240"/>
      </w:pPr>
      <w:rPr>
        <w:rFonts w:hint="default"/>
        <w:lang w:val="en-US" w:eastAsia="en-US" w:bidi="ar-SA"/>
      </w:rPr>
    </w:lvl>
    <w:lvl w:ilvl="6">
      <w:numFmt w:val="bullet"/>
      <w:lvlText w:val="•"/>
      <w:lvlJc w:val="left"/>
      <w:pPr>
        <w:ind w:left="5550" w:hanging="240"/>
      </w:pPr>
      <w:rPr>
        <w:rFonts w:hint="default"/>
        <w:lang w:val="en-US" w:eastAsia="en-US" w:bidi="ar-SA"/>
      </w:rPr>
    </w:lvl>
    <w:lvl w:ilvl="7">
      <w:numFmt w:val="bullet"/>
      <w:lvlText w:val="•"/>
      <w:lvlJc w:val="left"/>
      <w:pPr>
        <w:ind w:left="6395" w:hanging="240"/>
      </w:pPr>
      <w:rPr>
        <w:rFonts w:hint="default"/>
        <w:lang w:val="en-US" w:eastAsia="en-US" w:bidi="ar-SA"/>
      </w:rPr>
    </w:lvl>
    <w:lvl w:ilvl="8">
      <w:numFmt w:val="bullet"/>
      <w:lvlText w:val="•"/>
      <w:lvlJc w:val="left"/>
      <w:pPr>
        <w:ind w:left="7240" w:hanging="240"/>
      </w:pPr>
      <w:rPr>
        <w:rFonts w:hint="default"/>
        <w:lang w:val="en-US" w:eastAsia="en-US" w:bidi="ar-SA"/>
      </w:rPr>
    </w:lvl>
  </w:abstractNum>
  <w:num w:numId="1" w16cid:durableId="793135905">
    <w:abstractNumId w:val="1"/>
  </w:num>
  <w:num w:numId="2" w16cid:durableId="1794785327">
    <w:abstractNumId w:val="0"/>
  </w:num>
  <w:num w:numId="3" w16cid:durableId="1434084147">
    <w:abstractNumId w:val="3"/>
  </w:num>
  <w:num w:numId="4" w16cid:durableId="911701058">
    <w:abstractNumId w:val="2"/>
  </w:num>
  <w:num w:numId="5" w16cid:durableId="18182577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9D0F0E"/>
    <w:rsid w:val="001555AD"/>
    <w:rsid w:val="001838E9"/>
    <w:rsid w:val="009D0F0E"/>
    <w:rsid w:val="00B300B3"/>
    <w:rsid w:val="110268A9"/>
    <w:rsid w:val="1C5D3590"/>
    <w:rsid w:val="772C4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E332B2"/>
  <w15:docId w15:val="{9FBC019A-607F-49AC-8B6C-3BA705288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spacing w:before="62"/>
      <w:ind w:left="187" w:right="330"/>
      <w:jc w:val="center"/>
      <w:outlineLvl w:val="0"/>
    </w:pPr>
    <w:rPr>
      <w:b/>
      <w:bCs/>
      <w:sz w:val="32"/>
      <w:szCs w:val="32"/>
    </w:rPr>
  </w:style>
  <w:style w:type="paragraph" w:styleId="Heading2">
    <w:name w:val="heading 2"/>
    <w:basedOn w:val="Normal"/>
    <w:link w:val="Heading2Char"/>
    <w:uiPriority w:val="1"/>
    <w:qFormat/>
    <w:pPr>
      <w:spacing w:before="1"/>
      <w:ind w:left="240"/>
      <w:outlineLvl w:val="1"/>
    </w:pPr>
    <w:rPr>
      <w:b/>
      <w:bCs/>
      <w:sz w:val="28"/>
      <w:szCs w:val="28"/>
    </w:rPr>
  </w:style>
  <w:style w:type="paragraph" w:styleId="Heading3">
    <w:name w:val="heading 3"/>
    <w:basedOn w:val="Normal"/>
    <w:uiPriority w:val="1"/>
    <w:qFormat/>
    <w:pPr>
      <w:ind w:left="240"/>
      <w:outlineLvl w:val="2"/>
    </w:pPr>
    <w:rPr>
      <w:b/>
      <w:bCs/>
      <w:sz w:val="28"/>
      <w:szCs w:val="28"/>
    </w:rPr>
  </w:style>
  <w:style w:type="paragraph" w:styleId="Heading4">
    <w:name w:val="heading 4"/>
    <w:basedOn w:val="Normal"/>
    <w:uiPriority w:val="1"/>
    <w:qFormat/>
    <w:pPr>
      <w:ind w:left="480" w:hanging="2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Strong">
    <w:name w:val="Strong"/>
    <w:basedOn w:val="DefaultParagraphFont"/>
    <w:qFormat/>
    <w:rPr>
      <w:b/>
      <w:bCs/>
    </w:rPr>
  </w:style>
  <w:style w:type="paragraph" w:styleId="Title">
    <w:name w:val="Title"/>
    <w:basedOn w:val="Normal"/>
    <w:uiPriority w:val="1"/>
    <w:qFormat/>
    <w:pPr>
      <w:spacing w:before="60"/>
      <w:ind w:left="6" w:right="145"/>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660" w:hanging="420"/>
    </w:pPr>
  </w:style>
  <w:style w:type="paragraph" w:customStyle="1" w:styleId="TableParagraph">
    <w:name w:val="Table Paragraph"/>
    <w:basedOn w:val="Normal"/>
    <w:uiPriority w:val="1"/>
    <w:qFormat/>
    <w:pPr>
      <w:spacing w:line="320" w:lineRule="exact"/>
      <w:ind w:left="10"/>
      <w:jc w:val="center"/>
    </w:pPr>
  </w:style>
  <w:style w:type="character" w:customStyle="1" w:styleId="Heading2Char">
    <w:name w:val="Heading 2 Char"/>
    <w:link w:val="Heading2"/>
    <w:uiPriority w:val="1"/>
    <w:qFormat/>
    <w:rPr>
      <w:rFonts w:ascii="Times New Roman" w:eastAsia="Times New Roman" w:hAnsi="Times New Roman" w:cs="Times New Roman"/>
      <w:b/>
      <w:b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cisecurity.org/cis-benchmarks" TargetMode="External"/><Relationship Id="rId3" Type="http://schemas.openxmlformats.org/officeDocument/2006/relationships/styles" Target="styles.xml"/><Relationship Id="rId21" Type="http://schemas.openxmlformats.org/officeDocument/2006/relationships/hyperlink" Target="http://www.cisecurity.org/benchmark/cisco"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cisecurity.org/benchmark/cisco" TargetMode="External"/><Relationship Id="rId2" Type="http://schemas.openxmlformats.org/officeDocument/2006/relationships/numbering" Target="numbering.xml"/><Relationship Id="rId16" Type="http://schemas.openxmlformats.org/officeDocument/2006/relationships/hyperlink" Target="http://www.cisecurity.org/benchmark/cisco_ios" TargetMode="External"/><Relationship Id="rId20" Type="http://schemas.openxmlformats.org/officeDocument/2006/relationships/hyperlink" Target="http://www.cisecurity.org/benchmark/cisc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isecurity.org/cis-benchmarks"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cisecurity.org/benchmark/cisco_io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23</Pages>
  <Words>3319</Words>
  <Characters>18923</Characters>
  <Application>Microsoft Office Word</Application>
  <DocSecurity>0</DocSecurity>
  <Lines>157</Lines>
  <Paragraphs>44</Paragraphs>
  <ScaleCrop>false</ScaleCrop>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Venkat</dc:creator>
  <cp:lastModifiedBy>Bhavana Madarse</cp:lastModifiedBy>
  <cp:revision>2</cp:revision>
  <dcterms:created xsi:type="dcterms:W3CDTF">2026-01-29T07:16:00Z</dcterms:created>
  <dcterms:modified xsi:type="dcterms:W3CDTF">2026-02-02T02:24:00Z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2026-01-29T00:00:00Z</vt:filetime>
  </property>
  <property fmtid="{D5CDD505-2E9C-101B-9397-08002B2CF9AE}" pid="3" name="Creator">
    <vt:lpwstr>WPS Writer</vt:lpwstr>
  </property>
  <property fmtid="{D5CDD505-2E9C-101B-9397-08002B2CF9AE}" pid="4" name="LastSaved">
    <vt:filetime>2026-01-29T00:00:00Z</vt:filetime>
  </property>
  <property fmtid="{D5CDD505-2E9C-101B-9397-08002B2CF9AE}" pid="5" name="SourceModified">
    <vt:lpwstr>D:20260129115302+05'30'</vt:lpwstr>
  </property>
  <property fmtid="{D5CDD505-2E9C-101B-9397-08002B2CF9AE}" pid="6" name="KSOProductBuildVer">
    <vt:lpwstr>1033-12.2.0.23196</vt:lpwstr>
  </property>
  <property fmtid="{D5CDD505-2E9C-101B-9397-08002B2CF9AE}" pid="7" name="ICV">
    <vt:lpwstr>9AAFA47D9C714E59AF5609EF8F8B484C_12</vt:lpwstr>
  </property>
</Properties>
</file>